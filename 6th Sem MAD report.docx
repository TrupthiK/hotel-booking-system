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header10.xml" ContentType="application/vnd.openxmlformats-officedocument.wordprocessingml.header+xml"/>
  <Override PartName="/word/footer13.xml" ContentType="application/vnd.openxmlformats-officedocument.wordprocessingml.footer+xml"/>
  <Override PartName="/word/header11.xml" ContentType="application/vnd.openxmlformats-officedocument.wordprocessingml.header+xml"/>
  <Override PartName="/word/footer14.xml" ContentType="application/vnd.openxmlformats-officedocument.wordprocessingml.footer+xml"/>
  <Override PartName="/word/header12.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514AC0" w14:textId="77777777" w:rsidR="00D04F5A" w:rsidRDefault="001C01DA">
      <w:pPr>
        <w:pStyle w:val="Heading4"/>
        <w:rPr>
          <w:rFonts w:ascii="Arial Rounded MT Bold" w:hAnsi="Arial Rounded MT Bold"/>
          <w:sz w:val="44"/>
          <w:szCs w:val="44"/>
        </w:rPr>
      </w:pPr>
      <w:r>
        <w:rPr>
          <w:rFonts w:ascii="Arial Rounded MT Bold" w:hAnsi="Arial Rounded MT Bold"/>
          <w:sz w:val="44"/>
          <w:szCs w:val="44"/>
        </w:rPr>
        <w:t>Visvesvaraya Technological University</w:t>
      </w:r>
    </w:p>
    <w:p w14:paraId="24AD6724" w14:textId="77777777" w:rsidR="00D04F5A" w:rsidRDefault="001C49F0">
      <w:pPr>
        <w:pStyle w:val="Heading4"/>
        <w:rPr>
          <w:rFonts w:ascii="Arial Rounded MT Bold" w:hAnsi="Arial Rounded MT Bold"/>
          <w:sz w:val="28"/>
          <w:szCs w:val="28"/>
        </w:rPr>
      </w:pPr>
      <w:r>
        <w:rPr>
          <w:rFonts w:ascii="Arial Rounded MT Bold" w:hAnsi="Arial Rounded MT Bold"/>
          <w:sz w:val="28"/>
          <w:szCs w:val="28"/>
        </w:rPr>
        <w:t>BELGAVI</w:t>
      </w:r>
      <w:r w:rsidR="001C01DA">
        <w:rPr>
          <w:rFonts w:ascii="Arial Rounded MT Bold" w:hAnsi="Arial Rounded MT Bold"/>
          <w:sz w:val="28"/>
          <w:szCs w:val="28"/>
        </w:rPr>
        <w:t>, KARNATAKA - 590 014.</w:t>
      </w:r>
    </w:p>
    <w:p w14:paraId="2B5A9D2E" w14:textId="256CBE58" w:rsidR="00D04F5A" w:rsidRDefault="00391C08">
      <w:pPr>
        <w:jc w:val="center"/>
      </w:pPr>
      <w:r>
        <w:rPr>
          <w:b/>
          <w:noProof/>
          <w:color w:val="003366"/>
          <w:spacing w:val="10"/>
          <w:sz w:val="20"/>
          <w:szCs w:val="20"/>
        </w:rPr>
        <w:drawing>
          <wp:anchor distT="0" distB="0" distL="114300" distR="114300" simplePos="0" relativeHeight="251658240" behindDoc="1" locked="0" layoutInCell="1" allowOverlap="1" wp14:anchorId="4689EF0F" wp14:editId="08B867A4">
            <wp:simplePos x="0" y="0"/>
            <wp:positionH relativeFrom="column">
              <wp:posOffset>2183130</wp:posOffset>
            </wp:positionH>
            <wp:positionV relativeFrom="paragraph">
              <wp:posOffset>23495</wp:posOffset>
            </wp:positionV>
            <wp:extent cx="1121410" cy="1333500"/>
            <wp:effectExtent l="0" t="0" r="0" b="0"/>
            <wp:wrapNone/>
            <wp:docPr id="35574135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21410" cy="1333500"/>
                    </a:xfrm>
                    <a:prstGeom prst="rect">
                      <a:avLst/>
                    </a:prstGeom>
                    <a:noFill/>
                  </pic:spPr>
                </pic:pic>
              </a:graphicData>
            </a:graphic>
            <wp14:sizeRelH relativeFrom="page">
              <wp14:pctWidth>0</wp14:pctWidth>
            </wp14:sizeRelH>
            <wp14:sizeRelV relativeFrom="page">
              <wp14:pctHeight>0</wp14:pctHeight>
            </wp14:sizeRelV>
          </wp:anchor>
        </w:drawing>
      </w:r>
    </w:p>
    <w:p w14:paraId="4E4CC407" w14:textId="77777777" w:rsidR="00D04F5A" w:rsidRDefault="00D04F5A">
      <w:pPr>
        <w:jc w:val="center"/>
      </w:pPr>
    </w:p>
    <w:p w14:paraId="720923F8" w14:textId="77777777" w:rsidR="00D04F5A" w:rsidRDefault="00D04F5A">
      <w:pPr>
        <w:jc w:val="center"/>
      </w:pPr>
    </w:p>
    <w:p w14:paraId="63B5E2B8" w14:textId="77777777" w:rsidR="00D04F5A" w:rsidRDefault="00D04F5A">
      <w:pPr>
        <w:jc w:val="center"/>
      </w:pPr>
    </w:p>
    <w:p w14:paraId="53C78FF9" w14:textId="77777777" w:rsidR="00D04F5A" w:rsidRDefault="00D04F5A">
      <w:pPr>
        <w:jc w:val="center"/>
      </w:pPr>
    </w:p>
    <w:p w14:paraId="29EB2936" w14:textId="77777777" w:rsidR="00D04F5A" w:rsidRDefault="00D04F5A">
      <w:pPr>
        <w:jc w:val="center"/>
      </w:pPr>
    </w:p>
    <w:p w14:paraId="3D98C9B8" w14:textId="77777777" w:rsidR="00D04F5A" w:rsidRDefault="00D04F5A">
      <w:pPr>
        <w:jc w:val="center"/>
      </w:pPr>
    </w:p>
    <w:p w14:paraId="297F6E2A" w14:textId="77777777" w:rsidR="00D04F5A" w:rsidRDefault="001C01DA">
      <w:pPr>
        <w:tabs>
          <w:tab w:val="left" w:pos="3135"/>
          <w:tab w:val="center" w:pos="4154"/>
        </w:tabs>
      </w:pPr>
      <w:r>
        <w:tab/>
      </w:r>
      <w:r>
        <w:tab/>
      </w:r>
    </w:p>
    <w:p w14:paraId="18B1FE54" w14:textId="77777777" w:rsidR="00D04F5A" w:rsidRDefault="001C01DA">
      <w:pPr>
        <w:pStyle w:val="Heading4"/>
        <w:rPr>
          <w:rFonts w:ascii="Times New Roman" w:hAnsi="Times New Roman"/>
          <w:color w:val="365F91"/>
          <w:sz w:val="24"/>
          <w:szCs w:val="24"/>
        </w:rPr>
      </w:pPr>
      <w:r>
        <w:rPr>
          <w:rFonts w:ascii="Times New Roman" w:hAnsi="Times New Roman"/>
          <w:color w:val="365F91"/>
          <w:sz w:val="24"/>
          <w:szCs w:val="24"/>
        </w:rPr>
        <w:t>A MINI PROJECT REPORT</w:t>
      </w:r>
    </w:p>
    <w:p w14:paraId="7F769169" w14:textId="77777777" w:rsidR="00D04F5A" w:rsidRDefault="001C01DA">
      <w:pPr>
        <w:pStyle w:val="Heading4"/>
        <w:rPr>
          <w:rFonts w:ascii="Times New Roman" w:hAnsi="Times New Roman"/>
          <w:color w:val="365F91"/>
          <w:sz w:val="24"/>
          <w:szCs w:val="24"/>
        </w:rPr>
      </w:pPr>
      <w:r>
        <w:rPr>
          <w:rFonts w:ascii="Times New Roman" w:hAnsi="Times New Roman"/>
          <w:color w:val="365F91"/>
          <w:sz w:val="24"/>
          <w:szCs w:val="24"/>
        </w:rPr>
        <w:t xml:space="preserve"> ON  </w:t>
      </w:r>
    </w:p>
    <w:p w14:paraId="02B5727E" w14:textId="77777777" w:rsidR="00D04F5A" w:rsidRDefault="001C01DA">
      <w:r>
        <w:rPr>
          <w:b/>
          <w:color w:val="365F91"/>
        </w:rPr>
        <w:t xml:space="preserve">                                                             </w:t>
      </w:r>
    </w:p>
    <w:p w14:paraId="05F5FD4E" w14:textId="77777777" w:rsidR="00D04F5A" w:rsidRDefault="00DB7BD7">
      <w:pPr>
        <w:pStyle w:val="BodyText"/>
        <w:rPr>
          <w:color w:val="C00000"/>
        </w:rPr>
      </w:pPr>
      <w:r>
        <w:rPr>
          <w:color w:val="C00000"/>
        </w:rPr>
        <w:t>“HOTEL BOOKING SYSTEM</w:t>
      </w:r>
      <w:r w:rsidR="001C01DA">
        <w:rPr>
          <w:color w:val="C00000"/>
        </w:rPr>
        <w:t>”</w:t>
      </w:r>
    </w:p>
    <w:p w14:paraId="49034F49" w14:textId="77777777" w:rsidR="00D04F5A" w:rsidRDefault="00D04F5A">
      <w:pPr>
        <w:tabs>
          <w:tab w:val="left" w:pos="5220"/>
        </w:tabs>
        <w:spacing w:line="360" w:lineRule="auto"/>
        <w:jc w:val="center"/>
        <w:rPr>
          <w:b/>
          <w:bCs/>
          <w:szCs w:val="22"/>
        </w:rPr>
      </w:pPr>
    </w:p>
    <w:p w14:paraId="1F058BF6" w14:textId="77777777" w:rsidR="00D04F5A" w:rsidRDefault="001C01DA">
      <w:pPr>
        <w:pStyle w:val="Heading4"/>
        <w:rPr>
          <w:rFonts w:ascii="Times New Roman" w:hAnsi="Times New Roman"/>
          <w:sz w:val="24"/>
          <w:szCs w:val="24"/>
        </w:rPr>
      </w:pPr>
      <w:r>
        <w:rPr>
          <w:rFonts w:ascii="Times New Roman" w:hAnsi="Times New Roman"/>
          <w:sz w:val="24"/>
          <w:szCs w:val="24"/>
        </w:rPr>
        <w:t>Submitted By</w:t>
      </w:r>
    </w:p>
    <w:p w14:paraId="32D72EDD" w14:textId="77777777" w:rsidR="00D04F5A" w:rsidRDefault="00DB7BD7">
      <w:pPr>
        <w:pStyle w:val="Heading1"/>
        <w:rPr>
          <w:color w:val="C00000"/>
        </w:rPr>
      </w:pPr>
      <w:r>
        <w:rPr>
          <w:color w:val="C00000"/>
        </w:rPr>
        <w:t>NIKHITHA R KARANTH   [4PM20CS064</w:t>
      </w:r>
      <w:r w:rsidR="001C01DA">
        <w:rPr>
          <w:color w:val="C00000"/>
        </w:rPr>
        <w:t>]</w:t>
      </w:r>
    </w:p>
    <w:p w14:paraId="042DAD9B" w14:textId="77777777" w:rsidR="00D04F5A" w:rsidRDefault="00DB7BD7" w:rsidP="00DB7BD7">
      <w:pPr>
        <w:pStyle w:val="Heading1"/>
        <w:jc w:val="left"/>
        <w:rPr>
          <w:color w:val="C00000"/>
        </w:rPr>
      </w:pPr>
      <w:r>
        <w:rPr>
          <w:color w:val="C00000"/>
        </w:rPr>
        <w:t xml:space="preserve">                        NOOR AYESHA NAAZ       [4PM20CS065</w:t>
      </w:r>
      <w:r w:rsidR="001C01DA">
        <w:rPr>
          <w:color w:val="C00000"/>
        </w:rPr>
        <w:t>]</w:t>
      </w:r>
    </w:p>
    <w:p w14:paraId="6769B433" w14:textId="77777777" w:rsidR="00D04F5A" w:rsidRDefault="00DB7BD7" w:rsidP="00DB7BD7">
      <w:pPr>
        <w:pStyle w:val="Heading1"/>
        <w:jc w:val="left"/>
        <w:rPr>
          <w:color w:val="C00000"/>
        </w:rPr>
      </w:pPr>
      <w:r>
        <w:rPr>
          <w:color w:val="C00000"/>
        </w:rPr>
        <w:t xml:space="preserve">                        TRUPTHI K  </w:t>
      </w:r>
      <w:r>
        <w:rPr>
          <w:color w:val="C00000"/>
        </w:rPr>
        <w:tab/>
      </w:r>
      <w:r>
        <w:rPr>
          <w:color w:val="C00000"/>
        </w:rPr>
        <w:tab/>
      </w:r>
      <w:r>
        <w:rPr>
          <w:color w:val="C00000"/>
        </w:rPr>
        <w:tab/>
        <w:t xml:space="preserve"> [4PM20CS119</w:t>
      </w:r>
      <w:r w:rsidR="001C01DA">
        <w:rPr>
          <w:color w:val="C00000"/>
        </w:rPr>
        <w:t>]</w:t>
      </w:r>
    </w:p>
    <w:p w14:paraId="5D32FEC3" w14:textId="77777777" w:rsidR="00D04F5A" w:rsidRDefault="00DB7BD7" w:rsidP="00DB7BD7">
      <w:pPr>
        <w:pStyle w:val="Heading1"/>
        <w:jc w:val="left"/>
        <w:rPr>
          <w:color w:val="C00000"/>
        </w:rPr>
      </w:pPr>
      <w:r>
        <w:rPr>
          <w:color w:val="C00000"/>
        </w:rPr>
        <w:t xml:space="preserve">                        VAISHNAVI H</w:t>
      </w:r>
      <w:r w:rsidR="00673624">
        <w:rPr>
          <w:color w:val="C00000"/>
        </w:rPr>
        <w:t xml:space="preserve"> </w:t>
      </w:r>
      <w:r>
        <w:rPr>
          <w:color w:val="C00000"/>
        </w:rPr>
        <w:t xml:space="preserve">S   </w:t>
      </w:r>
      <w:r>
        <w:rPr>
          <w:color w:val="C00000"/>
        </w:rPr>
        <w:tab/>
      </w:r>
      <w:r>
        <w:rPr>
          <w:color w:val="C00000"/>
        </w:rPr>
        <w:tab/>
        <w:t xml:space="preserve"> [4PM20CS120</w:t>
      </w:r>
      <w:r w:rsidR="001C01DA">
        <w:rPr>
          <w:color w:val="C00000"/>
        </w:rPr>
        <w:t>]</w:t>
      </w:r>
    </w:p>
    <w:p w14:paraId="086470CF" w14:textId="77777777" w:rsidR="00D04F5A" w:rsidRDefault="00D04F5A">
      <w:pPr>
        <w:rPr>
          <w:lang w:bidi="kn-IN"/>
        </w:rPr>
      </w:pPr>
    </w:p>
    <w:p w14:paraId="1048733E" w14:textId="77777777" w:rsidR="00D04F5A" w:rsidRDefault="00D04F5A">
      <w:pPr>
        <w:jc w:val="center"/>
        <w:rPr>
          <w:spacing w:val="10"/>
          <w:sz w:val="16"/>
          <w:szCs w:val="36"/>
        </w:rPr>
      </w:pPr>
    </w:p>
    <w:p w14:paraId="4679D449" w14:textId="77777777" w:rsidR="00D04F5A" w:rsidRDefault="001C01DA">
      <w:pPr>
        <w:pStyle w:val="Heading2"/>
        <w:rPr>
          <w:b/>
          <w:bCs/>
        </w:rPr>
      </w:pPr>
      <w:r>
        <w:rPr>
          <w:b/>
          <w:bCs/>
        </w:rPr>
        <w:t>Submitted in partial fulfillment of the requirements for the 6</w:t>
      </w:r>
      <w:r>
        <w:rPr>
          <w:b/>
          <w:bCs/>
          <w:vertAlign w:val="superscript"/>
        </w:rPr>
        <w:t>th</w:t>
      </w:r>
      <w:r>
        <w:rPr>
          <w:b/>
          <w:bCs/>
        </w:rPr>
        <w:t xml:space="preserve"> Semester of</w:t>
      </w:r>
    </w:p>
    <w:p w14:paraId="4AD1C84A" w14:textId="77777777" w:rsidR="00D04F5A" w:rsidRDefault="001C01DA">
      <w:pPr>
        <w:spacing w:line="360" w:lineRule="auto"/>
        <w:jc w:val="center"/>
        <w:rPr>
          <w:b/>
          <w:sz w:val="28"/>
          <w:szCs w:val="28"/>
        </w:rPr>
      </w:pPr>
      <w:r>
        <w:rPr>
          <w:b/>
          <w:sz w:val="28"/>
          <w:szCs w:val="28"/>
        </w:rPr>
        <w:t>Bachelor of Engineering in</w:t>
      </w:r>
    </w:p>
    <w:p w14:paraId="6CFD9B91" w14:textId="77777777" w:rsidR="00D04F5A" w:rsidRDefault="001C01DA">
      <w:pPr>
        <w:spacing w:line="360" w:lineRule="auto"/>
        <w:jc w:val="center"/>
        <w:rPr>
          <w:b/>
          <w:sz w:val="28"/>
          <w:szCs w:val="28"/>
        </w:rPr>
      </w:pPr>
      <w:r>
        <w:rPr>
          <w:b/>
          <w:sz w:val="28"/>
          <w:szCs w:val="28"/>
        </w:rPr>
        <w:t>Computer Science and Engineering</w:t>
      </w:r>
    </w:p>
    <w:p w14:paraId="5845FDF7" w14:textId="77777777" w:rsidR="00D04F5A" w:rsidRDefault="00D04F5A">
      <w:pPr>
        <w:pStyle w:val="Heading1"/>
        <w:rPr>
          <w:bCs w:val="0"/>
          <w:sz w:val="24"/>
          <w:szCs w:val="24"/>
          <w:u w:val="single"/>
        </w:rPr>
      </w:pPr>
    </w:p>
    <w:p w14:paraId="102CC2FA" w14:textId="77777777" w:rsidR="00D04F5A" w:rsidRDefault="001C01DA">
      <w:pPr>
        <w:pStyle w:val="Heading1"/>
        <w:rPr>
          <w:bCs w:val="0"/>
          <w:sz w:val="24"/>
          <w:szCs w:val="24"/>
          <w:u w:val="single"/>
        </w:rPr>
      </w:pPr>
      <w:r>
        <w:rPr>
          <w:bCs w:val="0"/>
          <w:sz w:val="24"/>
          <w:szCs w:val="24"/>
          <w:u w:val="single"/>
        </w:rPr>
        <w:t xml:space="preserve">UNDER THE GUIDANCE OF </w:t>
      </w:r>
    </w:p>
    <w:p w14:paraId="2040A6EC" w14:textId="77777777" w:rsidR="00D04F5A" w:rsidRDefault="00D04F5A">
      <w:pPr>
        <w:pStyle w:val="Heading1"/>
        <w:rPr>
          <w:bCs w:val="0"/>
          <w:sz w:val="24"/>
          <w:szCs w:val="22"/>
          <w:u w:val="single"/>
        </w:rPr>
      </w:pPr>
    </w:p>
    <w:p w14:paraId="6B5064C1" w14:textId="77777777" w:rsidR="00D04F5A" w:rsidRDefault="00673624">
      <w:pPr>
        <w:jc w:val="center"/>
        <w:rPr>
          <w:b/>
          <w:color w:val="000080"/>
          <w:sz w:val="28"/>
        </w:rPr>
      </w:pPr>
      <w:r>
        <w:rPr>
          <w:b/>
          <w:color w:val="000080"/>
          <w:sz w:val="28"/>
        </w:rPr>
        <w:t>Mr. Ranjan V</w:t>
      </w:r>
    </w:p>
    <w:p w14:paraId="063622B9" w14:textId="77777777" w:rsidR="00D04F5A" w:rsidRDefault="00673624">
      <w:pPr>
        <w:jc w:val="center"/>
        <w:rPr>
          <w:b/>
          <w:color w:val="000080"/>
        </w:rPr>
      </w:pPr>
      <w:r>
        <w:rPr>
          <w:b/>
          <w:color w:val="000080"/>
        </w:rPr>
        <w:t>Assistant Professor</w:t>
      </w:r>
      <w:r w:rsidR="001C01DA">
        <w:rPr>
          <w:b/>
          <w:color w:val="000080"/>
        </w:rPr>
        <w:t>, Dept. of CS&amp;E.</w:t>
      </w:r>
    </w:p>
    <w:p w14:paraId="65DEC82E" w14:textId="77777777" w:rsidR="00D04F5A" w:rsidRDefault="001C01DA">
      <w:pPr>
        <w:pStyle w:val="Heading5"/>
        <w:rPr>
          <w:color w:val="000080"/>
        </w:rPr>
      </w:pPr>
      <w:r>
        <w:rPr>
          <w:color w:val="000080"/>
        </w:rPr>
        <w:t>PESITM, Shivamoga</w:t>
      </w:r>
    </w:p>
    <w:p w14:paraId="2EB276A9" w14:textId="34A9EB52" w:rsidR="00D04F5A" w:rsidRDefault="00391C08">
      <w:pPr>
        <w:pStyle w:val="Heading5"/>
        <w:jc w:val="left"/>
        <w:rPr>
          <w:color w:val="7030A0"/>
        </w:rPr>
      </w:pPr>
      <w:r>
        <w:rPr>
          <w:noProof/>
          <w:color w:val="7030A0"/>
        </w:rPr>
        <w:drawing>
          <wp:anchor distT="0" distB="0" distL="114300" distR="114300" simplePos="0" relativeHeight="251659264" behindDoc="1" locked="0" layoutInCell="1" allowOverlap="1" wp14:anchorId="34A4F5A8" wp14:editId="39560927">
            <wp:simplePos x="0" y="0"/>
            <wp:positionH relativeFrom="column">
              <wp:posOffset>1092835</wp:posOffset>
            </wp:positionH>
            <wp:positionV relativeFrom="paragraph">
              <wp:posOffset>104140</wp:posOffset>
            </wp:positionV>
            <wp:extent cx="3146425" cy="863600"/>
            <wp:effectExtent l="0" t="0" r="0" b="0"/>
            <wp:wrapNone/>
            <wp:docPr id="299928408" name="Picture 24" descr="pesi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esit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46425" cy="863600"/>
                    </a:xfrm>
                    <a:prstGeom prst="rect">
                      <a:avLst/>
                    </a:prstGeom>
                    <a:noFill/>
                  </pic:spPr>
                </pic:pic>
              </a:graphicData>
            </a:graphic>
            <wp14:sizeRelH relativeFrom="page">
              <wp14:pctWidth>0</wp14:pctWidth>
            </wp14:sizeRelH>
            <wp14:sizeRelV relativeFrom="page">
              <wp14:pctHeight>0</wp14:pctHeight>
            </wp14:sizeRelV>
          </wp:anchor>
        </w:drawing>
      </w:r>
      <w:r w:rsidR="001C01DA">
        <w:rPr>
          <w:color w:val="000080"/>
        </w:rPr>
        <w:tab/>
      </w:r>
    </w:p>
    <w:p w14:paraId="0F7F0518" w14:textId="77777777" w:rsidR="00D04F5A" w:rsidRDefault="00D04F5A"/>
    <w:p w14:paraId="16F31914" w14:textId="77777777" w:rsidR="00D04F5A" w:rsidRDefault="00D04F5A">
      <w:pPr>
        <w:jc w:val="center"/>
      </w:pPr>
    </w:p>
    <w:p w14:paraId="0715BFF4" w14:textId="77777777" w:rsidR="00D04F5A" w:rsidRDefault="00D04F5A">
      <w:pPr>
        <w:jc w:val="center"/>
      </w:pPr>
    </w:p>
    <w:p w14:paraId="6871A325" w14:textId="77777777" w:rsidR="00673624" w:rsidRDefault="00673624">
      <w:pPr>
        <w:jc w:val="center"/>
      </w:pPr>
    </w:p>
    <w:p w14:paraId="6A8CA26C" w14:textId="77777777" w:rsidR="00673624" w:rsidRDefault="00673624">
      <w:pPr>
        <w:jc w:val="center"/>
      </w:pPr>
    </w:p>
    <w:p w14:paraId="303FFD3A" w14:textId="77777777" w:rsidR="00673624" w:rsidRDefault="00673624">
      <w:pPr>
        <w:jc w:val="center"/>
      </w:pPr>
    </w:p>
    <w:p w14:paraId="21E25471" w14:textId="77777777" w:rsidR="00D04F5A" w:rsidRPr="00673624" w:rsidRDefault="001C01DA">
      <w:pPr>
        <w:pStyle w:val="Heading4"/>
        <w:rPr>
          <w:rFonts w:ascii="Bookman Old Style" w:hAnsi="Bookman Old Style"/>
          <w:color w:val="C00000"/>
          <w:sz w:val="36"/>
        </w:rPr>
      </w:pPr>
      <w:r w:rsidRPr="00673624">
        <w:rPr>
          <w:rFonts w:ascii="Bookman Old Style" w:hAnsi="Bookman Old Style"/>
          <w:color w:val="C00000"/>
          <w:sz w:val="36"/>
        </w:rPr>
        <w:t>Department of Computer Science &amp; Engineering</w:t>
      </w:r>
    </w:p>
    <w:p w14:paraId="02CE39A3" w14:textId="77777777" w:rsidR="00D04F5A" w:rsidRPr="00673624" w:rsidRDefault="001C01DA">
      <w:pPr>
        <w:pStyle w:val="Heading4"/>
        <w:rPr>
          <w:rFonts w:ascii="Bookman Old Style" w:hAnsi="Bookman Old Style"/>
          <w:sz w:val="28"/>
          <w:szCs w:val="28"/>
        </w:rPr>
      </w:pPr>
      <w:r w:rsidRPr="00673624">
        <w:rPr>
          <w:rFonts w:ascii="Bookman Old Style" w:hAnsi="Bookman Old Style"/>
          <w:sz w:val="28"/>
          <w:szCs w:val="28"/>
        </w:rPr>
        <w:t>July-2023</w:t>
      </w:r>
    </w:p>
    <w:p w14:paraId="3C85D9BD" w14:textId="77777777" w:rsidR="00D04F5A" w:rsidRPr="00673624" w:rsidRDefault="001C01DA">
      <w:pPr>
        <w:pStyle w:val="Heading4"/>
        <w:rPr>
          <w:rFonts w:ascii="Bookman Old Style" w:hAnsi="Bookman Old Style"/>
          <w:szCs w:val="40"/>
        </w:rPr>
      </w:pPr>
      <w:r w:rsidRPr="00673624">
        <w:rPr>
          <w:rFonts w:ascii="Bookman Old Style" w:hAnsi="Bookman Old Style"/>
          <w:szCs w:val="40"/>
        </w:rPr>
        <w:t>PES Institute of Technology &amp; Management</w:t>
      </w:r>
    </w:p>
    <w:p w14:paraId="75FEF1FD" w14:textId="77777777" w:rsidR="00D04F5A" w:rsidRPr="00673624" w:rsidRDefault="001C01DA">
      <w:pPr>
        <w:pStyle w:val="Heading4"/>
        <w:rPr>
          <w:rFonts w:ascii="Bookman Old Style" w:hAnsi="Bookman Old Style"/>
          <w:sz w:val="32"/>
          <w:szCs w:val="32"/>
        </w:rPr>
      </w:pPr>
      <w:r w:rsidRPr="00673624">
        <w:rPr>
          <w:rFonts w:ascii="Bookman Old Style" w:hAnsi="Bookman Old Style"/>
          <w:sz w:val="32"/>
          <w:szCs w:val="32"/>
        </w:rPr>
        <w:t>NH-206, Sagar Road, Shimoga-577 204</w:t>
      </w:r>
    </w:p>
    <w:p w14:paraId="50966EF2" w14:textId="77777777" w:rsidR="00D04F5A" w:rsidRPr="00673624" w:rsidRDefault="001C01DA">
      <w:pPr>
        <w:pStyle w:val="Heading4"/>
        <w:rPr>
          <w:rFonts w:ascii="Bookman Old Style" w:hAnsi="Bookman Old Style"/>
          <w:sz w:val="24"/>
          <w:szCs w:val="24"/>
        </w:rPr>
        <w:sectPr w:rsidR="00D04F5A" w:rsidRPr="00673624">
          <w:pgSz w:w="11909" w:h="16834"/>
          <w:pgMar w:top="1440" w:right="1440" w:bottom="1530" w:left="1800" w:header="720" w:footer="720" w:gutter="0"/>
          <w:pgBorders>
            <w:top w:val="twistedLines1" w:sz="18" w:space="10" w:color="auto"/>
            <w:left w:val="twistedLines1" w:sz="18" w:space="10" w:color="auto"/>
            <w:bottom w:val="twistedLines1" w:sz="18" w:space="10" w:color="auto"/>
            <w:right w:val="twistedLines1" w:sz="18" w:space="10" w:color="auto"/>
          </w:pgBorders>
          <w:cols w:space="720"/>
          <w:docGrid w:linePitch="360"/>
        </w:sectPr>
      </w:pPr>
      <w:r w:rsidRPr="00673624">
        <w:rPr>
          <w:rFonts w:ascii="Bookman Old Style" w:hAnsi="Bookman Old Style"/>
          <w:sz w:val="24"/>
          <w:szCs w:val="24"/>
        </w:rPr>
        <w:t>(Affiliated to Visvesvaraya T</w:t>
      </w:r>
      <w:r w:rsidR="00673624">
        <w:rPr>
          <w:rFonts w:ascii="Bookman Old Style" w:hAnsi="Bookman Old Style"/>
          <w:sz w:val="24"/>
          <w:szCs w:val="24"/>
        </w:rPr>
        <w:t>echnological University, Belgavi</w:t>
      </w:r>
      <w:r w:rsidRPr="00673624">
        <w:rPr>
          <w:rFonts w:ascii="Bookman Old Style" w:hAnsi="Bookman Old Style"/>
          <w:sz w:val="24"/>
          <w:szCs w:val="24"/>
        </w:rPr>
        <w:t>)</w:t>
      </w:r>
    </w:p>
    <w:p w14:paraId="362B1374" w14:textId="77777777" w:rsidR="000402F7" w:rsidRDefault="000402F7">
      <w:pPr>
        <w:keepNext/>
        <w:outlineLvl w:val="5"/>
        <w:rPr>
          <w:b/>
          <w:sz w:val="32"/>
          <w:szCs w:val="32"/>
        </w:rPr>
      </w:pPr>
    </w:p>
    <w:p w14:paraId="2D96254E" w14:textId="77777777" w:rsidR="000402F7" w:rsidRDefault="001C01DA">
      <w:pPr>
        <w:keepNext/>
        <w:outlineLvl w:val="5"/>
        <w:rPr>
          <w:b/>
          <w:sz w:val="32"/>
          <w:szCs w:val="32"/>
        </w:rPr>
      </w:pPr>
      <w:r>
        <w:rPr>
          <w:b/>
          <w:sz w:val="32"/>
          <w:szCs w:val="32"/>
        </w:rPr>
        <w:t>PES INSTITUTE OF TECHNOLOGY AND MANAGEMENT</w:t>
      </w:r>
    </w:p>
    <w:p w14:paraId="7421E4D8" w14:textId="433E144D" w:rsidR="000402F7" w:rsidRDefault="00391C08">
      <w:pPr>
        <w:keepNext/>
        <w:jc w:val="center"/>
        <w:outlineLvl w:val="7"/>
        <w:rPr>
          <w:b/>
          <w:bCs/>
          <w:sz w:val="28"/>
        </w:rPr>
      </w:pPr>
      <w:r>
        <w:rPr>
          <w:noProof/>
        </w:rPr>
        <w:drawing>
          <wp:anchor distT="0" distB="0" distL="114300" distR="114300" simplePos="0" relativeHeight="251660288" behindDoc="1" locked="0" layoutInCell="1" allowOverlap="1" wp14:anchorId="3770F464" wp14:editId="7864848D">
            <wp:simplePos x="0" y="0"/>
            <wp:positionH relativeFrom="column">
              <wp:posOffset>1479550</wp:posOffset>
            </wp:positionH>
            <wp:positionV relativeFrom="paragraph">
              <wp:posOffset>207645</wp:posOffset>
            </wp:positionV>
            <wp:extent cx="2130425" cy="962660"/>
            <wp:effectExtent l="0" t="0" r="0" b="0"/>
            <wp:wrapTight wrapText="bothSides">
              <wp:wrapPolygon edited="0">
                <wp:start x="0" y="0"/>
                <wp:lineTo x="0" y="21372"/>
                <wp:lineTo x="21439" y="21372"/>
                <wp:lineTo x="21439" y="0"/>
                <wp:lineTo x="0" y="0"/>
              </wp:wrapPolygon>
            </wp:wrapTight>
            <wp:docPr id="17941561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30425" cy="962660"/>
                    </a:xfrm>
                    <a:prstGeom prst="rect">
                      <a:avLst/>
                    </a:prstGeom>
                    <a:noFill/>
                  </pic:spPr>
                </pic:pic>
              </a:graphicData>
            </a:graphic>
            <wp14:sizeRelH relativeFrom="page">
              <wp14:pctWidth>0</wp14:pctWidth>
            </wp14:sizeRelH>
            <wp14:sizeRelV relativeFrom="page">
              <wp14:pctHeight>0</wp14:pctHeight>
            </wp14:sizeRelV>
          </wp:anchor>
        </w:drawing>
      </w:r>
      <w:r w:rsidR="001C01DA">
        <w:rPr>
          <w:b/>
          <w:bCs/>
          <w:sz w:val="28"/>
        </w:rPr>
        <w:t>Shivamogga-577204</w:t>
      </w:r>
    </w:p>
    <w:p w14:paraId="5355258F" w14:textId="77777777" w:rsidR="000402F7" w:rsidRDefault="000402F7">
      <w:pPr>
        <w:keepNext/>
        <w:jc w:val="center"/>
        <w:outlineLvl w:val="6"/>
        <w:rPr>
          <w:bCs/>
          <w:szCs w:val="28"/>
        </w:rPr>
      </w:pPr>
    </w:p>
    <w:p w14:paraId="048EB8CB" w14:textId="77777777" w:rsidR="000402F7" w:rsidRDefault="000402F7">
      <w:pPr>
        <w:jc w:val="center"/>
      </w:pPr>
    </w:p>
    <w:p w14:paraId="7253EF0D" w14:textId="77777777" w:rsidR="000402F7" w:rsidRDefault="000402F7">
      <w:pPr>
        <w:keepNext/>
        <w:jc w:val="center"/>
        <w:outlineLvl w:val="1"/>
        <w:rPr>
          <w:b/>
        </w:rPr>
      </w:pPr>
    </w:p>
    <w:p w14:paraId="1906C57A" w14:textId="77777777" w:rsidR="000402F7" w:rsidRDefault="000402F7">
      <w:pPr>
        <w:keepNext/>
        <w:jc w:val="center"/>
        <w:outlineLvl w:val="1"/>
        <w:rPr>
          <w:b/>
        </w:rPr>
      </w:pPr>
    </w:p>
    <w:p w14:paraId="33D2A79F" w14:textId="77777777" w:rsidR="000402F7" w:rsidRDefault="000402F7">
      <w:pPr>
        <w:keepNext/>
        <w:jc w:val="center"/>
        <w:outlineLvl w:val="1"/>
        <w:rPr>
          <w:b/>
        </w:rPr>
      </w:pPr>
    </w:p>
    <w:p w14:paraId="3375517C" w14:textId="77777777" w:rsidR="000402F7" w:rsidRDefault="000402F7">
      <w:pPr>
        <w:keepNext/>
        <w:jc w:val="center"/>
        <w:outlineLvl w:val="1"/>
        <w:rPr>
          <w:b/>
        </w:rPr>
      </w:pPr>
    </w:p>
    <w:p w14:paraId="36C3C9E7" w14:textId="77777777" w:rsidR="000402F7" w:rsidRDefault="000402F7">
      <w:pPr>
        <w:keepNext/>
        <w:jc w:val="center"/>
        <w:outlineLvl w:val="1"/>
        <w:rPr>
          <w:b/>
        </w:rPr>
      </w:pPr>
    </w:p>
    <w:p w14:paraId="1025842E" w14:textId="77777777" w:rsidR="000402F7" w:rsidRDefault="001C01DA">
      <w:pPr>
        <w:keepNext/>
        <w:spacing w:line="360" w:lineRule="auto"/>
        <w:jc w:val="center"/>
        <w:outlineLvl w:val="3"/>
        <w:rPr>
          <w:b/>
          <w:iCs/>
          <w:sz w:val="36"/>
          <w:szCs w:val="30"/>
        </w:rPr>
      </w:pPr>
      <w:r>
        <w:rPr>
          <w:b/>
          <w:iCs/>
          <w:sz w:val="36"/>
          <w:szCs w:val="30"/>
        </w:rPr>
        <w:t>Department of Computer Science &amp; Engineering</w:t>
      </w:r>
    </w:p>
    <w:p w14:paraId="0A4C8359" w14:textId="77777777" w:rsidR="000402F7" w:rsidRDefault="000402F7">
      <w:pPr>
        <w:keepNext/>
        <w:jc w:val="center"/>
        <w:outlineLvl w:val="1"/>
        <w:rPr>
          <w:b/>
        </w:rPr>
      </w:pPr>
    </w:p>
    <w:p w14:paraId="3457AE5F" w14:textId="77777777" w:rsidR="000402F7" w:rsidRDefault="001C01DA">
      <w:pPr>
        <w:keepNext/>
        <w:jc w:val="center"/>
        <w:outlineLvl w:val="0"/>
        <w:rPr>
          <w:b/>
          <w:iCs/>
          <w:sz w:val="30"/>
          <w:szCs w:val="30"/>
        </w:rPr>
      </w:pPr>
      <w:r>
        <w:rPr>
          <w:b/>
          <w:iCs/>
          <w:sz w:val="36"/>
          <w:szCs w:val="30"/>
        </w:rPr>
        <w:t>CERTIFICATE</w:t>
      </w:r>
    </w:p>
    <w:p w14:paraId="22C93F77" w14:textId="77777777" w:rsidR="00E0725C" w:rsidRDefault="00E0725C" w:rsidP="00E0725C">
      <w:pPr>
        <w:spacing w:line="360" w:lineRule="auto"/>
        <w:jc w:val="both"/>
      </w:pPr>
    </w:p>
    <w:p w14:paraId="1D94809D" w14:textId="77777777" w:rsidR="000402F7" w:rsidRDefault="001C01DA" w:rsidP="00E0725C">
      <w:pPr>
        <w:spacing w:line="360" w:lineRule="auto"/>
        <w:jc w:val="both"/>
        <w:rPr>
          <w:szCs w:val="20"/>
        </w:rPr>
      </w:pPr>
      <w:r>
        <w:rPr>
          <w:szCs w:val="20"/>
        </w:rPr>
        <w:t xml:space="preserve">This is to certify that the project work entitled </w:t>
      </w:r>
      <w:r w:rsidR="004B5D5C">
        <w:rPr>
          <w:b/>
          <w:bCs/>
          <w:color w:val="FF0000"/>
          <w:szCs w:val="20"/>
        </w:rPr>
        <w:t>“HOTEL BOOKING SYSTEM</w:t>
      </w:r>
      <w:r>
        <w:rPr>
          <w:b/>
          <w:bCs/>
          <w:color w:val="FF0000"/>
          <w:szCs w:val="20"/>
        </w:rPr>
        <w:t>”</w:t>
      </w:r>
      <w:r>
        <w:rPr>
          <w:b/>
          <w:bCs/>
          <w:szCs w:val="20"/>
        </w:rPr>
        <w:t xml:space="preserve"> </w:t>
      </w:r>
      <w:r>
        <w:rPr>
          <w:szCs w:val="20"/>
        </w:rPr>
        <w:t xml:space="preserve">is a bonafied work carried out by </w:t>
      </w:r>
      <w:r w:rsidR="004B5D5C">
        <w:rPr>
          <w:b/>
          <w:color w:val="FF0000"/>
          <w:szCs w:val="20"/>
        </w:rPr>
        <w:t>Nikhitha R K</w:t>
      </w:r>
      <w:r w:rsidR="00E0725C">
        <w:rPr>
          <w:b/>
          <w:color w:val="FF0000"/>
          <w:szCs w:val="20"/>
        </w:rPr>
        <w:t>aranth (4PM20CS064</w:t>
      </w:r>
      <w:r>
        <w:rPr>
          <w:b/>
          <w:color w:val="FF0000"/>
          <w:szCs w:val="20"/>
        </w:rPr>
        <w:t>)</w:t>
      </w:r>
      <w:r>
        <w:rPr>
          <w:b/>
          <w:szCs w:val="20"/>
        </w:rPr>
        <w:t xml:space="preserve">, </w:t>
      </w:r>
      <w:r w:rsidR="00E0725C">
        <w:rPr>
          <w:b/>
          <w:color w:val="FF0000"/>
          <w:szCs w:val="20"/>
        </w:rPr>
        <w:t>Noor Ayesha Naaz (4PM20CS065), Trupthi K</w:t>
      </w:r>
      <w:r>
        <w:rPr>
          <w:b/>
          <w:color w:val="FF0000"/>
          <w:szCs w:val="20"/>
        </w:rPr>
        <w:t>(</w:t>
      </w:r>
      <w:r w:rsidR="00C445DF">
        <w:rPr>
          <w:b/>
          <w:color w:val="FF0000"/>
          <w:szCs w:val="20"/>
        </w:rPr>
        <w:t>4PM20CS119</w:t>
      </w:r>
      <w:r>
        <w:rPr>
          <w:b/>
          <w:color w:val="FF0000"/>
          <w:szCs w:val="20"/>
        </w:rPr>
        <w:t>)</w:t>
      </w:r>
      <w:r>
        <w:rPr>
          <w:b/>
          <w:szCs w:val="20"/>
        </w:rPr>
        <w:t xml:space="preserve"> and </w:t>
      </w:r>
      <w:r w:rsidR="00E0725C">
        <w:rPr>
          <w:b/>
          <w:color w:val="FF0000"/>
          <w:szCs w:val="20"/>
        </w:rPr>
        <w:t>Vai</w:t>
      </w:r>
      <w:r w:rsidR="004B5D5C">
        <w:rPr>
          <w:b/>
          <w:color w:val="FF0000"/>
          <w:szCs w:val="20"/>
        </w:rPr>
        <w:t>s</w:t>
      </w:r>
      <w:r w:rsidR="00E0725C">
        <w:rPr>
          <w:b/>
          <w:color w:val="FF0000"/>
          <w:szCs w:val="20"/>
        </w:rPr>
        <w:t>hnavi H</w:t>
      </w:r>
      <w:r w:rsidR="004B5D5C">
        <w:rPr>
          <w:b/>
          <w:color w:val="FF0000"/>
          <w:szCs w:val="20"/>
        </w:rPr>
        <w:t xml:space="preserve"> </w:t>
      </w:r>
      <w:r w:rsidR="00E0725C">
        <w:rPr>
          <w:b/>
          <w:color w:val="FF0000"/>
          <w:szCs w:val="20"/>
        </w:rPr>
        <w:t>S(4PM20CS120</w:t>
      </w:r>
      <w:r>
        <w:rPr>
          <w:b/>
          <w:color w:val="FF0000"/>
          <w:szCs w:val="20"/>
        </w:rPr>
        <w:t>)</w:t>
      </w:r>
      <w:r>
        <w:rPr>
          <w:b/>
          <w:szCs w:val="20"/>
        </w:rPr>
        <w:t xml:space="preserve">  </w:t>
      </w:r>
      <w:r>
        <w:rPr>
          <w:szCs w:val="20"/>
        </w:rPr>
        <w:t xml:space="preserve">in partial fulfillment for the 6th Semester of Computer Science and Engineering of the Visvesvaraya Technological University, Belgaum during the academic year 2023. </w:t>
      </w:r>
      <w:r>
        <w:t>It is certified that all corrections and suggestions indicated for Internal Assessment have been incorporated in the report deposited in the department library.</w:t>
      </w:r>
      <w:r>
        <w:rPr>
          <w:szCs w:val="20"/>
        </w:rPr>
        <w:t xml:space="preserve"> The project report has been approved as it satisfies the academic requirements in respect of Project Work prescribed for the said degree.</w:t>
      </w:r>
    </w:p>
    <w:p w14:paraId="6516CC58" w14:textId="77777777" w:rsidR="000402F7" w:rsidRDefault="000402F7">
      <w:pPr>
        <w:spacing w:line="360" w:lineRule="auto"/>
        <w:jc w:val="both"/>
        <w:rPr>
          <w:szCs w:val="20"/>
        </w:rPr>
      </w:pPr>
    </w:p>
    <w:p w14:paraId="36AA267C" w14:textId="77777777" w:rsidR="000402F7" w:rsidRDefault="000402F7">
      <w:pPr>
        <w:spacing w:line="360" w:lineRule="auto"/>
        <w:jc w:val="both"/>
        <w:rPr>
          <w:szCs w:val="20"/>
        </w:rPr>
      </w:pPr>
    </w:p>
    <w:p w14:paraId="389326B5" w14:textId="77777777" w:rsidR="000402F7" w:rsidRDefault="000402F7">
      <w:pPr>
        <w:spacing w:line="360" w:lineRule="auto"/>
        <w:jc w:val="both"/>
        <w:rPr>
          <w:szCs w:val="20"/>
        </w:rPr>
      </w:pPr>
    </w:p>
    <w:p w14:paraId="0040C86C" w14:textId="77777777" w:rsidR="000402F7" w:rsidRDefault="00545468">
      <w:pPr>
        <w:rPr>
          <w:b/>
          <w:bCs/>
          <w:szCs w:val="20"/>
        </w:rPr>
      </w:pPr>
      <w:r>
        <w:rPr>
          <w:b/>
          <w:bCs/>
          <w:szCs w:val="20"/>
        </w:rPr>
        <w:t>Mr. Ranjan V</w:t>
      </w:r>
      <w:r w:rsidR="001C01DA">
        <w:rPr>
          <w:b/>
          <w:bCs/>
          <w:szCs w:val="20"/>
        </w:rPr>
        <w:tab/>
      </w:r>
      <w:r w:rsidR="001C01DA">
        <w:rPr>
          <w:b/>
          <w:bCs/>
          <w:szCs w:val="20"/>
        </w:rPr>
        <w:tab/>
      </w:r>
      <w:r w:rsidR="001C01DA">
        <w:rPr>
          <w:b/>
          <w:bCs/>
          <w:szCs w:val="20"/>
        </w:rPr>
        <w:tab/>
      </w:r>
      <w:r w:rsidR="001C01DA">
        <w:rPr>
          <w:b/>
          <w:bCs/>
          <w:szCs w:val="20"/>
        </w:rPr>
        <w:tab/>
        <w:t xml:space="preserve">  </w:t>
      </w:r>
      <w:r>
        <w:rPr>
          <w:b/>
          <w:bCs/>
          <w:szCs w:val="20"/>
        </w:rPr>
        <w:t xml:space="preserve">                    </w:t>
      </w:r>
      <w:r>
        <w:rPr>
          <w:b/>
          <w:bCs/>
          <w:szCs w:val="20"/>
        </w:rPr>
        <w:tab/>
        <w:t xml:space="preserve">            </w:t>
      </w:r>
      <w:r w:rsidR="001C01DA">
        <w:rPr>
          <w:b/>
          <w:bCs/>
          <w:szCs w:val="20"/>
        </w:rPr>
        <w:t>Dr. Arjun U</w:t>
      </w:r>
    </w:p>
    <w:p w14:paraId="50558278" w14:textId="77777777" w:rsidR="000402F7" w:rsidRDefault="00545468">
      <w:pPr>
        <w:jc w:val="both"/>
        <w:rPr>
          <w:sz w:val="22"/>
          <w:szCs w:val="20"/>
        </w:rPr>
      </w:pPr>
      <w:r>
        <w:rPr>
          <w:sz w:val="22"/>
          <w:szCs w:val="20"/>
          <w:lang w:val="pt-BR"/>
        </w:rPr>
        <w:t>Assistant Professor</w:t>
      </w:r>
      <w:r w:rsidR="001C01DA">
        <w:rPr>
          <w:sz w:val="22"/>
          <w:szCs w:val="20"/>
          <w:lang w:val="pt-BR"/>
        </w:rPr>
        <w:t>, Dept of CS&amp;E</w:t>
      </w:r>
      <w:r w:rsidR="001C01DA">
        <w:rPr>
          <w:sz w:val="22"/>
          <w:szCs w:val="20"/>
        </w:rPr>
        <w:t xml:space="preserve">. </w:t>
      </w:r>
      <w:r w:rsidR="001C01DA">
        <w:rPr>
          <w:sz w:val="22"/>
          <w:szCs w:val="20"/>
        </w:rPr>
        <w:tab/>
      </w:r>
      <w:r w:rsidR="001C01DA">
        <w:rPr>
          <w:sz w:val="22"/>
          <w:szCs w:val="20"/>
        </w:rPr>
        <w:tab/>
      </w:r>
      <w:r w:rsidR="001C01DA">
        <w:rPr>
          <w:sz w:val="22"/>
          <w:szCs w:val="20"/>
        </w:rPr>
        <w:tab/>
        <w:t xml:space="preserve">          </w:t>
      </w:r>
      <w:r w:rsidR="001C01DA">
        <w:rPr>
          <w:sz w:val="22"/>
          <w:szCs w:val="20"/>
        </w:rPr>
        <w:tab/>
      </w:r>
      <w:r w:rsidR="001C01DA">
        <w:rPr>
          <w:sz w:val="22"/>
          <w:szCs w:val="20"/>
        </w:rPr>
        <w:tab/>
        <w:t xml:space="preserve">HOD, Dept of CS&amp;E                                                </w:t>
      </w:r>
    </w:p>
    <w:p w14:paraId="7B7B0803" w14:textId="77777777" w:rsidR="000402F7" w:rsidRDefault="001C01DA">
      <w:pPr>
        <w:rPr>
          <w:bCs/>
          <w:sz w:val="22"/>
          <w:szCs w:val="30"/>
        </w:rPr>
      </w:pPr>
      <w:r>
        <w:rPr>
          <w:sz w:val="22"/>
          <w:szCs w:val="20"/>
        </w:rPr>
        <w:t xml:space="preserve">PESITM, Shivamogga      </w:t>
      </w:r>
      <w:r>
        <w:rPr>
          <w:sz w:val="22"/>
          <w:szCs w:val="20"/>
        </w:rPr>
        <w:tab/>
        <w:t xml:space="preserve">                                                 </w:t>
      </w:r>
      <w:r>
        <w:rPr>
          <w:sz w:val="22"/>
          <w:szCs w:val="20"/>
        </w:rPr>
        <w:tab/>
      </w:r>
      <w:r>
        <w:rPr>
          <w:sz w:val="22"/>
          <w:szCs w:val="20"/>
        </w:rPr>
        <w:tab/>
        <w:t xml:space="preserve">PESITM, Shivamogga      </w:t>
      </w:r>
      <w:r>
        <w:rPr>
          <w:sz w:val="22"/>
          <w:szCs w:val="20"/>
        </w:rPr>
        <w:tab/>
      </w:r>
      <w:r>
        <w:rPr>
          <w:sz w:val="22"/>
          <w:szCs w:val="20"/>
        </w:rPr>
        <w:tab/>
        <w:t xml:space="preserve">                          </w:t>
      </w:r>
      <w:r>
        <w:rPr>
          <w:sz w:val="22"/>
          <w:szCs w:val="20"/>
        </w:rPr>
        <w:tab/>
        <w:t xml:space="preserve">       </w:t>
      </w:r>
      <w:r>
        <w:rPr>
          <w:bCs/>
          <w:sz w:val="22"/>
          <w:szCs w:val="30"/>
        </w:rPr>
        <w:tab/>
      </w:r>
    </w:p>
    <w:p w14:paraId="39EF6230" w14:textId="77777777" w:rsidR="000402F7" w:rsidRDefault="000402F7">
      <w:pPr>
        <w:rPr>
          <w:bCs/>
          <w:sz w:val="22"/>
          <w:szCs w:val="30"/>
        </w:rPr>
      </w:pPr>
    </w:p>
    <w:p w14:paraId="2F969219" w14:textId="77777777" w:rsidR="000402F7" w:rsidRDefault="001C01DA">
      <w:pPr>
        <w:rPr>
          <w:bCs/>
          <w:sz w:val="22"/>
          <w:szCs w:val="20"/>
        </w:rPr>
      </w:pPr>
      <w:r>
        <w:rPr>
          <w:bCs/>
          <w:sz w:val="22"/>
          <w:szCs w:val="30"/>
        </w:rPr>
        <w:tab/>
        <w:t xml:space="preserve">        </w:t>
      </w:r>
      <w:r>
        <w:rPr>
          <w:bCs/>
          <w:sz w:val="22"/>
          <w:szCs w:val="30"/>
        </w:rPr>
        <w:tab/>
      </w:r>
      <w:r>
        <w:rPr>
          <w:bCs/>
          <w:sz w:val="22"/>
          <w:szCs w:val="30"/>
        </w:rPr>
        <w:tab/>
        <w:t xml:space="preserve">              </w:t>
      </w:r>
    </w:p>
    <w:p w14:paraId="3E6F8793" w14:textId="77777777" w:rsidR="000402F7" w:rsidRDefault="001C01DA">
      <w:pPr>
        <w:rPr>
          <w:bCs/>
          <w:sz w:val="22"/>
          <w:szCs w:val="20"/>
        </w:rPr>
      </w:pPr>
      <w:r>
        <w:rPr>
          <w:sz w:val="22"/>
          <w:szCs w:val="20"/>
        </w:rPr>
        <w:tab/>
      </w:r>
      <w:r>
        <w:rPr>
          <w:sz w:val="22"/>
          <w:szCs w:val="20"/>
        </w:rPr>
        <w:tab/>
        <w:t xml:space="preserve">                          </w:t>
      </w:r>
      <w:r>
        <w:rPr>
          <w:sz w:val="22"/>
          <w:szCs w:val="20"/>
        </w:rPr>
        <w:tab/>
        <w:t xml:space="preserve">       </w:t>
      </w:r>
      <w:r>
        <w:rPr>
          <w:bCs/>
          <w:sz w:val="22"/>
          <w:szCs w:val="30"/>
        </w:rPr>
        <w:tab/>
      </w:r>
      <w:r>
        <w:rPr>
          <w:bCs/>
          <w:sz w:val="22"/>
          <w:szCs w:val="30"/>
        </w:rPr>
        <w:tab/>
        <w:t xml:space="preserve">        </w:t>
      </w:r>
      <w:r>
        <w:rPr>
          <w:bCs/>
          <w:sz w:val="22"/>
          <w:szCs w:val="30"/>
        </w:rPr>
        <w:tab/>
      </w:r>
      <w:r>
        <w:rPr>
          <w:bCs/>
          <w:sz w:val="22"/>
          <w:szCs w:val="30"/>
        </w:rPr>
        <w:tab/>
        <w:t xml:space="preserve">              </w:t>
      </w:r>
    </w:p>
    <w:p w14:paraId="57B0D89C" w14:textId="77777777" w:rsidR="000402F7" w:rsidRDefault="001C01DA">
      <w:pPr>
        <w:tabs>
          <w:tab w:val="left" w:pos="720"/>
          <w:tab w:val="left" w:pos="1440"/>
          <w:tab w:val="left" w:pos="3054"/>
        </w:tabs>
      </w:pPr>
      <w:r>
        <w:rPr>
          <w:sz w:val="22"/>
        </w:rPr>
        <w:tab/>
      </w:r>
      <w:r>
        <w:rPr>
          <w:sz w:val="22"/>
        </w:rPr>
        <w:tab/>
      </w:r>
      <w:r>
        <w:rPr>
          <w:sz w:val="22"/>
        </w:rPr>
        <w:tab/>
      </w:r>
      <w:r>
        <w:t xml:space="preserve"> </w:t>
      </w:r>
    </w:p>
    <w:p w14:paraId="3672BA14" w14:textId="77777777" w:rsidR="000402F7" w:rsidRDefault="001C01DA">
      <w:pPr>
        <w:rPr>
          <w:b/>
          <w:sz w:val="20"/>
        </w:rPr>
      </w:pPr>
      <w:r>
        <w:rPr>
          <w:b/>
          <w:iCs/>
        </w:rPr>
        <w:t>Name of the examiners</w:t>
      </w:r>
      <w:r>
        <w:rPr>
          <w:b/>
          <w:iCs/>
        </w:rPr>
        <w:tab/>
      </w:r>
      <w:r>
        <w:rPr>
          <w:b/>
          <w:iCs/>
        </w:rPr>
        <w:tab/>
      </w:r>
      <w:r>
        <w:rPr>
          <w:b/>
          <w:iCs/>
        </w:rPr>
        <w:tab/>
      </w:r>
      <w:r>
        <w:rPr>
          <w:b/>
          <w:iCs/>
        </w:rPr>
        <w:tab/>
      </w:r>
      <w:r>
        <w:rPr>
          <w:b/>
          <w:iCs/>
        </w:rPr>
        <w:tab/>
        <w:t xml:space="preserve">       Signature with Date</w:t>
      </w:r>
    </w:p>
    <w:p w14:paraId="6A597033" w14:textId="77777777" w:rsidR="000402F7" w:rsidRDefault="000402F7">
      <w:pPr>
        <w:rPr>
          <w:b/>
          <w:szCs w:val="30"/>
        </w:rPr>
      </w:pPr>
    </w:p>
    <w:p w14:paraId="043233B1" w14:textId="77777777" w:rsidR="000402F7" w:rsidRDefault="001C01DA">
      <w:pPr>
        <w:rPr>
          <w:b/>
          <w:szCs w:val="30"/>
        </w:rPr>
      </w:pPr>
      <w:r>
        <w:rPr>
          <w:b/>
          <w:szCs w:val="30"/>
        </w:rPr>
        <w:t>1)……………………………</w:t>
      </w:r>
    </w:p>
    <w:p w14:paraId="14F5B4A4" w14:textId="77777777" w:rsidR="000402F7" w:rsidRDefault="000402F7">
      <w:pPr>
        <w:rPr>
          <w:b/>
          <w:szCs w:val="30"/>
        </w:rPr>
      </w:pPr>
    </w:p>
    <w:p w14:paraId="311FB8EB" w14:textId="77777777" w:rsidR="000402F7" w:rsidRDefault="000402F7">
      <w:pPr>
        <w:rPr>
          <w:b/>
          <w:szCs w:val="30"/>
        </w:rPr>
      </w:pPr>
    </w:p>
    <w:p w14:paraId="2905D1D6" w14:textId="77777777" w:rsidR="000402F7" w:rsidRDefault="001C01DA">
      <w:pPr>
        <w:rPr>
          <w:b/>
          <w:szCs w:val="30"/>
        </w:rPr>
        <w:sectPr w:rsidR="000402F7">
          <w:footerReference w:type="default" r:id="rId11"/>
          <w:pgSz w:w="11909" w:h="16834"/>
          <w:pgMar w:top="1440" w:right="1440" w:bottom="1440" w:left="1800" w:header="720" w:footer="720" w:gutter="0"/>
          <w:pgBorders>
            <w:top w:val="thinThickSmallGap" w:sz="24" w:space="1" w:color="auto"/>
            <w:left w:val="thinThickSmallGap" w:sz="24" w:space="15" w:color="auto"/>
            <w:bottom w:val="thickThinSmallGap" w:sz="24" w:space="1" w:color="auto"/>
            <w:right w:val="thickThinSmallGap" w:sz="24" w:space="15" w:color="auto"/>
          </w:pgBorders>
          <w:cols w:space="720"/>
          <w:docGrid w:linePitch="360"/>
        </w:sectPr>
      </w:pPr>
      <w:r>
        <w:rPr>
          <w:b/>
          <w:szCs w:val="30"/>
        </w:rPr>
        <w:t>2)……………………………</w:t>
      </w:r>
    </w:p>
    <w:p w14:paraId="5F4FB6A3" w14:textId="77777777" w:rsidR="003D42A0" w:rsidRDefault="001C01DA">
      <w:pPr>
        <w:widowControl w:val="0"/>
        <w:autoSpaceDE w:val="0"/>
        <w:autoSpaceDN w:val="0"/>
        <w:spacing w:before="64"/>
        <w:ind w:left="592" w:right="572"/>
        <w:jc w:val="center"/>
        <w:outlineLvl w:val="1"/>
        <w:rPr>
          <w:b/>
          <w:bCs/>
          <w:sz w:val="32"/>
          <w:szCs w:val="32"/>
        </w:rPr>
      </w:pPr>
      <w:r>
        <w:rPr>
          <w:b/>
          <w:bCs/>
          <w:sz w:val="32"/>
          <w:szCs w:val="32"/>
        </w:rPr>
        <w:lastRenderedPageBreak/>
        <w:t>ACKNOWLEDGEMENT</w:t>
      </w:r>
    </w:p>
    <w:p w14:paraId="101E7863" w14:textId="77777777" w:rsidR="003D42A0" w:rsidRDefault="003D42A0">
      <w:pPr>
        <w:widowControl w:val="0"/>
        <w:autoSpaceDE w:val="0"/>
        <w:autoSpaceDN w:val="0"/>
        <w:jc w:val="both"/>
        <w:rPr>
          <w:b/>
          <w:sz w:val="36"/>
        </w:rPr>
      </w:pPr>
    </w:p>
    <w:p w14:paraId="7BFD3A63" w14:textId="77777777" w:rsidR="003D42A0" w:rsidRDefault="001C01DA" w:rsidP="004778F7">
      <w:pPr>
        <w:widowControl w:val="0"/>
        <w:autoSpaceDE w:val="0"/>
        <w:autoSpaceDN w:val="0"/>
        <w:spacing w:before="258" w:line="276" w:lineRule="auto"/>
        <w:ind w:left="105"/>
        <w:jc w:val="both"/>
      </w:pPr>
      <w:r>
        <w:t>While</w:t>
      </w:r>
      <w:r>
        <w:rPr>
          <w:spacing w:val="16"/>
        </w:rPr>
        <w:t xml:space="preserve"> </w:t>
      </w:r>
      <w:r>
        <w:t>presenting</w:t>
      </w:r>
      <w:r>
        <w:rPr>
          <w:spacing w:val="12"/>
        </w:rPr>
        <w:t xml:space="preserve"> </w:t>
      </w:r>
      <w:r>
        <w:t>this</w:t>
      </w:r>
      <w:r>
        <w:rPr>
          <w:spacing w:val="14"/>
        </w:rPr>
        <w:t xml:space="preserve"> </w:t>
      </w:r>
      <w:r>
        <w:t>MOBILE</w:t>
      </w:r>
      <w:r>
        <w:rPr>
          <w:spacing w:val="14"/>
        </w:rPr>
        <w:t xml:space="preserve"> </w:t>
      </w:r>
      <w:r>
        <w:t>APPLICATION</w:t>
      </w:r>
      <w:r>
        <w:rPr>
          <w:spacing w:val="16"/>
        </w:rPr>
        <w:t xml:space="preserve"> </w:t>
      </w:r>
      <w:r>
        <w:t>DEVELOPMENT</w:t>
      </w:r>
      <w:r>
        <w:rPr>
          <w:spacing w:val="13"/>
        </w:rPr>
        <w:t xml:space="preserve"> </w:t>
      </w:r>
      <w:r>
        <w:t>mini</w:t>
      </w:r>
      <w:r>
        <w:rPr>
          <w:spacing w:val="12"/>
        </w:rPr>
        <w:t xml:space="preserve"> </w:t>
      </w:r>
      <w:r>
        <w:t>project</w:t>
      </w:r>
      <w:r>
        <w:rPr>
          <w:spacing w:val="12"/>
        </w:rPr>
        <w:t xml:space="preserve"> </w:t>
      </w:r>
      <w:r>
        <w:t>on</w:t>
      </w:r>
      <w:r>
        <w:rPr>
          <w:spacing w:val="12"/>
        </w:rPr>
        <w:t xml:space="preserve"> </w:t>
      </w:r>
      <w:r>
        <w:t>“</w:t>
      </w:r>
      <w:r>
        <w:rPr>
          <w:b/>
        </w:rPr>
        <w:t>Hotel Booking System”,</w:t>
      </w:r>
      <w:r>
        <w:rPr>
          <w:b/>
          <w:spacing w:val="4"/>
        </w:rPr>
        <w:t xml:space="preserve"> </w:t>
      </w:r>
      <w:r>
        <w:t>we</w:t>
      </w:r>
      <w:r>
        <w:rPr>
          <w:spacing w:val="-5"/>
        </w:rPr>
        <w:t xml:space="preserve"> </w:t>
      </w:r>
      <w:r>
        <w:t>feel</w:t>
      </w:r>
      <w:r>
        <w:rPr>
          <w:spacing w:val="1"/>
        </w:rPr>
        <w:t xml:space="preserve"> </w:t>
      </w:r>
      <w:r>
        <w:t>that</w:t>
      </w:r>
      <w:r>
        <w:rPr>
          <w:spacing w:val="-4"/>
        </w:rPr>
        <w:t xml:space="preserve"> </w:t>
      </w:r>
      <w:r>
        <w:t>it</w:t>
      </w:r>
      <w:r>
        <w:rPr>
          <w:spacing w:val="-3"/>
        </w:rPr>
        <w:t xml:space="preserve"> </w:t>
      </w:r>
      <w:r>
        <w:t>is</w:t>
      </w:r>
      <w:r>
        <w:rPr>
          <w:spacing w:val="-1"/>
        </w:rPr>
        <w:t xml:space="preserve"> </w:t>
      </w:r>
      <w:r>
        <w:t>our</w:t>
      </w:r>
      <w:r>
        <w:rPr>
          <w:spacing w:val="2"/>
        </w:rPr>
        <w:t xml:space="preserve"> </w:t>
      </w:r>
      <w:r>
        <w:t>duty</w:t>
      </w:r>
      <w:r>
        <w:rPr>
          <w:spacing w:val="1"/>
        </w:rPr>
        <w:t xml:space="preserve"> </w:t>
      </w:r>
      <w:r>
        <w:t>to</w:t>
      </w:r>
      <w:r>
        <w:rPr>
          <w:spacing w:val="-4"/>
        </w:rPr>
        <w:t xml:space="preserve"> </w:t>
      </w:r>
      <w:r>
        <w:t>acknowledge the help</w:t>
      </w:r>
      <w:r>
        <w:rPr>
          <w:spacing w:val="1"/>
        </w:rPr>
        <w:t xml:space="preserve"> </w:t>
      </w:r>
      <w:r>
        <w:t>rendered</w:t>
      </w:r>
      <w:r>
        <w:rPr>
          <w:spacing w:val="-3"/>
        </w:rPr>
        <w:t xml:space="preserve"> </w:t>
      </w:r>
      <w:r>
        <w:t>to</w:t>
      </w:r>
      <w:r>
        <w:rPr>
          <w:spacing w:val="1"/>
        </w:rPr>
        <w:t xml:space="preserve"> </w:t>
      </w:r>
      <w:r>
        <w:t>us</w:t>
      </w:r>
      <w:r>
        <w:rPr>
          <w:spacing w:val="-1"/>
        </w:rPr>
        <w:t xml:space="preserve"> </w:t>
      </w:r>
      <w:r>
        <w:t>by</w:t>
      </w:r>
      <w:r>
        <w:rPr>
          <w:spacing w:val="-4"/>
        </w:rPr>
        <w:t xml:space="preserve"> </w:t>
      </w:r>
      <w:r>
        <w:t>various</w:t>
      </w:r>
      <w:r>
        <w:rPr>
          <w:spacing w:val="-1"/>
        </w:rPr>
        <w:t xml:space="preserve"> </w:t>
      </w:r>
      <w:r>
        <w:t>persons.</w:t>
      </w:r>
    </w:p>
    <w:p w14:paraId="3CB5F2A8" w14:textId="77777777" w:rsidR="003D42A0" w:rsidRDefault="003D42A0" w:rsidP="004778F7">
      <w:pPr>
        <w:widowControl w:val="0"/>
        <w:autoSpaceDE w:val="0"/>
        <w:autoSpaceDN w:val="0"/>
        <w:spacing w:before="8" w:line="276" w:lineRule="auto"/>
        <w:jc w:val="both"/>
        <w:rPr>
          <w:sz w:val="35"/>
        </w:rPr>
      </w:pPr>
    </w:p>
    <w:p w14:paraId="2B2AF944" w14:textId="77777777" w:rsidR="003D42A0" w:rsidRDefault="001C01DA" w:rsidP="004778F7">
      <w:pPr>
        <w:widowControl w:val="0"/>
        <w:autoSpaceDE w:val="0"/>
        <w:autoSpaceDN w:val="0"/>
        <w:spacing w:line="276" w:lineRule="auto"/>
        <w:ind w:left="105" w:right="560"/>
        <w:jc w:val="both"/>
      </w:pPr>
      <w:r>
        <w:t>Firstly we thank god for showering his blessings on us. We are grateful to our institution City</w:t>
      </w:r>
      <w:r>
        <w:rPr>
          <w:spacing w:val="1"/>
        </w:rPr>
        <w:t xml:space="preserve"> </w:t>
      </w:r>
      <w:r>
        <w:t>Engineering College for providing us a congenial atmosphere to carry out the project successfully. We</w:t>
      </w:r>
      <w:r>
        <w:rPr>
          <w:spacing w:val="1"/>
        </w:rPr>
        <w:t xml:space="preserve"> </w:t>
      </w:r>
      <w:r>
        <w:t>would like to express our heartfelt gratitude to</w:t>
      </w:r>
      <w:r>
        <w:rPr>
          <w:b/>
        </w:rPr>
        <w:t xml:space="preserve">, Dr. Chaitanya Kumar M.V., </w:t>
      </w:r>
      <w:r>
        <w:t>Principal, PESITM, Shimoga, for</w:t>
      </w:r>
      <w:r>
        <w:rPr>
          <w:spacing w:val="-57"/>
        </w:rPr>
        <w:t xml:space="preserve"> </w:t>
      </w:r>
      <w:r>
        <w:t>extending</w:t>
      </w:r>
      <w:r>
        <w:rPr>
          <w:spacing w:val="1"/>
        </w:rPr>
        <w:t xml:space="preserve"> </w:t>
      </w:r>
      <w:r>
        <w:t>his support.</w:t>
      </w:r>
    </w:p>
    <w:p w14:paraId="2AA95E33" w14:textId="77777777" w:rsidR="003D42A0" w:rsidRDefault="003D42A0" w:rsidP="004778F7">
      <w:pPr>
        <w:widowControl w:val="0"/>
        <w:autoSpaceDE w:val="0"/>
        <w:autoSpaceDN w:val="0"/>
        <w:spacing w:before="7" w:line="276" w:lineRule="auto"/>
        <w:jc w:val="both"/>
        <w:rPr>
          <w:sz w:val="35"/>
        </w:rPr>
      </w:pPr>
    </w:p>
    <w:p w14:paraId="3E8FA2B8" w14:textId="77777777" w:rsidR="003D42A0" w:rsidRDefault="001C01DA" w:rsidP="004778F7">
      <w:pPr>
        <w:widowControl w:val="0"/>
        <w:autoSpaceDE w:val="0"/>
        <w:autoSpaceDN w:val="0"/>
        <w:spacing w:line="276" w:lineRule="auto"/>
        <w:ind w:left="105" w:right="560"/>
        <w:jc w:val="both"/>
      </w:pPr>
      <w:r>
        <w:t>We</w:t>
      </w:r>
      <w:r>
        <w:rPr>
          <w:spacing w:val="5"/>
        </w:rPr>
        <w:t xml:space="preserve"> </w:t>
      </w:r>
      <w:r>
        <w:t>would</w:t>
      </w:r>
      <w:r>
        <w:rPr>
          <w:spacing w:val="6"/>
        </w:rPr>
        <w:t xml:space="preserve"> </w:t>
      </w:r>
      <w:r>
        <w:t>also</w:t>
      </w:r>
      <w:r>
        <w:rPr>
          <w:spacing w:val="1"/>
        </w:rPr>
        <w:t xml:space="preserve"> </w:t>
      </w:r>
      <w:r>
        <w:t>like</w:t>
      </w:r>
      <w:r>
        <w:rPr>
          <w:spacing w:val="5"/>
        </w:rPr>
        <w:t xml:space="preserve"> </w:t>
      </w:r>
      <w:r>
        <w:t>to</w:t>
      </w:r>
      <w:r>
        <w:rPr>
          <w:spacing w:val="2"/>
        </w:rPr>
        <w:t xml:space="preserve"> </w:t>
      </w:r>
      <w:r>
        <w:t>express</w:t>
      </w:r>
      <w:r>
        <w:rPr>
          <w:spacing w:val="4"/>
        </w:rPr>
        <w:t xml:space="preserve"> </w:t>
      </w:r>
      <w:r>
        <w:t>our</w:t>
      </w:r>
      <w:r>
        <w:rPr>
          <w:spacing w:val="3"/>
        </w:rPr>
        <w:t xml:space="preserve"> </w:t>
      </w:r>
      <w:r>
        <w:t>heartfelt</w:t>
      </w:r>
      <w:r>
        <w:rPr>
          <w:spacing w:val="7"/>
        </w:rPr>
        <w:t xml:space="preserve"> </w:t>
      </w:r>
      <w:r>
        <w:t>gratitude</w:t>
      </w:r>
      <w:r>
        <w:rPr>
          <w:spacing w:val="5"/>
        </w:rPr>
        <w:t xml:space="preserve"> </w:t>
      </w:r>
      <w:r>
        <w:t xml:space="preserve">to </w:t>
      </w:r>
      <w:r>
        <w:rPr>
          <w:b/>
          <w:bCs/>
        </w:rPr>
        <w:t>Dr. Arjun U</w:t>
      </w:r>
      <w:r>
        <w:rPr>
          <w:b/>
          <w:bCs/>
          <w:spacing w:val="8"/>
        </w:rPr>
        <w:t>,</w:t>
      </w:r>
      <w:r>
        <w:rPr>
          <w:b/>
          <w:spacing w:val="12"/>
        </w:rPr>
        <w:t xml:space="preserve"> </w:t>
      </w:r>
      <w:r>
        <w:t>HOD,</w:t>
      </w:r>
      <w:r>
        <w:rPr>
          <w:spacing w:val="-57"/>
        </w:rPr>
        <w:t xml:space="preserve"> </w:t>
      </w:r>
      <w:r>
        <w:t>Computer</w:t>
      </w:r>
      <w:r>
        <w:rPr>
          <w:spacing w:val="2"/>
        </w:rPr>
        <w:t xml:space="preserve"> </w:t>
      </w:r>
      <w:r>
        <w:t>Science and</w:t>
      </w:r>
      <w:r>
        <w:rPr>
          <w:spacing w:val="1"/>
        </w:rPr>
        <w:t xml:space="preserve"> </w:t>
      </w:r>
      <w:r>
        <w:t>Engineering</w:t>
      </w:r>
      <w:r>
        <w:rPr>
          <w:spacing w:val="1"/>
        </w:rPr>
        <w:t xml:space="preserve"> </w:t>
      </w:r>
      <w:r>
        <w:t>whose</w:t>
      </w:r>
      <w:r>
        <w:rPr>
          <w:spacing w:val="1"/>
        </w:rPr>
        <w:t xml:space="preserve"> </w:t>
      </w:r>
      <w:r>
        <w:t>guidance and</w:t>
      </w:r>
      <w:r>
        <w:rPr>
          <w:spacing w:val="1"/>
        </w:rPr>
        <w:t xml:space="preserve"> </w:t>
      </w:r>
      <w:r>
        <w:t>support</w:t>
      </w:r>
      <w:r>
        <w:rPr>
          <w:spacing w:val="1"/>
        </w:rPr>
        <w:t xml:space="preserve"> </w:t>
      </w:r>
      <w:r>
        <w:t>was</w:t>
      </w:r>
      <w:r>
        <w:rPr>
          <w:spacing w:val="-1"/>
        </w:rPr>
        <w:t xml:space="preserve"> </w:t>
      </w:r>
      <w:r>
        <w:t>truly</w:t>
      </w:r>
      <w:r>
        <w:rPr>
          <w:spacing w:val="-3"/>
        </w:rPr>
        <w:t xml:space="preserve"> </w:t>
      </w:r>
      <w:r>
        <w:t>valuable.</w:t>
      </w:r>
    </w:p>
    <w:p w14:paraId="27623EAB" w14:textId="77777777" w:rsidR="003D42A0" w:rsidRDefault="003D42A0" w:rsidP="004778F7">
      <w:pPr>
        <w:widowControl w:val="0"/>
        <w:autoSpaceDE w:val="0"/>
        <w:autoSpaceDN w:val="0"/>
        <w:spacing w:before="3" w:line="276" w:lineRule="auto"/>
        <w:jc w:val="both"/>
        <w:rPr>
          <w:sz w:val="35"/>
        </w:rPr>
      </w:pPr>
    </w:p>
    <w:p w14:paraId="7F0AE715" w14:textId="77777777" w:rsidR="003D42A0" w:rsidRDefault="001C01DA" w:rsidP="004778F7">
      <w:pPr>
        <w:widowControl w:val="0"/>
        <w:autoSpaceDE w:val="0"/>
        <w:autoSpaceDN w:val="0"/>
        <w:spacing w:line="276" w:lineRule="auto"/>
        <w:ind w:left="105" w:right="201"/>
        <w:jc w:val="both"/>
      </w:pPr>
      <w:r>
        <w:t xml:space="preserve">We are very grateful to our </w:t>
      </w:r>
      <w:r w:rsidRPr="00175ECC">
        <w:rPr>
          <w:b/>
        </w:rPr>
        <w:t>Mr. Ranjan V</w:t>
      </w:r>
      <w:r>
        <w:t>, and our co guides, Department of Computer</w:t>
      </w:r>
      <w:r>
        <w:rPr>
          <w:spacing w:val="1"/>
        </w:rPr>
        <w:t xml:space="preserve"> </w:t>
      </w:r>
      <w:r>
        <w:t>Science, for their able guidance and valuable advice at every stage of our project which helped me in the</w:t>
      </w:r>
      <w:r>
        <w:rPr>
          <w:spacing w:val="1"/>
        </w:rPr>
        <w:t xml:space="preserve"> </w:t>
      </w:r>
      <w:r>
        <w:t>successful</w:t>
      </w:r>
      <w:r>
        <w:rPr>
          <w:spacing w:val="1"/>
        </w:rPr>
        <w:t xml:space="preserve"> </w:t>
      </w:r>
      <w:r>
        <w:t>completion</w:t>
      </w:r>
      <w:r>
        <w:rPr>
          <w:spacing w:val="2"/>
        </w:rPr>
        <w:t xml:space="preserve"> </w:t>
      </w:r>
      <w:r>
        <w:t>of</w:t>
      </w:r>
      <w:r>
        <w:rPr>
          <w:spacing w:val="3"/>
        </w:rPr>
        <w:t xml:space="preserve"> </w:t>
      </w:r>
      <w:r>
        <w:t>our</w:t>
      </w:r>
      <w:r>
        <w:rPr>
          <w:spacing w:val="3"/>
        </w:rPr>
        <w:t xml:space="preserve"> </w:t>
      </w:r>
      <w:r>
        <w:t>project.</w:t>
      </w:r>
    </w:p>
    <w:p w14:paraId="604FFCF9" w14:textId="77777777" w:rsidR="003D42A0" w:rsidRDefault="003D42A0" w:rsidP="004778F7">
      <w:pPr>
        <w:widowControl w:val="0"/>
        <w:autoSpaceDE w:val="0"/>
        <w:autoSpaceDN w:val="0"/>
        <w:spacing w:before="4" w:line="276" w:lineRule="auto"/>
        <w:jc w:val="both"/>
        <w:rPr>
          <w:sz w:val="36"/>
        </w:rPr>
      </w:pPr>
    </w:p>
    <w:p w14:paraId="77A8CF78" w14:textId="77777777" w:rsidR="003D42A0" w:rsidRDefault="001C01DA" w:rsidP="004778F7">
      <w:pPr>
        <w:widowControl w:val="0"/>
        <w:autoSpaceDE w:val="0"/>
        <w:autoSpaceDN w:val="0"/>
        <w:spacing w:line="276" w:lineRule="auto"/>
        <w:ind w:left="105" w:right="224"/>
        <w:jc w:val="both"/>
      </w:pPr>
      <w:r>
        <w:t>We would also have indebted to our parent and friends for their continued moral and material support</w:t>
      </w:r>
      <w:r>
        <w:rPr>
          <w:spacing w:val="1"/>
        </w:rPr>
        <w:t xml:space="preserve"> </w:t>
      </w:r>
      <w:r>
        <w:t>throughout</w:t>
      </w:r>
      <w:r>
        <w:rPr>
          <w:spacing w:val="1"/>
        </w:rPr>
        <w:t xml:space="preserve"> </w:t>
      </w:r>
      <w:r>
        <w:t>the</w:t>
      </w:r>
      <w:r>
        <w:rPr>
          <w:spacing w:val="-4"/>
        </w:rPr>
        <w:t xml:space="preserve"> </w:t>
      </w:r>
      <w:r>
        <w:t>course</w:t>
      </w:r>
      <w:r>
        <w:rPr>
          <w:spacing w:val="1"/>
        </w:rPr>
        <w:t xml:space="preserve"> </w:t>
      </w:r>
      <w:r>
        <w:t>of</w:t>
      </w:r>
      <w:r>
        <w:rPr>
          <w:spacing w:val="3"/>
        </w:rPr>
        <w:t xml:space="preserve"> </w:t>
      </w:r>
      <w:r>
        <w:t>project</w:t>
      </w:r>
      <w:r>
        <w:rPr>
          <w:spacing w:val="2"/>
        </w:rPr>
        <w:t xml:space="preserve"> </w:t>
      </w:r>
      <w:r>
        <w:t>and</w:t>
      </w:r>
      <w:r>
        <w:rPr>
          <w:spacing w:val="2"/>
        </w:rPr>
        <w:t xml:space="preserve"> </w:t>
      </w:r>
      <w:r>
        <w:t>helping</w:t>
      </w:r>
      <w:r>
        <w:rPr>
          <w:spacing w:val="-3"/>
        </w:rPr>
        <w:t xml:space="preserve"> </w:t>
      </w:r>
      <w:r>
        <w:t>me</w:t>
      </w:r>
      <w:r>
        <w:rPr>
          <w:spacing w:val="-3"/>
        </w:rPr>
        <w:t xml:space="preserve"> </w:t>
      </w:r>
      <w:r>
        <w:t>in</w:t>
      </w:r>
      <w:r>
        <w:rPr>
          <w:spacing w:val="-3"/>
        </w:rPr>
        <w:t xml:space="preserve"> </w:t>
      </w:r>
      <w:r>
        <w:t>finalize the</w:t>
      </w:r>
      <w:r>
        <w:rPr>
          <w:spacing w:val="-4"/>
        </w:rPr>
        <w:t xml:space="preserve"> </w:t>
      </w:r>
      <w:r>
        <w:t>presentation.</w:t>
      </w:r>
    </w:p>
    <w:p w14:paraId="222C27D4" w14:textId="77777777" w:rsidR="003D42A0" w:rsidRDefault="003D42A0" w:rsidP="004778F7">
      <w:pPr>
        <w:widowControl w:val="0"/>
        <w:autoSpaceDE w:val="0"/>
        <w:autoSpaceDN w:val="0"/>
        <w:spacing w:before="7" w:line="276" w:lineRule="auto"/>
        <w:jc w:val="both"/>
        <w:rPr>
          <w:sz w:val="23"/>
        </w:rPr>
      </w:pPr>
    </w:p>
    <w:p w14:paraId="1300C5F6" w14:textId="77777777" w:rsidR="003D42A0" w:rsidRDefault="001C01DA" w:rsidP="004778F7">
      <w:pPr>
        <w:widowControl w:val="0"/>
        <w:autoSpaceDE w:val="0"/>
        <w:autoSpaceDN w:val="0"/>
        <w:spacing w:line="276" w:lineRule="auto"/>
        <w:ind w:left="100"/>
        <w:jc w:val="both"/>
      </w:pPr>
      <w:r>
        <w:t>Our hearty thanks</w:t>
      </w:r>
      <w:r>
        <w:rPr>
          <w:spacing w:val="-2"/>
        </w:rPr>
        <w:t xml:space="preserve"> </w:t>
      </w:r>
      <w:r>
        <w:t>to</w:t>
      </w:r>
      <w:r>
        <w:rPr>
          <w:spacing w:val="-5"/>
        </w:rPr>
        <w:t xml:space="preserve"> </w:t>
      </w:r>
      <w:r>
        <w:t>all</w:t>
      </w:r>
      <w:r>
        <w:rPr>
          <w:spacing w:val="-4"/>
        </w:rPr>
        <w:t xml:space="preserve"> </w:t>
      </w:r>
      <w:r>
        <w:t>those</w:t>
      </w:r>
      <w:r>
        <w:rPr>
          <w:spacing w:val="-1"/>
        </w:rPr>
        <w:t xml:space="preserve"> </w:t>
      </w:r>
      <w:r>
        <w:t>have</w:t>
      </w:r>
      <w:r>
        <w:rPr>
          <w:spacing w:val="-1"/>
        </w:rPr>
        <w:t xml:space="preserve"> </w:t>
      </w:r>
      <w:r>
        <w:t>contributed bits,</w:t>
      </w:r>
      <w:r>
        <w:rPr>
          <w:spacing w:val="2"/>
        </w:rPr>
        <w:t xml:space="preserve"> </w:t>
      </w:r>
      <w:r>
        <w:t>bytes</w:t>
      </w:r>
      <w:r>
        <w:rPr>
          <w:spacing w:val="-3"/>
        </w:rPr>
        <w:t xml:space="preserve"> </w:t>
      </w:r>
      <w:r>
        <w:t>and words</w:t>
      </w:r>
      <w:r>
        <w:rPr>
          <w:spacing w:val="-2"/>
        </w:rPr>
        <w:t xml:space="preserve"> </w:t>
      </w:r>
      <w:r>
        <w:t>to accomplish this</w:t>
      </w:r>
      <w:r>
        <w:rPr>
          <w:spacing w:val="-2"/>
        </w:rPr>
        <w:t xml:space="preserve"> </w:t>
      </w:r>
      <w:r>
        <w:t>project.</w:t>
      </w:r>
    </w:p>
    <w:tbl>
      <w:tblPr>
        <w:tblStyle w:val="TableGrid"/>
        <w:tblpPr w:leftFromText="180" w:rightFromText="180" w:vertAnchor="text" w:horzAnchor="page" w:tblpX="6442" w:tblpY="1170"/>
        <w:tblOverlap w:val="neve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2415"/>
        <w:gridCol w:w="2343"/>
      </w:tblGrid>
      <w:tr w:rsidR="00090AA2" w14:paraId="4D64784D" w14:textId="77777777" w:rsidTr="00A667BF">
        <w:trPr>
          <w:trHeight w:val="309"/>
        </w:trPr>
        <w:tc>
          <w:tcPr>
            <w:tcW w:w="2415" w:type="dxa"/>
            <w:tcBorders>
              <w:tl2br w:val="nil"/>
              <w:tr2bl w:val="nil"/>
            </w:tcBorders>
          </w:tcPr>
          <w:p w14:paraId="1FB72EF5" w14:textId="77777777" w:rsidR="003D42A0" w:rsidRPr="00A667BF" w:rsidRDefault="001C01DA" w:rsidP="00A667BF">
            <w:pPr>
              <w:autoSpaceDE w:val="0"/>
              <w:autoSpaceDN w:val="0"/>
              <w:spacing w:before="1"/>
              <w:ind w:right="104"/>
              <w:rPr>
                <w:b/>
              </w:rPr>
            </w:pPr>
            <w:r w:rsidRPr="00A667BF">
              <w:rPr>
                <w:b/>
              </w:rPr>
              <w:t>Nikhitha R Karanth</w:t>
            </w:r>
            <w:r w:rsidRPr="00A667BF">
              <w:rPr>
                <w:b/>
                <w:spacing w:val="-2"/>
              </w:rPr>
              <w:t xml:space="preserve"> </w:t>
            </w:r>
          </w:p>
        </w:tc>
        <w:tc>
          <w:tcPr>
            <w:tcW w:w="2343" w:type="dxa"/>
            <w:tcBorders>
              <w:tl2br w:val="nil"/>
              <w:tr2bl w:val="nil"/>
            </w:tcBorders>
          </w:tcPr>
          <w:p w14:paraId="51913682" w14:textId="77777777" w:rsidR="003D42A0" w:rsidRPr="00A667BF" w:rsidRDefault="001C01DA" w:rsidP="00A667BF">
            <w:pPr>
              <w:autoSpaceDE w:val="0"/>
              <w:autoSpaceDN w:val="0"/>
              <w:spacing w:before="1"/>
              <w:ind w:right="104"/>
              <w:rPr>
                <w:b/>
              </w:rPr>
            </w:pPr>
            <w:r w:rsidRPr="00A667BF">
              <w:rPr>
                <w:b/>
              </w:rPr>
              <w:t xml:space="preserve"> (4PM20CS064)</w:t>
            </w:r>
          </w:p>
          <w:p w14:paraId="4AE4FA55" w14:textId="77777777" w:rsidR="003D42A0" w:rsidRPr="00A667BF" w:rsidRDefault="003D42A0" w:rsidP="00A667BF">
            <w:pPr>
              <w:autoSpaceDE w:val="0"/>
              <w:autoSpaceDN w:val="0"/>
              <w:spacing w:before="1"/>
              <w:ind w:right="104"/>
              <w:rPr>
                <w:b/>
              </w:rPr>
            </w:pPr>
          </w:p>
        </w:tc>
      </w:tr>
      <w:tr w:rsidR="00090AA2" w14:paraId="4B1ED1AB" w14:textId="77777777" w:rsidTr="00A667BF">
        <w:trPr>
          <w:trHeight w:val="309"/>
        </w:trPr>
        <w:tc>
          <w:tcPr>
            <w:tcW w:w="2415" w:type="dxa"/>
            <w:tcBorders>
              <w:tl2br w:val="nil"/>
              <w:tr2bl w:val="nil"/>
            </w:tcBorders>
          </w:tcPr>
          <w:p w14:paraId="2268119E" w14:textId="77777777" w:rsidR="003D42A0" w:rsidRPr="00A667BF" w:rsidRDefault="001C01DA" w:rsidP="00A667BF">
            <w:pPr>
              <w:autoSpaceDE w:val="0"/>
              <w:autoSpaceDN w:val="0"/>
              <w:spacing w:before="1"/>
              <w:ind w:right="104"/>
              <w:rPr>
                <w:b/>
              </w:rPr>
            </w:pPr>
            <w:r w:rsidRPr="00A667BF">
              <w:rPr>
                <w:b/>
              </w:rPr>
              <w:t>Noor Ayesha Naaz</w:t>
            </w:r>
            <w:r w:rsidRPr="00A667BF">
              <w:rPr>
                <w:b/>
                <w:spacing w:val="-2"/>
              </w:rPr>
              <w:t xml:space="preserve"> </w:t>
            </w:r>
          </w:p>
        </w:tc>
        <w:tc>
          <w:tcPr>
            <w:tcW w:w="2343" w:type="dxa"/>
            <w:tcBorders>
              <w:tl2br w:val="nil"/>
              <w:tr2bl w:val="nil"/>
            </w:tcBorders>
          </w:tcPr>
          <w:p w14:paraId="0D78A69B" w14:textId="77777777" w:rsidR="003D42A0" w:rsidRPr="00A667BF" w:rsidRDefault="001C01DA" w:rsidP="00A667BF">
            <w:pPr>
              <w:autoSpaceDE w:val="0"/>
              <w:autoSpaceDN w:val="0"/>
              <w:spacing w:before="1"/>
              <w:ind w:right="104"/>
              <w:rPr>
                <w:b/>
              </w:rPr>
            </w:pPr>
            <w:r w:rsidRPr="00A667BF">
              <w:rPr>
                <w:b/>
              </w:rPr>
              <w:t>(4PM20CS065)</w:t>
            </w:r>
          </w:p>
          <w:p w14:paraId="689C315E" w14:textId="77777777" w:rsidR="003D42A0" w:rsidRPr="00A667BF" w:rsidRDefault="003D42A0" w:rsidP="00A667BF">
            <w:pPr>
              <w:autoSpaceDE w:val="0"/>
              <w:autoSpaceDN w:val="0"/>
              <w:spacing w:before="1"/>
              <w:ind w:right="104"/>
              <w:rPr>
                <w:b/>
              </w:rPr>
            </w:pPr>
          </w:p>
        </w:tc>
      </w:tr>
      <w:tr w:rsidR="00090AA2" w14:paraId="4E0175F6" w14:textId="77777777" w:rsidTr="00A667BF">
        <w:trPr>
          <w:trHeight w:val="309"/>
        </w:trPr>
        <w:tc>
          <w:tcPr>
            <w:tcW w:w="2415" w:type="dxa"/>
            <w:tcBorders>
              <w:tl2br w:val="nil"/>
              <w:tr2bl w:val="nil"/>
            </w:tcBorders>
          </w:tcPr>
          <w:p w14:paraId="785E63E3" w14:textId="77777777" w:rsidR="003D42A0" w:rsidRPr="00A667BF" w:rsidRDefault="001C01DA" w:rsidP="00A667BF">
            <w:pPr>
              <w:autoSpaceDE w:val="0"/>
              <w:autoSpaceDN w:val="0"/>
              <w:spacing w:before="1"/>
              <w:ind w:right="104"/>
              <w:rPr>
                <w:b/>
              </w:rPr>
            </w:pPr>
            <w:r w:rsidRPr="00A667BF">
              <w:rPr>
                <w:b/>
              </w:rPr>
              <w:t>Trupthi K</w:t>
            </w:r>
            <w:r w:rsidRPr="00A667BF">
              <w:rPr>
                <w:b/>
                <w:spacing w:val="-2"/>
              </w:rPr>
              <w:t xml:space="preserve"> </w:t>
            </w:r>
          </w:p>
        </w:tc>
        <w:tc>
          <w:tcPr>
            <w:tcW w:w="2343" w:type="dxa"/>
            <w:tcBorders>
              <w:tl2br w:val="nil"/>
              <w:tr2bl w:val="nil"/>
            </w:tcBorders>
          </w:tcPr>
          <w:p w14:paraId="582AE257" w14:textId="77777777" w:rsidR="003D42A0" w:rsidRPr="00A667BF" w:rsidRDefault="001C01DA" w:rsidP="00A667BF">
            <w:pPr>
              <w:autoSpaceDE w:val="0"/>
              <w:autoSpaceDN w:val="0"/>
              <w:spacing w:before="1"/>
              <w:ind w:right="104"/>
              <w:rPr>
                <w:b/>
              </w:rPr>
            </w:pPr>
            <w:r w:rsidRPr="00A667BF">
              <w:rPr>
                <w:b/>
              </w:rPr>
              <w:t>(4PM20CS119)</w:t>
            </w:r>
          </w:p>
          <w:p w14:paraId="003A0C96" w14:textId="77777777" w:rsidR="003D42A0" w:rsidRPr="00A667BF" w:rsidRDefault="003D42A0" w:rsidP="00A667BF">
            <w:pPr>
              <w:autoSpaceDE w:val="0"/>
              <w:autoSpaceDN w:val="0"/>
              <w:spacing w:before="1"/>
              <w:ind w:right="104"/>
              <w:rPr>
                <w:b/>
              </w:rPr>
            </w:pPr>
          </w:p>
        </w:tc>
      </w:tr>
      <w:tr w:rsidR="00090AA2" w14:paraId="342785BA" w14:textId="77777777" w:rsidTr="00A667BF">
        <w:trPr>
          <w:trHeight w:val="322"/>
        </w:trPr>
        <w:tc>
          <w:tcPr>
            <w:tcW w:w="2415" w:type="dxa"/>
            <w:tcBorders>
              <w:tl2br w:val="nil"/>
              <w:tr2bl w:val="nil"/>
            </w:tcBorders>
          </w:tcPr>
          <w:p w14:paraId="2917434C" w14:textId="77777777" w:rsidR="003D42A0" w:rsidRPr="00A667BF" w:rsidRDefault="001C01DA" w:rsidP="00A667BF">
            <w:pPr>
              <w:autoSpaceDE w:val="0"/>
              <w:autoSpaceDN w:val="0"/>
              <w:spacing w:before="1"/>
              <w:ind w:right="104"/>
              <w:rPr>
                <w:b/>
              </w:rPr>
            </w:pPr>
            <w:r w:rsidRPr="00A667BF">
              <w:rPr>
                <w:b/>
              </w:rPr>
              <w:t>Vaishnavi H S</w:t>
            </w:r>
          </w:p>
        </w:tc>
        <w:tc>
          <w:tcPr>
            <w:tcW w:w="2343" w:type="dxa"/>
            <w:tcBorders>
              <w:tl2br w:val="nil"/>
              <w:tr2bl w:val="nil"/>
            </w:tcBorders>
          </w:tcPr>
          <w:p w14:paraId="7C7D962B" w14:textId="77777777" w:rsidR="003D42A0" w:rsidRPr="00A667BF" w:rsidRDefault="001C01DA" w:rsidP="00A667BF">
            <w:pPr>
              <w:autoSpaceDE w:val="0"/>
              <w:autoSpaceDN w:val="0"/>
              <w:spacing w:before="1"/>
              <w:ind w:right="104"/>
              <w:rPr>
                <w:b/>
              </w:rPr>
            </w:pPr>
            <w:r w:rsidRPr="00A667BF">
              <w:rPr>
                <w:b/>
              </w:rPr>
              <w:t>(4PM20CS120)</w:t>
            </w:r>
          </w:p>
          <w:p w14:paraId="78F6EE79" w14:textId="77777777" w:rsidR="003D42A0" w:rsidRPr="00A667BF" w:rsidRDefault="003D42A0" w:rsidP="00A667BF">
            <w:pPr>
              <w:autoSpaceDE w:val="0"/>
              <w:autoSpaceDN w:val="0"/>
              <w:spacing w:before="1"/>
              <w:ind w:right="104"/>
              <w:rPr>
                <w:b/>
              </w:rPr>
            </w:pPr>
          </w:p>
        </w:tc>
      </w:tr>
    </w:tbl>
    <w:p w14:paraId="6B420E74" w14:textId="77777777" w:rsidR="003D42A0" w:rsidRDefault="003D42A0">
      <w:pPr>
        <w:widowControl w:val="0"/>
        <w:autoSpaceDE w:val="0"/>
        <w:autoSpaceDN w:val="0"/>
        <w:ind w:left="100"/>
        <w:jc w:val="both"/>
      </w:pPr>
    </w:p>
    <w:p w14:paraId="603168D5" w14:textId="77777777" w:rsidR="003D42A0" w:rsidRDefault="003D42A0">
      <w:pPr>
        <w:widowControl w:val="0"/>
        <w:autoSpaceDE w:val="0"/>
        <w:autoSpaceDN w:val="0"/>
        <w:jc w:val="both"/>
        <w:rPr>
          <w:sz w:val="26"/>
        </w:rPr>
      </w:pPr>
    </w:p>
    <w:p w14:paraId="628F9469" w14:textId="77777777" w:rsidR="003D42A0" w:rsidRDefault="003D42A0">
      <w:pPr>
        <w:widowControl w:val="0"/>
        <w:autoSpaceDE w:val="0"/>
        <w:autoSpaceDN w:val="0"/>
        <w:jc w:val="both"/>
        <w:rPr>
          <w:sz w:val="26"/>
        </w:rPr>
      </w:pPr>
    </w:p>
    <w:p w14:paraId="393D629A" w14:textId="77777777" w:rsidR="003D42A0" w:rsidRDefault="003D42A0">
      <w:pPr>
        <w:widowControl w:val="0"/>
        <w:autoSpaceDE w:val="0"/>
        <w:autoSpaceDN w:val="0"/>
        <w:jc w:val="both"/>
        <w:rPr>
          <w:sz w:val="26"/>
        </w:rPr>
      </w:pPr>
    </w:p>
    <w:p w14:paraId="02FC7B5A" w14:textId="77777777" w:rsidR="003D42A0" w:rsidRDefault="003D42A0">
      <w:pPr>
        <w:widowControl w:val="0"/>
        <w:autoSpaceDE w:val="0"/>
        <w:autoSpaceDN w:val="0"/>
        <w:spacing w:before="77"/>
        <w:ind w:left="589" w:right="917"/>
        <w:jc w:val="center"/>
        <w:outlineLvl w:val="1"/>
        <w:rPr>
          <w:b/>
          <w:bCs/>
          <w:sz w:val="32"/>
          <w:szCs w:val="32"/>
        </w:rPr>
      </w:pPr>
    </w:p>
    <w:p w14:paraId="2B14D129" w14:textId="77777777" w:rsidR="003D42A0" w:rsidRDefault="003D42A0">
      <w:pPr>
        <w:widowControl w:val="0"/>
        <w:autoSpaceDE w:val="0"/>
        <w:autoSpaceDN w:val="0"/>
        <w:spacing w:before="77"/>
        <w:ind w:left="589" w:right="917"/>
        <w:jc w:val="center"/>
        <w:outlineLvl w:val="1"/>
        <w:rPr>
          <w:b/>
          <w:bCs/>
          <w:sz w:val="32"/>
          <w:szCs w:val="32"/>
        </w:rPr>
      </w:pPr>
    </w:p>
    <w:p w14:paraId="58A8E4D7" w14:textId="77777777" w:rsidR="003D42A0" w:rsidRDefault="003D42A0">
      <w:pPr>
        <w:widowControl w:val="0"/>
        <w:autoSpaceDE w:val="0"/>
        <w:autoSpaceDN w:val="0"/>
        <w:spacing w:before="77"/>
        <w:ind w:left="589" w:right="917"/>
        <w:jc w:val="center"/>
        <w:outlineLvl w:val="1"/>
        <w:rPr>
          <w:b/>
          <w:bCs/>
          <w:sz w:val="32"/>
          <w:szCs w:val="32"/>
        </w:rPr>
      </w:pPr>
    </w:p>
    <w:p w14:paraId="625FFFDE" w14:textId="77777777" w:rsidR="003D42A0" w:rsidRDefault="003D42A0">
      <w:pPr>
        <w:widowControl w:val="0"/>
        <w:autoSpaceDE w:val="0"/>
        <w:autoSpaceDN w:val="0"/>
        <w:spacing w:before="77"/>
        <w:ind w:left="589" w:right="917"/>
        <w:jc w:val="center"/>
        <w:outlineLvl w:val="1"/>
        <w:rPr>
          <w:b/>
          <w:bCs/>
          <w:sz w:val="32"/>
          <w:szCs w:val="32"/>
        </w:rPr>
      </w:pPr>
    </w:p>
    <w:p w14:paraId="17E7D9D8" w14:textId="77777777" w:rsidR="003D42A0" w:rsidRDefault="003D42A0">
      <w:pPr>
        <w:widowControl w:val="0"/>
        <w:autoSpaceDE w:val="0"/>
        <w:autoSpaceDN w:val="0"/>
        <w:spacing w:before="77"/>
        <w:ind w:left="589" w:right="917"/>
        <w:jc w:val="center"/>
        <w:outlineLvl w:val="1"/>
        <w:rPr>
          <w:b/>
          <w:bCs/>
          <w:sz w:val="32"/>
          <w:szCs w:val="32"/>
        </w:rPr>
      </w:pPr>
    </w:p>
    <w:p w14:paraId="349CE00D" w14:textId="77777777" w:rsidR="003D42A0" w:rsidRDefault="003D42A0">
      <w:pPr>
        <w:widowControl w:val="0"/>
        <w:autoSpaceDE w:val="0"/>
        <w:autoSpaceDN w:val="0"/>
        <w:spacing w:before="77"/>
        <w:ind w:left="589" w:right="917"/>
        <w:jc w:val="center"/>
        <w:outlineLvl w:val="1"/>
        <w:rPr>
          <w:b/>
          <w:bCs/>
          <w:sz w:val="32"/>
          <w:szCs w:val="32"/>
        </w:rPr>
      </w:pPr>
    </w:p>
    <w:p w14:paraId="014C2F7D" w14:textId="77777777" w:rsidR="00175ECC" w:rsidRDefault="00175ECC">
      <w:pPr>
        <w:widowControl w:val="0"/>
        <w:autoSpaceDE w:val="0"/>
        <w:autoSpaceDN w:val="0"/>
        <w:spacing w:before="77"/>
        <w:ind w:left="589" w:right="917"/>
        <w:jc w:val="center"/>
        <w:outlineLvl w:val="1"/>
        <w:rPr>
          <w:b/>
          <w:bCs/>
          <w:sz w:val="32"/>
          <w:szCs w:val="32"/>
        </w:rPr>
      </w:pPr>
    </w:p>
    <w:p w14:paraId="62C67CF0" w14:textId="77777777" w:rsidR="00175ECC" w:rsidRDefault="00175ECC">
      <w:pPr>
        <w:widowControl w:val="0"/>
        <w:autoSpaceDE w:val="0"/>
        <w:autoSpaceDN w:val="0"/>
        <w:spacing w:before="77"/>
        <w:ind w:left="589" w:right="917"/>
        <w:jc w:val="center"/>
        <w:outlineLvl w:val="1"/>
        <w:rPr>
          <w:b/>
          <w:bCs/>
          <w:sz w:val="32"/>
          <w:szCs w:val="32"/>
        </w:rPr>
      </w:pPr>
    </w:p>
    <w:p w14:paraId="73B3FBAC" w14:textId="77777777" w:rsidR="00A667BF" w:rsidRDefault="00A667BF" w:rsidP="00A667BF">
      <w:pPr>
        <w:widowControl w:val="0"/>
        <w:autoSpaceDE w:val="0"/>
        <w:autoSpaceDN w:val="0"/>
        <w:rPr>
          <w:sz w:val="22"/>
          <w:szCs w:val="22"/>
        </w:rPr>
      </w:pPr>
    </w:p>
    <w:p w14:paraId="5ACADDC9" w14:textId="77777777" w:rsidR="00A667BF" w:rsidRPr="00A667BF" w:rsidRDefault="00A667BF" w:rsidP="00A667BF">
      <w:pPr>
        <w:widowControl w:val="0"/>
        <w:autoSpaceDE w:val="0"/>
        <w:autoSpaceDN w:val="0"/>
        <w:rPr>
          <w:sz w:val="22"/>
          <w:szCs w:val="22"/>
        </w:rPr>
      </w:pPr>
    </w:p>
    <w:p w14:paraId="33AB3BDE" w14:textId="77777777" w:rsidR="003D42A0" w:rsidRDefault="001C01DA">
      <w:pPr>
        <w:widowControl w:val="0"/>
        <w:autoSpaceDE w:val="0"/>
        <w:autoSpaceDN w:val="0"/>
        <w:spacing w:before="77"/>
        <w:ind w:left="589" w:right="917"/>
        <w:jc w:val="center"/>
        <w:outlineLvl w:val="1"/>
        <w:rPr>
          <w:b/>
          <w:bCs/>
          <w:sz w:val="32"/>
          <w:szCs w:val="32"/>
        </w:rPr>
      </w:pPr>
      <w:r>
        <w:rPr>
          <w:b/>
          <w:bCs/>
          <w:sz w:val="32"/>
          <w:szCs w:val="32"/>
        </w:rPr>
        <w:lastRenderedPageBreak/>
        <w:t>DECLARATION</w:t>
      </w:r>
    </w:p>
    <w:p w14:paraId="4B2470F0" w14:textId="77777777" w:rsidR="003D42A0" w:rsidRDefault="003D42A0">
      <w:pPr>
        <w:widowControl w:val="0"/>
        <w:autoSpaceDE w:val="0"/>
        <w:autoSpaceDN w:val="0"/>
        <w:spacing w:before="6"/>
        <w:rPr>
          <w:b/>
          <w:sz w:val="37"/>
        </w:rPr>
      </w:pPr>
    </w:p>
    <w:p w14:paraId="500D975B" w14:textId="77777777" w:rsidR="003D42A0" w:rsidRDefault="001C01DA" w:rsidP="004778F7">
      <w:pPr>
        <w:widowControl w:val="0"/>
        <w:autoSpaceDE w:val="0"/>
        <w:autoSpaceDN w:val="0"/>
        <w:spacing w:line="357" w:lineRule="auto"/>
        <w:ind w:left="105" w:right="215"/>
        <w:jc w:val="both"/>
      </w:pPr>
      <w:r>
        <w:t>We student of 6</w:t>
      </w:r>
      <w:r>
        <w:rPr>
          <w:vertAlign w:val="superscript"/>
        </w:rPr>
        <w:t>th</w:t>
      </w:r>
      <w:r>
        <w:t xml:space="preserve"> semester BE, Computer Science and Engineering department hereby declare that project</w:t>
      </w:r>
      <w:r>
        <w:rPr>
          <w:spacing w:val="1"/>
        </w:rPr>
        <w:t xml:space="preserve"> </w:t>
      </w:r>
      <w:r>
        <w:t>work entitled “Hotel Booking System” has been carried out by us at PESITM, Shimoga</w:t>
      </w:r>
      <w:r>
        <w:rPr>
          <w:spacing w:val="1"/>
        </w:rPr>
        <w:t xml:space="preserve"> </w:t>
      </w:r>
      <w:r>
        <w:t>and submitted in partial fulfillment of the course requirement for the award of the degree of Bachelor of</w:t>
      </w:r>
      <w:r>
        <w:rPr>
          <w:spacing w:val="1"/>
        </w:rPr>
        <w:t xml:space="preserve"> </w:t>
      </w:r>
      <w:r>
        <w:t>Engineering in Computer Science and Engineering of Visvesvaraya Technological University, Belgaum,</w:t>
      </w:r>
      <w:r>
        <w:rPr>
          <w:spacing w:val="1"/>
        </w:rPr>
        <w:t xml:space="preserve"> </w:t>
      </w:r>
      <w:r>
        <w:t>during</w:t>
      </w:r>
      <w:r>
        <w:rPr>
          <w:spacing w:val="1"/>
        </w:rPr>
        <w:t xml:space="preserve"> </w:t>
      </w:r>
      <w:r>
        <w:t>the</w:t>
      </w:r>
      <w:r>
        <w:rPr>
          <w:spacing w:val="1"/>
        </w:rPr>
        <w:t xml:space="preserve"> </w:t>
      </w:r>
      <w:r>
        <w:t>academic</w:t>
      </w:r>
      <w:r>
        <w:rPr>
          <w:spacing w:val="1"/>
        </w:rPr>
        <w:t xml:space="preserve"> </w:t>
      </w:r>
      <w:r>
        <w:t>year</w:t>
      </w:r>
      <w:r>
        <w:rPr>
          <w:spacing w:val="1"/>
        </w:rPr>
        <w:t xml:space="preserve"> </w:t>
      </w:r>
      <w:r>
        <w:t>2020-2021.</w:t>
      </w:r>
    </w:p>
    <w:p w14:paraId="347454AD" w14:textId="77777777" w:rsidR="003D42A0" w:rsidRDefault="001C01DA" w:rsidP="004778F7">
      <w:pPr>
        <w:widowControl w:val="0"/>
        <w:autoSpaceDE w:val="0"/>
        <w:autoSpaceDN w:val="0"/>
        <w:spacing w:before="119" w:line="355" w:lineRule="auto"/>
        <w:ind w:left="105" w:right="208"/>
        <w:jc w:val="both"/>
      </w:pPr>
      <w:r>
        <w:t>We</w:t>
      </w:r>
      <w:r>
        <w:rPr>
          <w:spacing w:val="23"/>
        </w:rPr>
        <w:t xml:space="preserve"> </w:t>
      </w:r>
      <w:r>
        <w:t>also</w:t>
      </w:r>
      <w:r>
        <w:rPr>
          <w:spacing w:val="24"/>
        </w:rPr>
        <w:t xml:space="preserve"> </w:t>
      </w:r>
      <w:r>
        <w:t>declare</w:t>
      </w:r>
      <w:r>
        <w:rPr>
          <w:spacing w:val="23"/>
        </w:rPr>
        <w:t xml:space="preserve"> </w:t>
      </w:r>
      <w:r>
        <w:t>that,</w:t>
      </w:r>
      <w:r>
        <w:rPr>
          <w:spacing w:val="21"/>
        </w:rPr>
        <w:t xml:space="preserve"> </w:t>
      </w:r>
      <w:r>
        <w:t>to</w:t>
      </w:r>
      <w:r>
        <w:rPr>
          <w:spacing w:val="20"/>
        </w:rPr>
        <w:t xml:space="preserve"> </w:t>
      </w:r>
      <w:r>
        <w:t>the</w:t>
      </w:r>
      <w:r>
        <w:rPr>
          <w:spacing w:val="23"/>
        </w:rPr>
        <w:t xml:space="preserve"> </w:t>
      </w:r>
      <w:r>
        <w:t>best</w:t>
      </w:r>
      <w:r>
        <w:rPr>
          <w:spacing w:val="24"/>
        </w:rPr>
        <w:t xml:space="preserve"> </w:t>
      </w:r>
      <w:r>
        <w:t>of</w:t>
      </w:r>
      <w:r>
        <w:rPr>
          <w:spacing w:val="21"/>
        </w:rPr>
        <w:t xml:space="preserve"> </w:t>
      </w:r>
      <w:r>
        <w:t>our</w:t>
      </w:r>
      <w:r>
        <w:rPr>
          <w:spacing w:val="22"/>
        </w:rPr>
        <w:t xml:space="preserve"> </w:t>
      </w:r>
      <w:r>
        <w:t>knowledge</w:t>
      </w:r>
      <w:r>
        <w:rPr>
          <w:spacing w:val="23"/>
        </w:rPr>
        <w:t xml:space="preserve"> </w:t>
      </w:r>
      <w:r>
        <w:t>and</w:t>
      </w:r>
      <w:r>
        <w:rPr>
          <w:spacing w:val="24"/>
        </w:rPr>
        <w:t xml:space="preserve"> </w:t>
      </w:r>
      <w:r>
        <w:t>belief,</w:t>
      </w:r>
      <w:r>
        <w:rPr>
          <w:spacing w:val="21"/>
        </w:rPr>
        <w:t xml:space="preserve"> </w:t>
      </w:r>
      <w:r>
        <w:t>the</w:t>
      </w:r>
      <w:r>
        <w:rPr>
          <w:spacing w:val="23"/>
        </w:rPr>
        <w:t xml:space="preserve"> </w:t>
      </w:r>
      <w:r>
        <w:t>work</w:t>
      </w:r>
      <w:r>
        <w:rPr>
          <w:spacing w:val="20"/>
        </w:rPr>
        <w:t xml:space="preserve"> </w:t>
      </w:r>
      <w:r>
        <w:t>reported</w:t>
      </w:r>
      <w:r>
        <w:rPr>
          <w:spacing w:val="18"/>
        </w:rPr>
        <w:t xml:space="preserve"> </w:t>
      </w:r>
      <w:r>
        <w:t>here</w:t>
      </w:r>
      <w:r>
        <w:rPr>
          <w:spacing w:val="18"/>
        </w:rPr>
        <w:t xml:space="preserve"> </w:t>
      </w:r>
      <w:r>
        <w:t>does</w:t>
      </w:r>
      <w:r>
        <w:rPr>
          <w:spacing w:val="23"/>
        </w:rPr>
        <w:t xml:space="preserve"> </w:t>
      </w:r>
      <w:r>
        <w:t>not</w:t>
      </w:r>
      <w:r>
        <w:rPr>
          <w:spacing w:val="19"/>
        </w:rPr>
        <w:t xml:space="preserve"> </w:t>
      </w:r>
      <w:r>
        <w:t>form</w:t>
      </w:r>
      <w:r>
        <w:rPr>
          <w:spacing w:val="-12"/>
        </w:rPr>
        <w:t xml:space="preserve"> </w:t>
      </w:r>
      <w:r>
        <w:t>the</w:t>
      </w:r>
      <w:r>
        <w:rPr>
          <w:spacing w:val="-58"/>
        </w:rPr>
        <w:t xml:space="preserve"> </w:t>
      </w:r>
      <w:r>
        <w:t>part of dissertation on the basis of which a degree or award was conferred on a earlier occasion on this by</w:t>
      </w:r>
      <w:r>
        <w:rPr>
          <w:spacing w:val="1"/>
        </w:rPr>
        <w:t xml:space="preserve"> </w:t>
      </w:r>
      <w:r>
        <w:t>any</w:t>
      </w:r>
      <w:r>
        <w:rPr>
          <w:spacing w:val="1"/>
        </w:rPr>
        <w:t xml:space="preserve"> </w:t>
      </w:r>
      <w:r>
        <w:t>other</w:t>
      </w:r>
      <w:r>
        <w:rPr>
          <w:spacing w:val="-1"/>
        </w:rPr>
        <w:t xml:space="preserve"> </w:t>
      </w:r>
      <w:r>
        <w:t>student.</w:t>
      </w:r>
    </w:p>
    <w:p w14:paraId="6DE149C9" w14:textId="77777777" w:rsidR="003D42A0" w:rsidRDefault="003D42A0" w:rsidP="004778F7">
      <w:pPr>
        <w:widowControl w:val="0"/>
        <w:autoSpaceDE w:val="0"/>
        <w:autoSpaceDN w:val="0"/>
        <w:jc w:val="both"/>
        <w:rPr>
          <w:sz w:val="26"/>
        </w:rPr>
      </w:pPr>
    </w:p>
    <w:p w14:paraId="76D89529" w14:textId="77777777" w:rsidR="003D42A0" w:rsidRDefault="003D42A0">
      <w:pPr>
        <w:widowControl w:val="0"/>
        <w:autoSpaceDE w:val="0"/>
        <w:autoSpaceDN w:val="0"/>
        <w:rPr>
          <w:sz w:val="26"/>
        </w:rPr>
      </w:pPr>
    </w:p>
    <w:p w14:paraId="6DDF2A85" w14:textId="77777777" w:rsidR="003D42A0" w:rsidRDefault="003D42A0">
      <w:pPr>
        <w:widowControl w:val="0"/>
        <w:autoSpaceDE w:val="0"/>
        <w:autoSpaceDN w:val="0"/>
        <w:spacing w:before="4"/>
        <w:rPr>
          <w:sz w:val="29"/>
        </w:rPr>
      </w:pPr>
    </w:p>
    <w:p w14:paraId="256F2E6C" w14:textId="77777777" w:rsidR="003D42A0" w:rsidRDefault="001C01DA">
      <w:pPr>
        <w:widowControl w:val="0"/>
        <w:autoSpaceDE w:val="0"/>
        <w:autoSpaceDN w:val="0"/>
        <w:spacing w:before="1"/>
        <w:ind w:left="100"/>
      </w:pPr>
      <w:r>
        <w:t>Date:</w:t>
      </w:r>
    </w:p>
    <w:p w14:paraId="3554B3AF" w14:textId="77777777" w:rsidR="003D42A0" w:rsidRDefault="003D42A0">
      <w:pPr>
        <w:widowControl w:val="0"/>
        <w:autoSpaceDE w:val="0"/>
        <w:autoSpaceDN w:val="0"/>
        <w:rPr>
          <w:sz w:val="26"/>
        </w:rPr>
      </w:pPr>
    </w:p>
    <w:p w14:paraId="0D7E213C" w14:textId="77777777" w:rsidR="003D42A0" w:rsidRDefault="001C01DA">
      <w:pPr>
        <w:widowControl w:val="0"/>
        <w:autoSpaceDE w:val="0"/>
        <w:autoSpaceDN w:val="0"/>
        <w:spacing w:before="202"/>
        <w:ind w:left="100"/>
        <w:rPr>
          <w:sz w:val="26"/>
        </w:rPr>
      </w:pPr>
      <w:r>
        <w:t>Place:</w:t>
      </w:r>
      <w:r>
        <w:rPr>
          <w:spacing w:val="-1"/>
        </w:rPr>
        <w:t xml:space="preserve"> Shimoga</w:t>
      </w:r>
    </w:p>
    <w:p w14:paraId="3ACDBA69" w14:textId="77777777" w:rsidR="003D42A0" w:rsidRDefault="003D42A0">
      <w:pPr>
        <w:widowControl w:val="0"/>
        <w:autoSpaceDE w:val="0"/>
        <w:autoSpaceDN w:val="0"/>
        <w:rPr>
          <w:sz w:val="26"/>
        </w:rPr>
      </w:pPr>
    </w:p>
    <w:p w14:paraId="01753028" w14:textId="77777777" w:rsidR="003D42A0" w:rsidRDefault="003D42A0">
      <w:pPr>
        <w:widowControl w:val="0"/>
        <w:autoSpaceDE w:val="0"/>
        <w:autoSpaceDN w:val="0"/>
        <w:rPr>
          <w:sz w:val="26"/>
        </w:rPr>
      </w:pPr>
    </w:p>
    <w:tbl>
      <w:tblPr>
        <w:tblStyle w:val="TableGrid"/>
        <w:tblpPr w:leftFromText="180" w:rightFromText="180" w:vertAnchor="text" w:horzAnchor="page" w:tblpX="6775" w:tblpY="1063"/>
        <w:tblOverlap w:val="neve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2570"/>
        <w:gridCol w:w="2493"/>
      </w:tblGrid>
      <w:tr w:rsidR="00090AA2" w14:paraId="65C546CD" w14:textId="77777777" w:rsidTr="00A667BF">
        <w:trPr>
          <w:trHeight w:val="573"/>
        </w:trPr>
        <w:tc>
          <w:tcPr>
            <w:tcW w:w="2570" w:type="dxa"/>
            <w:tcBorders>
              <w:tl2br w:val="nil"/>
              <w:tr2bl w:val="nil"/>
            </w:tcBorders>
          </w:tcPr>
          <w:p w14:paraId="07C51220" w14:textId="77777777" w:rsidR="003D42A0" w:rsidRPr="00A667BF" w:rsidRDefault="001C01DA" w:rsidP="00A667BF">
            <w:pPr>
              <w:autoSpaceDE w:val="0"/>
              <w:autoSpaceDN w:val="0"/>
              <w:spacing w:before="1" w:line="360" w:lineRule="auto"/>
              <w:ind w:right="104"/>
              <w:rPr>
                <w:b/>
              </w:rPr>
            </w:pPr>
            <w:r w:rsidRPr="00A667BF">
              <w:rPr>
                <w:b/>
              </w:rPr>
              <w:t>Nikhitha R Karanth</w:t>
            </w:r>
            <w:r w:rsidRPr="00A667BF">
              <w:rPr>
                <w:b/>
                <w:spacing w:val="-2"/>
              </w:rPr>
              <w:t xml:space="preserve"> </w:t>
            </w:r>
          </w:p>
        </w:tc>
        <w:tc>
          <w:tcPr>
            <w:tcW w:w="2493" w:type="dxa"/>
            <w:tcBorders>
              <w:tl2br w:val="nil"/>
              <w:tr2bl w:val="nil"/>
            </w:tcBorders>
          </w:tcPr>
          <w:p w14:paraId="2E5513D1" w14:textId="77777777" w:rsidR="003D42A0" w:rsidRPr="00A667BF" w:rsidRDefault="001C01DA" w:rsidP="00A667BF">
            <w:pPr>
              <w:autoSpaceDE w:val="0"/>
              <w:autoSpaceDN w:val="0"/>
              <w:spacing w:before="1"/>
              <w:ind w:right="104"/>
              <w:rPr>
                <w:b/>
              </w:rPr>
            </w:pPr>
            <w:r w:rsidRPr="00A667BF">
              <w:rPr>
                <w:b/>
              </w:rPr>
              <w:t>(4PM20CS064)</w:t>
            </w:r>
          </w:p>
          <w:p w14:paraId="10E61521" w14:textId="77777777" w:rsidR="003D42A0" w:rsidRPr="00A667BF" w:rsidRDefault="003D42A0" w:rsidP="00A667BF">
            <w:pPr>
              <w:autoSpaceDE w:val="0"/>
              <w:autoSpaceDN w:val="0"/>
              <w:spacing w:before="1"/>
              <w:ind w:right="104"/>
              <w:rPr>
                <w:b/>
              </w:rPr>
            </w:pPr>
          </w:p>
        </w:tc>
      </w:tr>
      <w:tr w:rsidR="00090AA2" w14:paraId="1D13B4F5" w14:textId="77777777" w:rsidTr="00A667BF">
        <w:trPr>
          <w:trHeight w:val="573"/>
        </w:trPr>
        <w:tc>
          <w:tcPr>
            <w:tcW w:w="2570" w:type="dxa"/>
            <w:tcBorders>
              <w:tl2br w:val="nil"/>
              <w:tr2bl w:val="nil"/>
            </w:tcBorders>
          </w:tcPr>
          <w:p w14:paraId="5C3A0452" w14:textId="77777777" w:rsidR="003D42A0" w:rsidRPr="00A667BF" w:rsidRDefault="001C01DA" w:rsidP="00A667BF">
            <w:pPr>
              <w:autoSpaceDE w:val="0"/>
              <w:autoSpaceDN w:val="0"/>
              <w:spacing w:before="1"/>
              <w:ind w:right="104"/>
              <w:rPr>
                <w:b/>
              </w:rPr>
            </w:pPr>
            <w:r w:rsidRPr="00A667BF">
              <w:rPr>
                <w:b/>
              </w:rPr>
              <w:t>Noor Ayesha Naaz</w:t>
            </w:r>
            <w:r w:rsidRPr="00A667BF">
              <w:rPr>
                <w:b/>
                <w:spacing w:val="-2"/>
              </w:rPr>
              <w:t xml:space="preserve"> </w:t>
            </w:r>
          </w:p>
        </w:tc>
        <w:tc>
          <w:tcPr>
            <w:tcW w:w="2493" w:type="dxa"/>
            <w:tcBorders>
              <w:tl2br w:val="nil"/>
              <w:tr2bl w:val="nil"/>
            </w:tcBorders>
          </w:tcPr>
          <w:p w14:paraId="38C497DB" w14:textId="77777777" w:rsidR="003D42A0" w:rsidRPr="00A667BF" w:rsidRDefault="001C01DA" w:rsidP="00A667BF">
            <w:pPr>
              <w:autoSpaceDE w:val="0"/>
              <w:autoSpaceDN w:val="0"/>
              <w:spacing w:before="1"/>
              <w:ind w:right="104"/>
              <w:rPr>
                <w:b/>
              </w:rPr>
            </w:pPr>
            <w:r w:rsidRPr="00A667BF">
              <w:rPr>
                <w:b/>
              </w:rPr>
              <w:t>(4PM20CS065)</w:t>
            </w:r>
          </w:p>
          <w:p w14:paraId="69026CC5" w14:textId="77777777" w:rsidR="003D42A0" w:rsidRPr="00A667BF" w:rsidRDefault="003D42A0" w:rsidP="00A667BF">
            <w:pPr>
              <w:autoSpaceDE w:val="0"/>
              <w:autoSpaceDN w:val="0"/>
              <w:spacing w:before="1"/>
              <w:ind w:right="104"/>
              <w:rPr>
                <w:b/>
              </w:rPr>
            </w:pPr>
          </w:p>
        </w:tc>
      </w:tr>
      <w:tr w:rsidR="00090AA2" w14:paraId="761BE76E" w14:textId="77777777" w:rsidTr="00A667BF">
        <w:trPr>
          <w:trHeight w:val="573"/>
        </w:trPr>
        <w:tc>
          <w:tcPr>
            <w:tcW w:w="2570" w:type="dxa"/>
            <w:tcBorders>
              <w:tl2br w:val="nil"/>
              <w:tr2bl w:val="nil"/>
            </w:tcBorders>
          </w:tcPr>
          <w:p w14:paraId="1811EA5B" w14:textId="77777777" w:rsidR="003D42A0" w:rsidRPr="00A667BF" w:rsidRDefault="001C01DA" w:rsidP="00A667BF">
            <w:pPr>
              <w:autoSpaceDE w:val="0"/>
              <w:autoSpaceDN w:val="0"/>
              <w:spacing w:before="1"/>
              <w:ind w:right="104"/>
              <w:rPr>
                <w:b/>
              </w:rPr>
            </w:pPr>
            <w:r w:rsidRPr="00A667BF">
              <w:rPr>
                <w:b/>
              </w:rPr>
              <w:t>Trupthi K</w:t>
            </w:r>
            <w:r w:rsidRPr="00A667BF">
              <w:rPr>
                <w:b/>
                <w:spacing w:val="-2"/>
              </w:rPr>
              <w:t xml:space="preserve"> </w:t>
            </w:r>
          </w:p>
        </w:tc>
        <w:tc>
          <w:tcPr>
            <w:tcW w:w="2493" w:type="dxa"/>
            <w:tcBorders>
              <w:tl2br w:val="nil"/>
              <w:tr2bl w:val="nil"/>
            </w:tcBorders>
          </w:tcPr>
          <w:p w14:paraId="02586640" w14:textId="77777777" w:rsidR="003D42A0" w:rsidRPr="00A667BF" w:rsidRDefault="001C01DA" w:rsidP="00A667BF">
            <w:pPr>
              <w:autoSpaceDE w:val="0"/>
              <w:autoSpaceDN w:val="0"/>
              <w:spacing w:before="1"/>
              <w:ind w:right="104"/>
              <w:rPr>
                <w:b/>
              </w:rPr>
            </w:pPr>
            <w:r w:rsidRPr="00A667BF">
              <w:rPr>
                <w:b/>
              </w:rPr>
              <w:t>(4PM20CS119)</w:t>
            </w:r>
          </w:p>
          <w:p w14:paraId="145759C7" w14:textId="77777777" w:rsidR="003D42A0" w:rsidRPr="00A667BF" w:rsidRDefault="003D42A0" w:rsidP="00A667BF">
            <w:pPr>
              <w:autoSpaceDE w:val="0"/>
              <w:autoSpaceDN w:val="0"/>
              <w:spacing w:before="1"/>
              <w:ind w:right="104"/>
              <w:rPr>
                <w:b/>
              </w:rPr>
            </w:pPr>
          </w:p>
        </w:tc>
      </w:tr>
      <w:tr w:rsidR="00090AA2" w14:paraId="26765BEC" w14:textId="77777777" w:rsidTr="00A667BF">
        <w:trPr>
          <w:trHeight w:val="596"/>
        </w:trPr>
        <w:tc>
          <w:tcPr>
            <w:tcW w:w="2570" w:type="dxa"/>
            <w:tcBorders>
              <w:tl2br w:val="nil"/>
              <w:tr2bl w:val="nil"/>
            </w:tcBorders>
          </w:tcPr>
          <w:p w14:paraId="278A6A63" w14:textId="77777777" w:rsidR="003D42A0" w:rsidRPr="00A667BF" w:rsidRDefault="001C01DA" w:rsidP="00A667BF">
            <w:pPr>
              <w:autoSpaceDE w:val="0"/>
              <w:autoSpaceDN w:val="0"/>
              <w:spacing w:before="1"/>
              <w:ind w:right="104"/>
              <w:rPr>
                <w:b/>
              </w:rPr>
            </w:pPr>
            <w:r w:rsidRPr="00A667BF">
              <w:rPr>
                <w:b/>
              </w:rPr>
              <w:t>Vaishnavi H S</w:t>
            </w:r>
          </w:p>
        </w:tc>
        <w:tc>
          <w:tcPr>
            <w:tcW w:w="2493" w:type="dxa"/>
            <w:tcBorders>
              <w:tl2br w:val="nil"/>
              <w:tr2bl w:val="nil"/>
            </w:tcBorders>
          </w:tcPr>
          <w:p w14:paraId="04202286" w14:textId="77777777" w:rsidR="003D42A0" w:rsidRPr="00A667BF" w:rsidRDefault="001C01DA" w:rsidP="00A667BF">
            <w:pPr>
              <w:autoSpaceDE w:val="0"/>
              <w:autoSpaceDN w:val="0"/>
              <w:spacing w:before="1"/>
              <w:ind w:right="104"/>
              <w:rPr>
                <w:b/>
              </w:rPr>
            </w:pPr>
            <w:r w:rsidRPr="00A667BF">
              <w:rPr>
                <w:b/>
              </w:rPr>
              <w:t>(4PM20CS120)</w:t>
            </w:r>
          </w:p>
          <w:p w14:paraId="5FD917E3" w14:textId="77777777" w:rsidR="003D42A0" w:rsidRPr="00A667BF" w:rsidRDefault="003D42A0" w:rsidP="00A667BF">
            <w:pPr>
              <w:autoSpaceDE w:val="0"/>
              <w:autoSpaceDN w:val="0"/>
              <w:spacing w:before="1"/>
              <w:ind w:right="104"/>
              <w:rPr>
                <w:b/>
              </w:rPr>
            </w:pPr>
          </w:p>
        </w:tc>
      </w:tr>
    </w:tbl>
    <w:p w14:paraId="25B13B43" w14:textId="77777777" w:rsidR="003D42A0" w:rsidRDefault="003D42A0">
      <w:pPr>
        <w:widowControl w:val="0"/>
        <w:autoSpaceDE w:val="0"/>
        <w:autoSpaceDN w:val="0"/>
        <w:rPr>
          <w:sz w:val="26"/>
        </w:rPr>
      </w:pPr>
    </w:p>
    <w:p w14:paraId="1B3B3A9B" w14:textId="77777777" w:rsidR="003D42A0" w:rsidRDefault="003D42A0">
      <w:pPr>
        <w:widowControl w:val="0"/>
        <w:autoSpaceDE w:val="0"/>
        <w:autoSpaceDN w:val="0"/>
        <w:spacing w:before="1"/>
        <w:rPr>
          <w:sz w:val="26"/>
        </w:rPr>
      </w:pPr>
    </w:p>
    <w:p w14:paraId="4A4407CD" w14:textId="77777777" w:rsidR="003D42A0" w:rsidRDefault="003D42A0">
      <w:pPr>
        <w:widowControl w:val="0"/>
        <w:autoSpaceDE w:val="0"/>
        <w:autoSpaceDN w:val="0"/>
        <w:spacing w:before="9"/>
        <w:jc w:val="both"/>
        <w:rPr>
          <w:sz w:val="25"/>
        </w:rPr>
      </w:pPr>
    </w:p>
    <w:p w14:paraId="2EEC25DB" w14:textId="77777777" w:rsidR="003D42A0" w:rsidRDefault="001C01DA">
      <w:pPr>
        <w:widowControl w:val="0"/>
        <w:autoSpaceDE w:val="0"/>
        <w:autoSpaceDN w:val="0"/>
        <w:spacing w:before="1"/>
        <w:ind w:right="104"/>
        <w:jc w:val="right"/>
        <w:rPr>
          <w:b/>
          <w:sz w:val="26"/>
          <w:szCs w:val="22"/>
        </w:rPr>
      </w:pPr>
      <w:r>
        <w:rPr>
          <w:b/>
          <w:sz w:val="26"/>
          <w:szCs w:val="22"/>
        </w:rPr>
        <w:t xml:space="preserve">           </w:t>
      </w:r>
    </w:p>
    <w:p w14:paraId="347508FE" w14:textId="77777777" w:rsidR="003D42A0" w:rsidRDefault="003D42A0">
      <w:pPr>
        <w:widowControl w:val="0"/>
        <w:autoSpaceDE w:val="0"/>
        <w:autoSpaceDN w:val="0"/>
        <w:jc w:val="both"/>
        <w:rPr>
          <w:sz w:val="26"/>
          <w:szCs w:val="22"/>
        </w:rPr>
      </w:pPr>
    </w:p>
    <w:p w14:paraId="08E6C83A" w14:textId="77777777" w:rsidR="003D42A0" w:rsidRDefault="003D42A0">
      <w:pPr>
        <w:widowControl w:val="0"/>
        <w:autoSpaceDE w:val="0"/>
        <w:autoSpaceDN w:val="0"/>
        <w:jc w:val="both"/>
        <w:rPr>
          <w:sz w:val="26"/>
          <w:szCs w:val="22"/>
        </w:rPr>
      </w:pPr>
    </w:p>
    <w:p w14:paraId="189C0548" w14:textId="77777777" w:rsidR="003D42A0" w:rsidRDefault="001C01DA">
      <w:pPr>
        <w:widowControl w:val="0"/>
        <w:autoSpaceDE w:val="0"/>
        <w:autoSpaceDN w:val="0"/>
        <w:spacing w:before="1"/>
        <w:ind w:left="5040" w:right="104"/>
        <w:rPr>
          <w:b/>
          <w:sz w:val="26"/>
          <w:szCs w:val="22"/>
        </w:rPr>
      </w:pPr>
      <w:r>
        <w:rPr>
          <w:b/>
          <w:sz w:val="26"/>
          <w:szCs w:val="22"/>
        </w:rPr>
        <w:t xml:space="preserve"> </w:t>
      </w:r>
    </w:p>
    <w:p w14:paraId="34835514" w14:textId="77777777" w:rsidR="003D42A0" w:rsidRDefault="003D42A0">
      <w:pPr>
        <w:widowControl w:val="0"/>
        <w:autoSpaceDE w:val="0"/>
        <w:autoSpaceDN w:val="0"/>
        <w:jc w:val="both"/>
        <w:rPr>
          <w:sz w:val="26"/>
          <w:szCs w:val="22"/>
        </w:rPr>
      </w:pPr>
    </w:p>
    <w:p w14:paraId="2D63A367" w14:textId="77777777" w:rsidR="003D42A0" w:rsidRDefault="001C01DA">
      <w:pPr>
        <w:widowControl w:val="0"/>
        <w:autoSpaceDE w:val="0"/>
        <w:autoSpaceDN w:val="0"/>
        <w:spacing w:before="1"/>
        <w:ind w:left="3600" w:right="104" w:firstLine="720"/>
        <w:jc w:val="center"/>
        <w:rPr>
          <w:b/>
          <w:sz w:val="26"/>
          <w:szCs w:val="22"/>
        </w:rPr>
      </w:pPr>
      <w:r>
        <w:rPr>
          <w:b/>
          <w:sz w:val="26"/>
          <w:szCs w:val="22"/>
        </w:rPr>
        <w:t xml:space="preserve">   </w:t>
      </w:r>
      <w:r>
        <w:rPr>
          <w:b/>
          <w:spacing w:val="-2"/>
          <w:sz w:val="26"/>
          <w:szCs w:val="22"/>
        </w:rPr>
        <w:t xml:space="preserve"> </w:t>
      </w:r>
    </w:p>
    <w:p w14:paraId="628076AA" w14:textId="77777777" w:rsidR="003D42A0" w:rsidRDefault="003D42A0">
      <w:pPr>
        <w:widowControl w:val="0"/>
        <w:autoSpaceDE w:val="0"/>
        <w:autoSpaceDN w:val="0"/>
        <w:spacing w:before="1"/>
        <w:ind w:right="104"/>
        <w:jc w:val="right"/>
        <w:rPr>
          <w:b/>
          <w:sz w:val="28"/>
          <w:szCs w:val="28"/>
        </w:rPr>
        <w:sectPr w:rsidR="003D42A0">
          <w:footerReference w:type="default" r:id="rId12"/>
          <w:pgSz w:w="11950" w:h="16870"/>
          <w:pgMar w:top="1440" w:right="1440" w:bottom="1800" w:left="1440" w:header="0" w:footer="915" w:gutter="0"/>
          <w:cols w:space="720"/>
        </w:sectPr>
      </w:pPr>
    </w:p>
    <w:p w14:paraId="75554633" w14:textId="77777777" w:rsidR="003D42A0" w:rsidRDefault="001C01DA">
      <w:pPr>
        <w:widowControl w:val="0"/>
        <w:autoSpaceDE w:val="0"/>
        <w:autoSpaceDN w:val="0"/>
        <w:spacing w:before="169" w:line="360" w:lineRule="auto"/>
        <w:ind w:left="771" w:right="1361"/>
        <w:jc w:val="center"/>
        <w:outlineLvl w:val="0"/>
        <w:rPr>
          <w:b/>
          <w:bCs/>
          <w:sz w:val="36"/>
          <w:szCs w:val="36"/>
        </w:rPr>
      </w:pPr>
      <w:r>
        <w:rPr>
          <w:b/>
          <w:bCs/>
          <w:sz w:val="36"/>
          <w:szCs w:val="36"/>
        </w:rPr>
        <w:lastRenderedPageBreak/>
        <w:t>ABSTRACT</w:t>
      </w:r>
    </w:p>
    <w:p w14:paraId="637308B0" w14:textId="77777777" w:rsidR="003D42A0" w:rsidRDefault="003D42A0">
      <w:pPr>
        <w:widowControl w:val="0"/>
        <w:autoSpaceDE w:val="0"/>
        <w:autoSpaceDN w:val="0"/>
        <w:spacing w:line="360" w:lineRule="auto"/>
        <w:jc w:val="both"/>
        <w:rPr>
          <w:sz w:val="22"/>
          <w:szCs w:val="22"/>
        </w:rPr>
      </w:pPr>
    </w:p>
    <w:p w14:paraId="4F213302" w14:textId="77777777" w:rsidR="003D42A0" w:rsidRPr="00175ECC" w:rsidRDefault="001C01DA">
      <w:pPr>
        <w:widowControl w:val="0"/>
        <w:autoSpaceDE w:val="0"/>
        <w:autoSpaceDN w:val="0"/>
        <w:spacing w:line="360" w:lineRule="auto"/>
        <w:jc w:val="both"/>
      </w:pPr>
      <w:r w:rsidRPr="00175ECC">
        <w:t xml:space="preserve">The Hotel Booking System mobile app is a comprehensive solution that focuses on enhancing the hotel booking experience. With a user-friendly interface, the app allows guests to easily search for available rooms, view detailed </w:t>
      </w:r>
      <w:r w:rsidR="00073216">
        <w:t>descriptions</w:t>
      </w:r>
      <w:r w:rsidRPr="00175ECC">
        <w:t xml:space="preserve"> and amenities, and make reservations seamlessly. The app's robust backend ensures real-time room availability updates, reducing the risk of double bookings and providing accurate information to both guests and hotel staff. By integrating a secure payment gateway, the app facilitates hassle-free transactions, making the booking process convenient and efficient.</w:t>
      </w:r>
    </w:p>
    <w:p w14:paraId="47AEC338" w14:textId="77777777" w:rsidR="003D42A0" w:rsidRPr="00175ECC" w:rsidRDefault="003D42A0">
      <w:pPr>
        <w:widowControl w:val="0"/>
        <w:autoSpaceDE w:val="0"/>
        <w:autoSpaceDN w:val="0"/>
        <w:spacing w:line="360" w:lineRule="auto"/>
        <w:jc w:val="both"/>
      </w:pPr>
    </w:p>
    <w:p w14:paraId="16841FFA" w14:textId="77777777" w:rsidR="003D42A0" w:rsidRPr="00175ECC" w:rsidRDefault="001C01DA" w:rsidP="00175ECC">
      <w:pPr>
        <w:widowControl w:val="0"/>
        <w:autoSpaceDE w:val="0"/>
        <w:autoSpaceDN w:val="0"/>
        <w:spacing w:line="360" w:lineRule="auto"/>
        <w:jc w:val="both"/>
      </w:pPr>
      <w:r w:rsidRPr="00175ECC">
        <w:t>For hotel staff, the app provides a centralized dashboard to manage room inventory, bookings, and guest information. It offers a comprehensive overview of reservations, enabling staff to efficiently allocate rooms, track occupancy rates, and plan for maintenance or cleaning tasks. With instant notifications and alerts, the app keeps hotel staff informed about new bookings, modifications, and cancellations, allowing for swift responses and optimal room management.</w:t>
      </w:r>
    </w:p>
    <w:p w14:paraId="65CB6B1F" w14:textId="77777777" w:rsidR="003D42A0" w:rsidRPr="00175ECC" w:rsidRDefault="003D42A0">
      <w:pPr>
        <w:widowControl w:val="0"/>
        <w:autoSpaceDE w:val="0"/>
        <w:autoSpaceDN w:val="0"/>
        <w:spacing w:line="360" w:lineRule="auto"/>
        <w:jc w:val="both"/>
      </w:pPr>
    </w:p>
    <w:p w14:paraId="47D97208" w14:textId="77777777" w:rsidR="003D42A0" w:rsidRPr="00175ECC" w:rsidRDefault="001C01DA">
      <w:pPr>
        <w:widowControl w:val="0"/>
        <w:autoSpaceDE w:val="0"/>
        <w:autoSpaceDN w:val="0"/>
        <w:spacing w:line="360" w:lineRule="auto"/>
        <w:jc w:val="both"/>
      </w:pPr>
      <w:r w:rsidRPr="00175ECC">
        <w:t>Overall, the Hotel Management System mobile app optimizes the booking process, improving guest satisfaction and increasing operational efficiency for hotel owners and staff. By streamlining reservations, providing real-time updates, and offering convenient payment options, the app aims to deliver a seamless booking experience, ultimately contributing to the success of the hotel.</w:t>
      </w:r>
    </w:p>
    <w:p w14:paraId="7BF87AB7" w14:textId="77777777" w:rsidR="003D42A0" w:rsidRDefault="003D42A0">
      <w:pPr>
        <w:widowControl w:val="0"/>
        <w:autoSpaceDE w:val="0"/>
        <w:autoSpaceDN w:val="0"/>
        <w:spacing w:line="360" w:lineRule="auto"/>
        <w:jc w:val="both"/>
        <w:rPr>
          <w:sz w:val="22"/>
          <w:szCs w:val="22"/>
        </w:rPr>
      </w:pPr>
    </w:p>
    <w:p w14:paraId="0688A835" w14:textId="77777777" w:rsidR="003D42A0" w:rsidRDefault="003D42A0">
      <w:pPr>
        <w:widowControl w:val="0"/>
        <w:autoSpaceDE w:val="0"/>
        <w:autoSpaceDN w:val="0"/>
        <w:spacing w:line="360" w:lineRule="auto"/>
        <w:jc w:val="both"/>
        <w:rPr>
          <w:sz w:val="22"/>
          <w:szCs w:val="22"/>
        </w:rPr>
      </w:pPr>
    </w:p>
    <w:p w14:paraId="43A9B81E" w14:textId="77777777" w:rsidR="003D42A0" w:rsidRDefault="003D42A0">
      <w:pPr>
        <w:widowControl w:val="0"/>
        <w:autoSpaceDE w:val="0"/>
        <w:autoSpaceDN w:val="0"/>
        <w:spacing w:line="360" w:lineRule="auto"/>
        <w:jc w:val="both"/>
        <w:rPr>
          <w:sz w:val="22"/>
          <w:szCs w:val="22"/>
        </w:rPr>
      </w:pPr>
    </w:p>
    <w:p w14:paraId="61093FF2" w14:textId="77777777" w:rsidR="003D42A0" w:rsidRDefault="003D42A0">
      <w:pPr>
        <w:widowControl w:val="0"/>
        <w:autoSpaceDE w:val="0"/>
        <w:autoSpaceDN w:val="0"/>
        <w:spacing w:line="360" w:lineRule="auto"/>
        <w:jc w:val="both"/>
        <w:rPr>
          <w:sz w:val="22"/>
          <w:szCs w:val="22"/>
        </w:rPr>
      </w:pPr>
    </w:p>
    <w:p w14:paraId="3AE71A14" w14:textId="77777777" w:rsidR="003D42A0" w:rsidRDefault="003D42A0">
      <w:pPr>
        <w:widowControl w:val="0"/>
        <w:autoSpaceDE w:val="0"/>
        <w:autoSpaceDN w:val="0"/>
        <w:spacing w:line="360" w:lineRule="auto"/>
        <w:jc w:val="both"/>
        <w:rPr>
          <w:sz w:val="22"/>
          <w:szCs w:val="22"/>
        </w:rPr>
      </w:pPr>
    </w:p>
    <w:p w14:paraId="4EE05213" w14:textId="77777777" w:rsidR="003D42A0" w:rsidRDefault="003D42A0">
      <w:pPr>
        <w:widowControl w:val="0"/>
        <w:autoSpaceDE w:val="0"/>
        <w:autoSpaceDN w:val="0"/>
        <w:spacing w:line="360" w:lineRule="auto"/>
        <w:jc w:val="both"/>
        <w:rPr>
          <w:sz w:val="22"/>
          <w:szCs w:val="22"/>
        </w:rPr>
        <w:sectPr w:rsidR="003D42A0" w:rsidSect="007C5CEB">
          <w:headerReference w:type="default" r:id="rId13"/>
          <w:footerReference w:type="default" r:id="rId14"/>
          <w:pgSz w:w="11930" w:h="16870"/>
          <w:pgMar w:top="1440" w:right="1440" w:bottom="1800" w:left="1440" w:header="728" w:footer="1347" w:gutter="0"/>
          <w:pgNumType w:start="1"/>
          <w:cols w:space="720"/>
        </w:sectPr>
      </w:pPr>
    </w:p>
    <w:p w14:paraId="0EB97075" w14:textId="77777777" w:rsidR="003D42A0" w:rsidRDefault="001C01DA">
      <w:pPr>
        <w:widowControl w:val="0"/>
        <w:autoSpaceDE w:val="0"/>
        <w:autoSpaceDN w:val="0"/>
        <w:spacing w:before="169"/>
        <w:ind w:left="1325" w:right="1361"/>
        <w:jc w:val="center"/>
        <w:outlineLvl w:val="0"/>
        <w:rPr>
          <w:b/>
          <w:bCs/>
          <w:sz w:val="36"/>
          <w:szCs w:val="36"/>
        </w:rPr>
      </w:pPr>
      <w:r>
        <w:rPr>
          <w:b/>
          <w:bCs/>
          <w:sz w:val="36"/>
          <w:szCs w:val="36"/>
        </w:rPr>
        <w:lastRenderedPageBreak/>
        <w:t>TABLE</w:t>
      </w:r>
      <w:r>
        <w:rPr>
          <w:b/>
          <w:bCs/>
          <w:spacing w:val="-4"/>
          <w:sz w:val="36"/>
          <w:szCs w:val="36"/>
        </w:rPr>
        <w:t xml:space="preserve"> </w:t>
      </w:r>
      <w:r>
        <w:rPr>
          <w:b/>
          <w:bCs/>
          <w:sz w:val="36"/>
          <w:szCs w:val="36"/>
        </w:rPr>
        <w:t>OF</w:t>
      </w:r>
      <w:r>
        <w:rPr>
          <w:b/>
          <w:bCs/>
          <w:spacing w:val="-1"/>
          <w:sz w:val="36"/>
          <w:szCs w:val="36"/>
        </w:rPr>
        <w:t xml:space="preserve"> </w:t>
      </w:r>
      <w:r>
        <w:rPr>
          <w:b/>
          <w:bCs/>
          <w:sz w:val="36"/>
          <w:szCs w:val="36"/>
        </w:rPr>
        <w:t>CONTENTS</w:t>
      </w:r>
    </w:p>
    <w:sdt>
      <w:sdtPr>
        <w:id w:val="1"/>
        <w:docPartObj>
          <w:docPartGallery w:val="Table of Contents"/>
          <w:docPartUnique/>
        </w:docPartObj>
      </w:sdtPr>
      <w:sdtContent>
        <w:p w14:paraId="7B1BEBE7" w14:textId="77777777" w:rsidR="003D42A0" w:rsidRDefault="001C01DA">
          <w:pPr>
            <w:widowControl w:val="0"/>
            <w:tabs>
              <w:tab w:val="left" w:pos="2646"/>
              <w:tab w:val="right" w:leader="dot" w:pos="8543"/>
            </w:tabs>
            <w:autoSpaceDE w:val="0"/>
            <w:autoSpaceDN w:val="0"/>
            <w:spacing w:before="539"/>
            <w:ind w:left="1163"/>
            <w:rPr>
              <w:bCs/>
              <w:iCs/>
              <w:szCs w:val="22"/>
            </w:rPr>
          </w:pPr>
          <w:r>
            <w:rPr>
              <w:b/>
              <w:bCs/>
              <w:iCs/>
              <w:szCs w:val="22"/>
            </w:rPr>
            <w:t>Chapter1</w:t>
          </w:r>
          <w:r>
            <w:rPr>
              <w:b/>
              <w:bCs/>
              <w:iCs/>
              <w:szCs w:val="22"/>
            </w:rPr>
            <w:tab/>
          </w:r>
          <w:r>
            <w:rPr>
              <w:bCs/>
              <w:iCs/>
              <w:szCs w:val="22"/>
            </w:rPr>
            <w:t>INTRODUCTION                                                                 3</w:t>
          </w:r>
        </w:p>
        <w:p w14:paraId="7935EDFB" w14:textId="77777777" w:rsidR="003D42A0" w:rsidRDefault="00000000" w:rsidP="00175ECC">
          <w:pPr>
            <w:widowControl w:val="0"/>
            <w:numPr>
              <w:ilvl w:val="1"/>
              <w:numId w:val="1"/>
            </w:numPr>
            <w:tabs>
              <w:tab w:val="left" w:pos="2863"/>
              <w:tab w:val="right" w:leader="dot" w:pos="8490"/>
            </w:tabs>
            <w:autoSpaceDE w:val="0"/>
            <w:autoSpaceDN w:val="0"/>
            <w:spacing w:before="180" w:line="360" w:lineRule="auto"/>
          </w:pPr>
          <w:hyperlink w:anchor="_TOC_250000" w:history="1">
            <w:r w:rsidR="00175ECC">
              <w:t>Introduction</w:t>
            </w:r>
            <w:r w:rsidR="00175ECC">
              <w:rPr>
                <w:spacing w:val="1"/>
              </w:rPr>
              <w:t xml:space="preserve"> </w:t>
            </w:r>
            <w:r w:rsidR="00175ECC">
              <w:t>to</w:t>
            </w:r>
            <w:r w:rsidR="00175ECC">
              <w:rPr>
                <w:spacing w:val="-3"/>
              </w:rPr>
              <w:t xml:space="preserve"> </w:t>
            </w:r>
            <w:r w:rsidR="00175ECC">
              <w:t>android</w:t>
            </w:r>
            <w:r w:rsidR="00175ECC">
              <w:rPr>
                <w:spacing w:val="-3"/>
              </w:rPr>
              <w:t xml:space="preserve"> </w:t>
            </w:r>
            <w:r w:rsidR="00175ECC">
              <w:t>development                                 3</w:t>
            </w:r>
          </w:hyperlink>
        </w:p>
        <w:p w14:paraId="24F7BA22" w14:textId="77777777" w:rsidR="003D42A0" w:rsidRDefault="001C01DA" w:rsidP="00175ECC">
          <w:pPr>
            <w:widowControl w:val="0"/>
            <w:autoSpaceDE w:val="0"/>
            <w:autoSpaceDN w:val="0"/>
            <w:spacing w:line="360" w:lineRule="auto"/>
            <w:rPr>
              <w:sz w:val="22"/>
              <w:szCs w:val="22"/>
            </w:rPr>
          </w:pPr>
          <w:r>
            <w:rPr>
              <w:sz w:val="22"/>
              <w:szCs w:val="22"/>
            </w:rPr>
            <w:tab/>
            <w:t xml:space="preserve">                                1.2 Feature of Android</w:t>
          </w:r>
        </w:p>
        <w:p w14:paraId="4EAC7F3F" w14:textId="77777777" w:rsidR="003D42A0" w:rsidRDefault="001C01DA" w:rsidP="00175ECC">
          <w:pPr>
            <w:widowControl w:val="0"/>
            <w:autoSpaceDE w:val="0"/>
            <w:autoSpaceDN w:val="0"/>
            <w:spacing w:line="360" w:lineRule="auto"/>
            <w:rPr>
              <w:sz w:val="22"/>
              <w:szCs w:val="22"/>
            </w:rPr>
          </w:pPr>
          <w:r>
            <w:rPr>
              <w:sz w:val="22"/>
              <w:szCs w:val="22"/>
            </w:rPr>
            <w:tab/>
          </w:r>
          <w:r>
            <w:rPr>
              <w:sz w:val="22"/>
              <w:szCs w:val="22"/>
            </w:rPr>
            <w:tab/>
          </w:r>
          <w:r>
            <w:rPr>
              <w:sz w:val="22"/>
              <w:szCs w:val="22"/>
            </w:rPr>
            <w:tab/>
            <w:t xml:space="preserve">      1.3 Project Goal or Objective</w:t>
          </w:r>
        </w:p>
        <w:p w14:paraId="4A9A6602" w14:textId="77777777" w:rsidR="003D42A0" w:rsidRDefault="003D42A0">
          <w:pPr>
            <w:widowControl w:val="0"/>
            <w:autoSpaceDE w:val="0"/>
            <w:autoSpaceDN w:val="0"/>
            <w:rPr>
              <w:sz w:val="22"/>
              <w:szCs w:val="22"/>
            </w:rPr>
          </w:pPr>
        </w:p>
        <w:p w14:paraId="20483791" w14:textId="77777777" w:rsidR="003D42A0" w:rsidRDefault="001C01DA">
          <w:pPr>
            <w:widowControl w:val="0"/>
            <w:tabs>
              <w:tab w:val="left" w:pos="2618"/>
              <w:tab w:val="right" w:leader="dot" w:pos="8586"/>
            </w:tabs>
            <w:autoSpaceDE w:val="0"/>
            <w:autoSpaceDN w:val="0"/>
            <w:spacing w:before="199"/>
            <w:ind w:left="1163"/>
            <w:rPr>
              <w:bCs/>
              <w:iCs/>
              <w:szCs w:val="22"/>
            </w:rPr>
          </w:pPr>
          <w:r>
            <w:rPr>
              <w:b/>
              <w:bCs/>
              <w:iCs/>
              <w:szCs w:val="22"/>
            </w:rPr>
            <w:t>Chapter2</w:t>
          </w:r>
          <w:r>
            <w:rPr>
              <w:b/>
              <w:bCs/>
              <w:iCs/>
              <w:szCs w:val="22"/>
            </w:rPr>
            <w:tab/>
          </w:r>
          <w:r>
            <w:rPr>
              <w:bCs/>
              <w:iCs/>
              <w:szCs w:val="22"/>
            </w:rPr>
            <w:t>REQUIREMENTS</w:t>
          </w:r>
          <w:r>
            <w:rPr>
              <w:bCs/>
              <w:iCs/>
              <w:spacing w:val="-3"/>
              <w:szCs w:val="22"/>
            </w:rPr>
            <w:t xml:space="preserve"> </w:t>
          </w:r>
          <w:r>
            <w:rPr>
              <w:bCs/>
              <w:iCs/>
              <w:szCs w:val="22"/>
            </w:rPr>
            <w:t>SPECIFICATION                                    8</w:t>
          </w:r>
        </w:p>
        <w:p w14:paraId="0D886B2E" w14:textId="77777777" w:rsidR="003D42A0" w:rsidRDefault="001C01DA">
          <w:pPr>
            <w:widowControl w:val="0"/>
            <w:numPr>
              <w:ilvl w:val="1"/>
              <w:numId w:val="2"/>
            </w:numPr>
            <w:tabs>
              <w:tab w:val="left" w:pos="2926"/>
              <w:tab w:val="right" w:leader="dot" w:pos="8606"/>
            </w:tabs>
            <w:autoSpaceDE w:val="0"/>
            <w:autoSpaceDN w:val="0"/>
            <w:spacing w:before="185"/>
          </w:pPr>
          <w:r>
            <w:t>Software and Hardware</w:t>
          </w:r>
          <w:r>
            <w:rPr>
              <w:spacing w:val="-4"/>
            </w:rPr>
            <w:t xml:space="preserve"> </w:t>
          </w:r>
          <w:r>
            <w:t>Requirements                               8</w:t>
          </w:r>
        </w:p>
        <w:p w14:paraId="45846B59" w14:textId="77777777" w:rsidR="003D42A0" w:rsidRDefault="001C01DA">
          <w:pPr>
            <w:widowControl w:val="0"/>
            <w:numPr>
              <w:ilvl w:val="1"/>
              <w:numId w:val="2"/>
            </w:numPr>
            <w:tabs>
              <w:tab w:val="left" w:pos="2926"/>
              <w:tab w:val="right" w:leader="dot" w:pos="8625"/>
            </w:tabs>
            <w:autoSpaceDE w:val="0"/>
            <w:autoSpaceDN w:val="0"/>
            <w:spacing w:before="180" w:line="360" w:lineRule="auto"/>
          </w:pPr>
          <w:r>
            <w:t>About Android Studio                                                        8</w:t>
          </w:r>
        </w:p>
        <w:p w14:paraId="0417128C" w14:textId="77777777" w:rsidR="003D42A0" w:rsidRDefault="001C01DA">
          <w:pPr>
            <w:widowControl w:val="0"/>
            <w:autoSpaceDE w:val="0"/>
            <w:autoSpaceDN w:val="0"/>
            <w:spacing w:line="360" w:lineRule="auto"/>
            <w:rPr>
              <w:sz w:val="22"/>
              <w:szCs w:val="22"/>
            </w:rPr>
          </w:pPr>
          <w:r>
            <w:rPr>
              <w:sz w:val="22"/>
              <w:szCs w:val="22"/>
            </w:rPr>
            <w:t xml:space="preserve">                                              3.3  Programming Languages used in Android development</w:t>
          </w:r>
          <w:r>
            <w:rPr>
              <w:sz w:val="22"/>
              <w:szCs w:val="22"/>
            </w:rPr>
            <w:tab/>
            <w:t xml:space="preserve">         </w:t>
          </w:r>
        </w:p>
        <w:p w14:paraId="042F36D7" w14:textId="77777777" w:rsidR="003D42A0" w:rsidRDefault="003D42A0">
          <w:pPr>
            <w:widowControl w:val="0"/>
            <w:autoSpaceDE w:val="0"/>
            <w:autoSpaceDN w:val="0"/>
            <w:rPr>
              <w:sz w:val="22"/>
              <w:szCs w:val="22"/>
            </w:rPr>
          </w:pPr>
        </w:p>
        <w:p w14:paraId="22578F81" w14:textId="77777777" w:rsidR="003D42A0" w:rsidRDefault="001C01DA">
          <w:pPr>
            <w:widowControl w:val="0"/>
            <w:tabs>
              <w:tab w:val="left" w:pos="2613"/>
              <w:tab w:val="right" w:leader="dot" w:pos="8630"/>
            </w:tabs>
            <w:autoSpaceDE w:val="0"/>
            <w:autoSpaceDN w:val="0"/>
            <w:spacing w:before="204"/>
            <w:ind w:left="1163"/>
            <w:rPr>
              <w:bCs/>
              <w:iCs/>
              <w:szCs w:val="22"/>
            </w:rPr>
          </w:pPr>
          <w:r>
            <w:rPr>
              <w:b/>
              <w:bCs/>
              <w:iCs/>
              <w:szCs w:val="22"/>
            </w:rPr>
            <w:t>Chapter3</w:t>
          </w:r>
          <w:r>
            <w:rPr>
              <w:b/>
              <w:bCs/>
              <w:iCs/>
              <w:szCs w:val="22"/>
            </w:rPr>
            <w:tab/>
          </w:r>
          <w:r>
            <w:rPr>
              <w:bCs/>
              <w:iCs/>
              <w:szCs w:val="22"/>
            </w:rPr>
            <w:t>SOFTWARE</w:t>
          </w:r>
          <w:r>
            <w:rPr>
              <w:bCs/>
              <w:iCs/>
              <w:spacing w:val="4"/>
              <w:szCs w:val="22"/>
            </w:rPr>
            <w:t xml:space="preserve"> </w:t>
          </w:r>
          <w:r>
            <w:rPr>
              <w:bCs/>
              <w:iCs/>
              <w:szCs w:val="22"/>
            </w:rPr>
            <w:t>DESIGN                                                            9</w:t>
          </w:r>
        </w:p>
        <w:p w14:paraId="14290096" w14:textId="77777777" w:rsidR="003D42A0" w:rsidRDefault="001C01DA" w:rsidP="00175ECC">
          <w:pPr>
            <w:widowControl w:val="0"/>
            <w:numPr>
              <w:ilvl w:val="1"/>
              <w:numId w:val="3"/>
            </w:numPr>
            <w:tabs>
              <w:tab w:val="left" w:pos="2926"/>
              <w:tab w:val="right" w:leader="dot" w:pos="8663"/>
            </w:tabs>
            <w:autoSpaceDE w:val="0"/>
            <w:autoSpaceDN w:val="0"/>
            <w:spacing w:before="180"/>
            <w:rPr>
              <w:sz w:val="22"/>
              <w:szCs w:val="22"/>
            </w:rPr>
          </w:pPr>
          <w:r>
            <w:rPr>
              <w:sz w:val="22"/>
              <w:szCs w:val="22"/>
            </w:rPr>
            <w:t>Design</w:t>
          </w:r>
        </w:p>
        <w:p w14:paraId="0408413A" w14:textId="77777777" w:rsidR="003D42A0" w:rsidRDefault="001C01DA" w:rsidP="00175ECC">
          <w:pPr>
            <w:widowControl w:val="0"/>
            <w:tabs>
              <w:tab w:val="left" w:pos="2926"/>
              <w:tab w:val="right" w:leader="dot" w:pos="8663"/>
            </w:tabs>
            <w:autoSpaceDE w:val="0"/>
            <w:autoSpaceDN w:val="0"/>
            <w:spacing w:before="180" w:line="360" w:lineRule="auto"/>
            <w:ind w:left="2502"/>
            <w:rPr>
              <w:sz w:val="22"/>
              <w:szCs w:val="22"/>
            </w:rPr>
          </w:pPr>
          <w:r>
            <w:rPr>
              <w:sz w:val="22"/>
              <w:szCs w:val="22"/>
            </w:rPr>
            <w:t>4.1.1</w:t>
          </w:r>
          <w:hyperlink w:anchor="_bookmark4" w:history="1">
            <w:r>
              <w:rPr>
                <w:sz w:val="22"/>
                <w:szCs w:val="22"/>
              </w:rPr>
              <w:t>User</w:t>
            </w:r>
            <w:r>
              <w:rPr>
                <w:spacing w:val="3"/>
                <w:sz w:val="22"/>
                <w:szCs w:val="22"/>
              </w:rPr>
              <w:t xml:space="preserve"> </w:t>
            </w:r>
            <w:r>
              <w:rPr>
                <w:sz w:val="22"/>
                <w:szCs w:val="22"/>
              </w:rPr>
              <w:t>interface                                                                               9</w:t>
            </w:r>
          </w:hyperlink>
        </w:p>
        <w:p w14:paraId="4BBB1387" w14:textId="6AE4D78B" w:rsidR="003D42A0" w:rsidRDefault="001C01DA" w:rsidP="00175ECC">
          <w:pPr>
            <w:widowControl w:val="0"/>
            <w:tabs>
              <w:tab w:val="left" w:pos="2926"/>
              <w:tab w:val="right" w:leader="dot" w:pos="8730"/>
            </w:tabs>
            <w:autoSpaceDE w:val="0"/>
            <w:autoSpaceDN w:val="0"/>
            <w:spacing w:before="41" w:line="360" w:lineRule="auto"/>
            <w:ind w:leftChars="1137" w:left="8779" w:hangingChars="2750" w:hanging="6050"/>
            <w:rPr>
              <w:sz w:val="22"/>
              <w:szCs w:val="22"/>
            </w:rPr>
          </w:pPr>
          <w:r>
            <w:rPr>
              <w:sz w:val="22"/>
              <w:szCs w:val="22"/>
            </w:rPr>
            <w:t>4.1.2</w:t>
          </w:r>
          <w:hyperlink w:anchor="_bookmark5" w:history="1">
            <w:r>
              <w:rPr>
                <w:sz w:val="22"/>
                <w:szCs w:val="22"/>
              </w:rPr>
              <w:t>Layout</w:t>
            </w:r>
            <w:r>
              <w:rPr>
                <w:spacing w:val="2"/>
                <w:sz w:val="22"/>
                <w:szCs w:val="22"/>
              </w:rPr>
              <w:t xml:space="preserve"> </w:t>
            </w:r>
            <w:r>
              <w:rPr>
                <w:sz w:val="22"/>
                <w:szCs w:val="22"/>
              </w:rPr>
              <w:t>editor                                                                           10</w:t>
            </w:r>
          </w:hyperlink>
        </w:p>
        <w:p w14:paraId="62E90A7E" w14:textId="77777777" w:rsidR="003D42A0" w:rsidRDefault="001C01DA">
          <w:pPr>
            <w:widowControl w:val="0"/>
            <w:tabs>
              <w:tab w:val="left" w:pos="2926"/>
              <w:tab w:val="right" w:leader="dot" w:pos="8730"/>
            </w:tabs>
            <w:autoSpaceDE w:val="0"/>
            <w:autoSpaceDN w:val="0"/>
            <w:spacing w:before="41" w:line="360" w:lineRule="auto"/>
            <w:ind w:left="2502"/>
            <w:rPr>
              <w:sz w:val="22"/>
              <w:szCs w:val="22"/>
            </w:rPr>
          </w:pPr>
          <w:r>
            <w:rPr>
              <w:sz w:val="22"/>
              <w:szCs w:val="22"/>
            </w:rPr>
            <w:t xml:space="preserve">4.1.3 </w:t>
          </w:r>
          <w:hyperlink w:anchor="_bookmark6" w:history="1">
            <w:r>
              <w:rPr>
                <w:sz w:val="22"/>
                <w:szCs w:val="22"/>
              </w:rPr>
              <w:t>Add</w:t>
            </w:r>
            <w:r>
              <w:rPr>
                <w:spacing w:val="-3"/>
                <w:sz w:val="22"/>
                <w:szCs w:val="22"/>
              </w:rPr>
              <w:t xml:space="preserve"> </w:t>
            </w:r>
            <w:r>
              <w:rPr>
                <w:sz w:val="22"/>
                <w:szCs w:val="22"/>
              </w:rPr>
              <w:t>a</w:t>
            </w:r>
            <w:r>
              <w:rPr>
                <w:spacing w:val="-4"/>
                <w:sz w:val="22"/>
                <w:szCs w:val="22"/>
              </w:rPr>
              <w:t xml:space="preserve"> </w:t>
            </w:r>
            <w:r>
              <w:rPr>
                <w:sz w:val="22"/>
                <w:szCs w:val="22"/>
              </w:rPr>
              <w:t>textbox                                                                             11</w:t>
            </w:r>
          </w:hyperlink>
        </w:p>
        <w:p w14:paraId="2144658F" w14:textId="77777777" w:rsidR="003D42A0" w:rsidRDefault="001C01DA">
          <w:pPr>
            <w:widowControl w:val="0"/>
            <w:tabs>
              <w:tab w:val="left" w:pos="2926"/>
              <w:tab w:val="right" w:leader="dot" w:pos="8740"/>
            </w:tabs>
            <w:autoSpaceDE w:val="0"/>
            <w:autoSpaceDN w:val="0"/>
            <w:spacing w:before="41" w:line="360" w:lineRule="auto"/>
            <w:ind w:left="2502"/>
            <w:rPr>
              <w:sz w:val="22"/>
              <w:szCs w:val="22"/>
            </w:rPr>
          </w:pPr>
          <w:r>
            <w:rPr>
              <w:sz w:val="22"/>
              <w:szCs w:val="22"/>
            </w:rPr>
            <w:t xml:space="preserve">4.1.4 </w:t>
          </w:r>
          <w:hyperlink w:anchor="_bookmark7" w:history="1">
            <w:r>
              <w:rPr>
                <w:sz w:val="22"/>
                <w:szCs w:val="22"/>
              </w:rPr>
              <w:t>Add</w:t>
            </w:r>
            <w:r>
              <w:rPr>
                <w:spacing w:val="-3"/>
                <w:sz w:val="22"/>
                <w:szCs w:val="22"/>
              </w:rPr>
              <w:t xml:space="preserve"> </w:t>
            </w:r>
            <w:r>
              <w:rPr>
                <w:sz w:val="22"/>
                <w:szCs w:val="22"/>
              </w:rPr>
              <w:t>a</w:t>
            </w:r>
            <w:r>
              <w:rPr>
                <w:spacing w:val="-4"/>
                <w:sz w:val="22"/>
                <w:szCs w:val="22"/>
              </w:rPr>
              <w:t xml:space="preserve"> </w:t>
            </w:r>
            <w:r>
              <w:rPr>
                <w:sz w:val="22"/>
                <w:szCs w:val="22"/>
              </w:rPr>
              <w:t>button                                                                               11</w:t>
            </w:r>
          </w:hyperlink>
        </w:p>
        <w:p w14:paraId="57F8D3FF" w14:textId="77777777" w:rsidR="003D42A0" w:rsidRDefault="001C01DA">
          <w:pPr>
            <w:widowControl w:val="0"/>
            <w:tabs>
              <w:tab w:val="left" w:pos="2926"/>
              <w:tab w:val="right" w:leader="dot" w:pos="8721"/>
            </w:tabs>
            <w:autoSpaceDE w:val="0"/>
            <w:autoSpaceDN w:val="0"/>
            <w:spacing w:before="41" w:line="360" w:lineRule="auto"/>
            <w:ind w:left="2502"/>
            <w:rPr>
              <w:sz w:val="22"/>
              <w:szCs w:val="22"/>
            </w:rPr>
          </w:pPr>
          <w:r>
            <w:rPr>
              <w:sz w:val="22"/>
              <w:szCs w:val="22"/>
            </w:rPr>
            <w:t xml:space="preserve">4.1.5 </w:t>
          </w:r>
          <w:hyperlink w:anchor="_bookmark8" w:history="1">
            <w:r>
              <w:rPr>
                <w:sz w:val="22"/>
                <w:szCs w:val="22"/>
              </w:rPr>
              <w:t>Change</w:t>
            </w:r>
            <w:r>
              <w:rPr>
                <w:spacing w:val="-4"/>
                <w:sz w:val="22"/>
                <w:szCs w:val="22"/>
              </w:rPr>
              <w:t xml:space="preserve"> </w:t>
            </w:r>
            <w:r>
              <w:rPr>
                <w:sz w:val="22"/>
                <w:szCs w:val="22"/>
              </w:rPr>
              <w:t>UI</w:t>
            </w:r>
            <w:r>
              <w:rPr>
                <w:spacing w:val="-1"/>
                <w:sz w:val="22"/>
                <w:szCs w:val="22"/>
              </w:rPr>
              <w:t xml:space="preserve"> </w:t>
            </w:r>
            <w:r>
              <w:rPr>
                <w:sz w:val="22"/>
                <w:szCs w:val="22"/>
              </w:rPr>
              <w:t>string                                                                        12</w:t>
            </w:r>
          </w:hyperlink>
        </w:p>
        <w:p w14:paraId="7FE9CE8D" w14:textId="77777777" w:rsidR="003D42A0" w:rsidRDefault="001C01DA">
          <w:pPr>
            <w:widowControl w:val="0"/>
            <w:autoSpaceDE w:val="0"/>
            <w:autoSpaceDN w:val="0"/>
            <w:spacing w:line="360" w:lineRule="auto"/>
            <w:rPr>
              <w:sz w:val="22"/>
              <w:szCs w:val="22"/>
            </w:rPr>
          </w:pPr>
          <w:r>
            <w:rPr>
              <w:sz w:val="22"/>
              <w:szCs w:val="22"/>
            </w:rPr>
            <w:tab/>
          </w:r>
          <w:r>
            <w:rPr>
              <w:sz w:val="22"/>
              <w:szCs w:val="22"/>
            </w:rPr>
            <w:tab/>
          </w:r>
          <w:r>
            <w:rPr>
              <w:sz w:val="22"/>
              <w:szCs w:val="22"/>
            </w:rPr>
            <w:tab/>
            <w:t xml:space="preserve">      4.2 Implementation                      </w:t>
          </w:r>
          <w:r>
            <w:rPr>
              <w:sz w:val="22"/>
              <w:szCs w:val="22"/>
            </w:rPr>
            <w:tab/>
          </w:r>
          <w:r>
            <w:rPr>
              <w:sz w:val="22"/>
              <w:szCs w:val="22"/>
            </w:rPr>
            <w:tab/>
          </w:r>
          <w:r>
            <w:rPr>
              <w:sz w:val="22"/>
              <w:szCs w:val="22"/>
            </w:rPr>
            <w:tab/>
            <w:t xml:space="preserve">                                              </w:t>
          </w:r>
          <w:r>
            <w:rPr>
              <w:sz w:val="22"/>
              <w:szCs w:val="22"/>
            </w:rPr>
            <w:tab/>
          </w:r>
          <w:r>
            <w:rPr>
              <w:sz w:val="22"/>
              <w:szCs w:val="22"/>
            </w:rPr>
            <w:tab/>
          </w:r>
          <w:r>
            <w:rPr>
              <w:sz w:val="22"/>
              <w:szCs w:val="22"/>
            </w:rPr>
            <w:tab/>
            <w:t xml:space="preserve">      4.2.1 Flow diagram                                               </w:t>
          </w:r>
        </w:p>
        <w:p w14:paraId="47A5ED29" w14:textId="77777777" w:rsidR="003D42A0" w:rsidRDefault="001C01DA">
          <w:pPr>
            <w:widowControl w:val="0"/>
            <w:autoSpaceDE w:val="0"/>
            <w:autoSpaceDN w:val="0"/>
            <w:spacing w:line="360" w:lineRule="auto"/>
            <w:ind w:left="1810" w:firstLine="350"/>
            <w:rPr>
              <w:sz w:val="22"/>
              <w:szCs w:val="22"/>
            </w:rPr>
          </w:pPr>
          <w:r>
            <w:rPr>
              <w:sz w:val="22"/>
              <w:szCs w:val="22"/>
            </w:rPr>
            <w:t xml:space="preserve">      4.2.2   Function Used in Java</w:t>
          </w:r>
        </w:p>
        <w:p w14:paraId="43881423" w14:textId="77777777" w:rsidR="003D42A0" w:rsidRDefault="001C01DA">
          <w:pPr>
            <w:widowControl w:val="0"/>
            <w:autoSpaceDE w:val="0"/>
            <w:autoSpaceDN w:val="0"/>
            <w:spacing w:line="360" w:lineRule="auto"/>
            <w:ind w:left="1440" w:firstLine="720"/>
            <w:rPr>
              <w:sz w:val="22"/>
              <w:szCs w:val="22"/>
            </w:rPr>
          </w:pPr>
          <w:r>
            <w:rPr>
              <w:sz w:val="22"/>
              <w:szCs w:val="22"/>
            </w:rPr>
            <w:t xml:space="preserve">      4.2.3  Source Code</w:t>
          </w:r>
        </w:p>
        <w:p w14:paraId="56795F2D" w14:textId="77777777" w:rsidR="003D42A0" w:rsidRDefault="001C01DA">
          <w:pPr>
            <w:widowControl w:val="0"/>
            <w:tabs>
              <w:tab w:val="left" w:pos="2411"/>
              <w:tab w:val="right" w:leader="dot" w:pos="8711"/>
            </w:tabs>
            <w:autoSpaceDE w:val="0"/>
            <w:autoSpaceDN w:val="0"/>
            <w:spacing w:before="180"/>
            <w:ind w:left="1076"/>
            <w:rPr>
              <w:bCs/>
              <w:iCs/>
              <w:szCs w:val="22"/>
            </w:rPr>
          </w:pPr>
          <w:r>
            <w:rPr>
              <w:b/>
              <w:bCs/>
              <w:iCs/>
              <w:szCs w:val="22"/>
            </w:rPr>
            <w:t>Chapter4</w:t>
          </w:r>
          <w:r>
            <w:rPr>
              <w:b/>
              <w:bCs/>
              <w:iCs/>
              <w:szCs w:val="22"/>
            </w:rPr>
            <w:tab/>
            <w:t xml:space="preserve"> </w:t>
          </w:r>
          <w:r>
            <w:rPr>
              <w:bCs/>
              <w:iCs/>
              <w:szCs w:val="22"/>
            </w:rPr>
            <w:t>SNAP</w:t>
          </w:r>
          <w:r>
            <w:rPr>
              <w:bCs/>
              <w:iCs/>
              <w:spacing w:val="-3"/>
              <w:szCs w:val="22"/>
            </w:rPr>
            <w:t xml:space="preserve"> </w:t>
          </w:r>
          <w:r>
            <w:rPr>
              <w:bCs/>
              <w:iCs/>
              <w:szCs w:val="22"/>
            </w:rPr>
            <w:t>SHOTS                                                                            17</w:t>
          </w:r>
        </w:p>
        <w:p w14:paraId="094520BC" w14:textId="77777777" w:rsidR="003D42A0" w:rsidRDefault="001C01DA">
          <w:pPr>
            <w:widowControl w:val="0"/>
            <w:tabs>
              <w:tab w:val="left" w:pos="2454"/>
              <w:tab w:val="right" w:leader="dot" w:pos="8726"/>
            </w:tabs>
            <w:autoSpaceDE w:val="0"/>
            <w:autoSpaceDN w:val="0"/>
            <w:spacing w:before="185"/>
            <w:ind w:left="1062"/>
            <w:rPr>
              <w:bCs/>
              <w:iCs/>
              <w:szCs w:val="22"/>
            </w:rPr>
          </w:pPr>
          <w:r>
            <w:rPr>
              <w:b/>
              <w:bCs/>
              <w:iCs/>
              <w:szCs w:val="22"/>
            </w:rPr>
            <w:t>Chapter5</w:t>
          </w:r>
          <w:r>
            <w:rPr>
              <w:b/>
              <w:bCs/>
              <w:iCs/>
              <w:szCs w:val="22"/>
            </w:rPr>
            <w:tab/>
          </w:r>
          <w:r>
            <w:rPr>
              <w:bCs/>
              <w:iCs/>
              <w:szCs w:val="22"/>
            </w:rPr>
            <w:t>CONCLUSION AND</w:t>
          </w:r>
          <w:r>
            <w:rPr>
              <w:bCs/>
              <w:iCs/>
              <w:spacing w:val="3"/>
              <w:szCs w:val="22"/>
            </w:rPr>
            <w:t xml:space="preserve"> </w:t>
          </w:r>
          <w:r>
            <w:rPr>
              <w:bCs/>
              <w:iCs/>
              <w:szCs w:val="22"/>
            </w:rPr>
            <w:t>FUTURE SCOPE                                   20</w:t>
          </w:r>
        </w:p>
        <w:p w14:paraId="3C05888A" w14:textId="77777777" w:rsidR="003D42A0" w:rsidRDefault="001C01DA">
          <w:pPr>
            <w:widowControl w:val="0"/>
            <w:tabs>
              <w:tab w:val="left" w:pos="2498"/>
              <w:tab w:val="right" w:leader="dot" w:pos="8692"/>
            </w:tabs>
            <w:autoSpaceDE w:val="0"/>
            <w:autoSpaceDN w:val="0"/>
            <w:spacing w:before="185"/>
            <w:ind w:left="1048"/>
            <w:rPr>
              <w:bCs/>
              <w:iCs/>
              <w:szCs w:val="22"/>
            </w:rPr>
          </w:pPr>
          <w:r>
            <w:rPr>
              <w:b/>
              <w:bCs/>
              <w:iCs/>
              <w:szCs w:val="22"/>
            </w:rPr>
            <w:t xml:space="preserve">Chapter8       </w:t>
          </w:r>
          <w:r>
            <w:rPr>
              <w:bCs/>
              <w:iCs/>
              <w:szCs w:val="22"/>
            </w:rPr>
            <w:t>BIBILIOGRAPHY                                                                      21</w:t>
          </w:r>
        </w:p>
        <w:p w14:paraId="3B53F179" w14:textId="77777777" w:rsidR="003D42A0" w:rsidRDefault="00000000">
          <w:pPr>
            <w:widowControl w:val="0"/>
            <w:tabs>
              <w:tab w:val="right" w:leader="dot" w:pos="8716"/>
            </w:tabs>
            <w:autoSpaceDE w:val="0"/>
            <w:autoSpaceDN w:val="0"/>
            <w:spacing w:before="166"/>
            <w:ind w:left="2546"/>
          </w:pPr>
          <w:hyperlink w:anchor="_bookmark12" w:history="1">
            <w:r w:rsidR="00175ECC">
              <w:t>8.1</w:t>
            </w:r>
            <w:r w:rsidR="00175ECC">
              <w:rPr>
                <w:spacing w:val="1"/>
              </w:rPr>
              <w:t xml:space="preserve"> </w:t>
            </w:r>
            <w:r w:rsidR="00175ECC">
              <w:t>References                                                                            2</w:t>
            </w:r>
          </w:hyperlink>
          <w:r w:rsidR="00175ECC">
            <w:t>1</w:t>
          </w:r>
        </w:p>
      </w:sdtContent>
    </w:sdt>
    <w:p w14:paraId="1E63728B" w14:textId="77777777" w:rsidR="003D42A0" w:rsidRDefault="003D42A0">
      <w:pPr>
        <w:widowControl w:val="0"/>
        <w:autoSpaceDE w:val="0"/>
        <w:autoSpaceDN w:val="0"/>
        <w:rPr>
          <w:sz w:val="22"/>
          <w:szCs w:val="22"/>
        </w:rPr>
        <w:sectPr w:rsidR="003D42A0" w:rsidSect="002734CE">
          <w:footerReference w:type="default" r:id="rId15"/>
          <w:pgSz w:w="11930" w:h="16870"/>
          <w:pgMar w:top="1440" w:right="1440" w:bottom="1797" w:left="1440" w:header="726" w:footer="1349" w:gutter="0"/>
          <w:cols w:space="720"/>
        </w:sectPr>
      </w:pPr>
    </w:p>
    <w:p w14:paraId="682E1230" w14:textId="77777777" w:rsidR="003D42A0" w:rsidRDefault="001C01DA" w:rsidP="00073216">
      <w:pPr>
        <w:widowControl w:val="0"/>
        <w:autoSpaceDE w:val="0"/>
        <w:autoSpaceDN w:val="0"/>
        <w:spacing w:before="169"/>
        <w:ind w:right="3611"/>
        <w:jc w:val="right"/>
        <w:rPr>
          <w:b/>
          <w:sz w:val="36"/>
          <w:szCs w:val="22"/>
        </w:rPr>
      </w:pPr>
      <w:r>
        <w:rPr>
          <w:b/>
          <w:sz w:val="36"/>
          <w:szCs w:val="22"/>
        </w:rPr>
        <w:lastRenderedPageBreak/>
        <w:t>LIST</w:t>
      </w:r>
      <w:r>
        <w:rPr>
          <w:b/>
          <w:spacing w:val="-1"/>
          <w:sz w:val="36"/>
          <w:szCs w:val="22"/>
        </w:rPr>
        <w:t xml:space="preserve"> </w:t>
      </w:r>
      <w:r>
        <w:rPr>
          <w:b/>
          <w:sz w:val="36"/>
          <w:szCs w:val="22"/>
        </w:rPr>
        <w:t>OF</w:t>
      </w:r>
      <w:r>
        <w:rPr>
          <w:b/>
          <w:spacing w:val="-1"/>
          <w:sz w:val="36"/>
          <w:szCs w:val="22"/>
        </w:rPr>
        <w:t xml:space="preserve"> </w:t>
      </w:r>
      <w:r>
        <w:rPr>
          <w:b/>
          <w:sz w:val="36"/>
          <w:szCs w:val="22"/>
        </w:rPr>
        <w:t>FIGURES</w:t>
      </w:r>
    </w:p>
    <w:p w14:paraId="4A7CB785" w14:textId="77777777" w:rsidR="003D42A0" w:rsidRDefault="003D42A0" w:rsidP="00073216">
      <w:pPr>
        <w:widowControl w:val="0"/>
        <w:autoSpaceDE w:val="0"/>
        <w:autoSpaceDN w:val="0"/>
        <w:jc w:val="right"/>
        <w:rPr>
          <w:b/>
          <w:sz w:val="20"/>
        </w:rPr>
      </w:pPr>
    </w:p>
    <w:p w14:paraId="2D993B5D" w14:textId="77777777" w:rsidR="003D42A0" w:rsidRDefault="003D42A0">
      <w:pPr>
        <w:widowControl w:val="0"/>
        <w:autoSpaceDE w:val="0"/>
        <w:autoSpaceDN w:val="0"/>
        <w:spacing w:before="7" w:after="1"/>
        <w:rPr>
          <w:b/>
          <w:sz w:val="17"/>
        </w:rPr>
      </w:pPr>
    </w:p>
    <w:tbl>
      <w:tblPr>
        <w:tblW w:w="0" w:type="auto"/>
        <w:tblInd w:w="466" w:type="dxa"/>
        <w:tblLayout w:type="fixed"/>
        <w:tblCellMar>
          <w:left w:w="0" w:type="dxa"/>
          <w:right w:w="0" w:type="dxa"/>
        </w:tblCellMar>
        <w:tblLook w:val="04A0" w:firstRow="1" w:lastRow="0" w:firstColumn="1" w:lastColumn="0" w:noHBand="0" w:noVBand="1"/>
      </w:tblPr>
      <w:tblGrid>
        <w:gridCol w:w="1693"/>
        <w:gridCol w:w="4234"/>
        <w:gridCol w:w="2511"/>
      </w:tblGrid>
      <w:tr w:rsidR="00090AA2" w14:paraId="0C21BBFB" w14:textId="77777777" w:rsidTr="00CE07E6">
        <w:trPr>
          <w:trHeight w:val="375"/>
        </w:trPr>
        <w:tc>
          <w:tcPr>
            <w:tcW w:w="1693" w:type="dxa"/>
          </w:tcPr>
          <w:p w14:paraId="6A8734A7" w14:textId="77777777" w:rsidR="003D42A0" w:rsidRDefault="001C01DA" w:rsidP="00073216">
            <w:pPr>
              <w:widowControl w:val="0"/>
              <w:autoSpaceDE w:val="0"/>
              <w:autoSpaceDN w:val="0"/>
              <w:spacing w:line="480" w:lineRule="auto"/>
              <w:rPr>
                <w:b/>
                <w:sz w:val="28"/>
                <w:szCs w:val="22"/>
              </w:rPr>
            </w:pPr>
            <w:r>
              <w:rPr>
                <w:b/>
                <w:sz w:val="28"/>
                <w:szCs w:val="22"/>
              </w:rPr>
              <w:t>Figure</w:t>
            </w:r>
            <w:r>
              <w:rPr>
                <w:b/>
                <w:spacing w:val="-4"/>
                <w:sz w:val="28"/>
                <w:szCs w:val="22"/>
              </w:rPr>
              <w:t xml:space="preserve"> </w:t>
            </w:r>
            <w:r w:rsidR="00073216">
              <w:rPr>
                <w:b/>
                <w:sz w:val="28"/>
                <w:szCs w:val="22"/>
              </w:rPr>
              <w:t>No</w:t>
            </w:r>
            <w:r>
              <w:rPr>
                <w:b/>
                <w:sz w:val="28"/>
                <w:szCs w:val="22"/>
              </w:rPr>
              <w:t>.</w:t>
            </w:r>
          </w:p>
        </w:tc>
        <w:tc>
          <w:tcPr>
            <w:tcW w:w="4234" w:type="dxa"/>
          </w:tcPr>
          <w:p w14:paraId="5FFBCAA6" w14:textId="77777777" w:rsidR="003D42A0" w:rsidRDefault="001C01DA" w:rsidP="00073216">
            <w:pPr>
              <w:widowControl w:val="0"/>
              <w:autoSpaceDE w:val="0"/>
              <w:autoSpaceDN w:val="0"/>
              <w:spacing w:line="480" w:lineRule="auto"/>
              <w:ind w:left="50"/>
              <w:jc w:val="center"/>
              <w:rPr>
                <w:b/>
                <w:sz w:val="28"/>
                <w:szCs w:val="22"/>
              </w:rPr>
            </w:pPr>
            <w:r>
              <w:rPr>
                <w:b/>
                <w:sz w:val="28"/>
                <w:szCs w:val="22"/>
              </w:rPr>
              <w:t>Figure</w:t>
            </w:r>
            <w:r>
              <w:rPr>
                <w:b/>
                <w:spacing w:val="-3"/>
                <w:sz w:val="28"/>
                <w:szCs w:val="22"/>
              </w:rPr>
              <w:t xml:space="preserve"> </w:t>
            </w:r>
            <w:r>
              <w:rPr>
                <w:b/>
                <w:sz w:val="28"/>
                <w:szCs w:val="22"/>
              </w:rPr>
              <w:t>Name</w:t>
            </w:r>
          </w:p>
        </w:tc>
        <w:tc>
          <w:tcPr>
            <w:tcW w:w="2511" w:type="dxa"/>
          </w:tcPr>
          <w:p w14:paraId="599A364B" w14:textId="77777777" w:rsidR="003D42A0" w:rsidRDefault="001C01DA" w:rsidP="00073216">
            <w:pPr>
              <w:widowControl w:val="0"/>
              <w:autoSpaceDE w:val="0"/>
              <w:autoSpaceDN w:val="0"/>
              <w:spacing w:line="480" w:lineRule="auto"/>
              <w:ind w:left="1129"/>
              <w:rPr>
                <w:b/>
                <w:sz w:val="28"/>
                <w:szCs w:val="22"/>
              </w:rPr>
            </w:pPr>
            <w:r>
              <w:rPr>
                <w:b/>
                <w:sz w:val="28"/>
                <w:szCs w:val="22"/>
              </w:rPr>
              <w:t>Page No.</w:t>
            </w:r>
          </w:p>
        </w:tc>
      </w:tr>
      <w:tr w:rsidR="00090AA2" w14:paraId="3742659B" w14:textId="77777777" w:rsidTr="00CE07E6">
        <w:trPr>
          <w:trHeight w:val="468"/>
        </w:trPr>
        <w:tc>
          <w:tcPr>
            <w:tcW w:w="1693" w:type="dxa"/>
          </w:tcPr>
          <w:p w14:paraId="053552C5" w14:textId="77777777" w:rsidR="003D42A0" w:rsidRDefault="001C01DA" w:rsidP="00073216">
            <w:pPr>
              <w:widowControl w:val="0"/>
              <w:autoSpaceDE w:val="0"/>
              <w:autoSpaceDN w:val="0"/>
              <w:spacing w:before="56" w:line="480" w:lineRule="auto"/>
              <w:ind w:left="50"/>
              <w:rPr>
                <w:szCs w:val="22"/>
              </w:rPr>
            </w:pPr>
            <w:r>
              <w:rPr>
                <w:szCs w:val="22"/>
              </w:rPr>
              <w:t>1</w:t>
            </w:r>
          </w:p>
        </w:tc>
        <w:tc>
          <w:tcPr>
            <w:tcW w:w="4234" w:type="dxa"/>
          </w:tcPr>
          <w:p w14:paraId="69B50716" w14:textId="77777777" w:rsidR="003D42A0" w:rsidRDefault="001C01DA" w:rsidP="00073216">
            <w:pPr>
              <w:widowControl w:val="0"/>
              <w:autoSpaceDE w:val="0"/>
              <w:autoSpaceDN w:val="0"/>
              <w:spacing w:before="56" w:line="480" w:lineRule="auto"/>
              <w:ind w:left="162"/>
              <w:rPr>
                <w:szCs w:val="22"/>
              </w:rPr>
            </w:pPr>
            <w:r>
              <w:rPr>
                <w:szCs w:val="22"/>
              </w:rPr>
              <w:t>Android</w:t>
            </w:r>
            <w:r>
              <w:rPr>
                <w:spacing w:val="1"/>
                <w:szCs w:val="22"/>
              </w:rPr>
              <w:t xml:space="preserve"> </w:t>
            </w:r>
            <w:r>
              <w:rPr>
                <w:szCs w:val="22"/>
              </w:rPr>
              <w:t>Devices</w:t>
            </w:r>
          </w:p>
        </w:tc>
        <w:tc>
          <w:tcPr>
            <w:tcW w:w="2511" w:type="dxa"/>
          </w:tcPr>
          <w:p w14:paraId="60DDC7AF" w14:textId="77777777" w:rsidR="003D42A0" w:rsidRDefault="001C01DA" w:rsidP="00073216">
            <w:pPr>
              <w:widowControl w:val="0"/>
              <w:autoSpaceDE w:val="0"/>
              <w:autoSpaceDN w:val="0"/>
              <w:spacing w:before="56" w:line="480" w:lineRule="auto"/>
              <w:ind w:left="491"/>
              <w:jc w:val="center"/>
              <w:rPr>
                <w:szCs w:val="22"/>
              </w:rPr>
            </w:pPr>
            <w:r>
              <w:rPr>
                <w:szCs w:val="22"/>
              </w:rPr>
              <w:t>3</w:t>
            </w:r>
          </w:p>
        </w:tc>
      </w:tr>
      <w:tr w:rsidR="00090AA2" w14:paraId="6010CCA9" w14:textId="77777777" w:rsidTr="00CE07E6">
        <w:trPr>
          <w:trHeight w:val="607"/>
        </w:trPr>
        <w:tc>
          <w:tcPr>
            <w:tcW w:w="1693" w:type="dxa"/>
          </w:tcPr>
          <w:p w14:paraId="0940CDC5" w14:textId="77777777" w:rsidR="003D42A0" w:rsidRDefault="001C01DA">
            <w:pPr>
              <w:widowControl w:val="0"/>
              <w:autoSpaceDE w:val="0"/>
              <w:autoSpaceDN w:val="0"/>
              <w:spacing w:before="125"/>
              <w:ind w:left="50"/>
              <w:rPr>
                <w:szCs w:val="22"/>
              </w:rPr>
            </w:pPr>
            <w:r>
              <w:rPr>
                <w:szCs w:val="22"/>
              </w:rPr>
              <w:t>2</w:t>
            </w:r>
          </w:p>
        </w:tc>
        <w:tc>
          <w:tcPr>
            <w:tcW w:w="4234" w:type="dxa"/>
          </w:tcPr>
          <w:p w14:paraId="1622A59B" w14:textId="77777777" w:rsidR="003D42A0" w:rsidRDefault="001C01DA">
            <w:pPr>
              <w:widowControl w:val="0"/>
              <w:autoSpaceDE w:val="0"/>
              <w:autoSpaceDN w:val="0"/>
              <w:spacing w:before="125"/>
              <w:ind w:left="162"/>
              <w:rPr>
                <w:szCs w:val="22"/>
              </w:rPr>
            </w:pPr>
            <w:r>
              <w:rPr>
                <w:szCs w:val="22"/>
              </w:rPr>
              <w:t>Welcome To</w:t>
            </w:r>
            <w:r>
              <w:rPr>
                <w:spacing w:val="2"/>
                <w:szCs w:val="22"/>
              </w:rPr>
              <w:t xml:space="preserve"> </w:t>
            </w:r>
            <w:r>
              <w:rPr>
                <w:szCs w:val="22"/>
              </w:rPr>
              <w:t>Android</w:t>
            </w:r>
            <w:r>
              <w:rPr>
                <w:spacing w:val="-3"/>
                <w:szCs w:val="22"/>
              </w:rPr>
              <w:t xml:space="preserve"> </w:t>
            </w:r>
            <w:r>
              <w:rPr>
                <w:szCs w:val="22"/>
              </w:rPr>
              <w:t>Studio</w:t>
            </w:r>
          </w:p>
        </w:tc>
        <w:tc>
          <w:tcPr>
            <w:tcW w:w="2511" w:type="dxa"/>
          </w:tcPr>
          <w:p w14:paraId="4A37F723" w14:textId="77777777" w:rsidR="003D42A0" w:rsidRDefault="001C01DA" w:rsidP="00073216">
            <w:pPr>
              <w:widowControl w:val="0"/>
              <w:autoSpaceDE w:val="0"/>
              <w:autoSpaceDN w:val="0"/>
              <w:spacing w:before="125"/>
              <w:ind w:left="491"/>
              <w:jc w:val="center"/>
              <w:rPr>
                <w:szCs w:val="22"/>
              </w:rPr>
            </w:pPr>
            <w:r>
              <w:rPr>
                <w:szCs w:val="22"/>
              </w:rPr>
              <w:t>4</w:t>
            </w:r>
          </w:p>
        </w:tc>
      </w:tr>
      <w:tr w:rsidR="00090AA2" w14:paraId="7A24A18C" w14:textId="77777777" w:rsidTr="00CE07E6">
        <w:trPr>
          <w:trHeight w:val="676"/>
        </w:trPr>
        <w:tc>
          <w:tcPr>
            <w:tcW w:w="1693" w:type="dxa"/>
          </w:tcPr>
          <w:p w14:paraId="7F884C27" w14:textId="77777777" w:rsidR="003D42A0" w:rsidRDefault="001C01DA">
            <w:pPr>
              <w:widowControl w:val="0"/>
              <w:autoSpaceDE w:val="0"/>
              <w:autoSpaceDN w:val="0"/>
              <w:spacing w:before="195"/>
              <w:ind w:left="50"/>
              <w:rPr>
                <w:szCs w:val="22"/>
              </w:rPr>
            </w:pPr>
            <w:r>
              <w:rPr>
                <w:szCs w:val="22"/>
              </w:rPr>
              <w:t>3</w:t>
            </w:r>
          </w:p>
        </w:tc>
        <w:tc>
          <w:tcPr>
            <w:tcW w:w="4234" w:type="dxa"/>
          </w:tcPr>
          <w:p w14:paraId="2ADE6F6D" w14:textId="77777777" w:rsidR="003D42A0" w:rsidRDefault="001C01DA">
            <w:pPr>
              <w:widowControl w:val="0"/>
              <w:autoSpaceDE w:val="0"/>
              <w:autoSpaceDN w:val="0"/>
              <w:spacing w:before="195"/>
              <w:ind w:left="162"/>
              <w:rPr>
                <w:szCs w:val="22"/>
              </w:rPr>
            </w:pPr>
            <w:r>
              <w:rPr>
                <w:szCs w:val="22"/>
              </w:rPr>
              <w:t>Android Studio</w:t>
            </w:r>
            <w:r>
              <w:rPr>
                <w:spacing w:val="-4"/>
                <w:szCs w:val="22"/>
              </w:rPr>
              <w:t xml:space="preserve"> </w:t>
            </w:r>
            <w:r>
              <w:rPr>
                <w:szCs w:val="22"/>
              </w:rPr>
              <w:t>Main</w:t>
            </w:r>
            <w:r>
              <w:rPr>
                <w:spacing w:val="1"/>
                <w:szCs w:val="22"/>
              </w:rPr>
              <w:t xml:space="preserve"> </w:t>
            </w:r>
            <w:r>
              <w:rPr>
                <w:szCs w:val="22"/>
              </w:rPr>
              <w:t>Window</w:t>
            </w:r>
          </w:p>
        </w:tc>
        <w:tc>
          <w:tcPr>
            <w:tcW w:w="2511" w:type="dxa"/>
          </w:tcPr>
          <w:p w14:paraId="32657ACC" w14:textId="77777777" w:rsidR="003D42A0" w:rsidRDefault="001C01DA" w:rsidP="00073216">
            <w:pPr>
              <w:widowControl w:val="0"/>
              <w:autoSpaceDE w:val="0"/>
              <w:autoSpaceDN w:val="0"/>
              <w:spacing w:before="195"/>
              <w:ind w:left="491"/>
              <w:jc w:val="center"/>
              <w:rPr>
                <w:szCs w:val="22"/>
              </w:rPr>
            </w:pPr>
            <w:r>
              <w:rPr>
                <w:szCs w:val="22"/>
              </w:rPr>
              <w:t>6</w:t>
            </w:r>
          </w:p>
        </w:tc>
      </w:tr>
      <w:tr w:rsidR="00090AA2" w14:paraId="3EC7B820" w14:textId="77777777" w:rsidTr="00CE07E6">
        <w:trPr>
          <w:trHeight w:val="665"/>
        </w:trPr>
        <w:tc>
          <w:tcPr>
            <w:tcW w:w="1693" w:type="dxa"/>
          </w:tcPr>
          <w:p w14:paraId="6A5675F6" w14:textId="77777777" w:rsidR="003D42A0" w:rsidRDefault="001C01DA">
            <w:pPr>
              <w:widowControl w:val="0"/>
              <w:autoSpaceDE w:val="0"/>
              <w:autoSpaceDN w:val="0"/>
              <w:spacing w:before="195"/>
              <w:ind w:left="50"/>
              <w:rPr>
                <w:szCs w:val="22"/>
              </w:rPr>
            </w:pPr>
            <w:r>
              <w:rPr>
                <w:szCs w:val="22"/>
              </w:rPr>
              <w:t>4</w:t>
            </w:r>
          </w:p>
        </w:tc>
        <w:tc>
          <w:tcPr>
            <w:tcW w:w="4234" w:type="dxa"/>
          </w:tcPr>
          <w:p w14:paraId="11F8532F" w14:textId="77777777" w:rsidR="003D42A0" w:rsidRDefault="001C01DA">
            <w:pPr>
              <w:widowControl w:val="0"/>
              <w:autoSpaceDE w:val="0"/>
              <w:autoSpaceDN w:val="0"/>
              <w:spacing w:before="195"/>
              <w:ind w:left="162"/>
              <w:rPr>
                <w:szCs w:val="22"/>
              </w:rPr>
            </w:pPr>
            <w:r>
              <w:rPr>
                <w:szCs w:val="22"/>
              </w:rPr>
              <w:t>Functional</w:t>
            </w:r>
            <w:r>
              <w:rPr>
                <w:spacing w:val="-1"/>
                <w:szCs w:val="22"/>
              </w:rPr>
              <w:t xml:space="preserve"> </w:t>
            </w:r>
            <w:r>
              <w:rPr>
                <w:szCs w:val="22"/>
              </w:rPr>
              <w:t>Requirements</w:t>
            </w:r>
          </w:p>
        </w:tc>
        <w:tc>
          <w:tcPr>
            <w:tcW w:w="2511" w:type="dxa"/>
          </w:tcPr>
          <w:p w14:paraId="7E9BEC5D" w14:textId="77777777" w:rsidR="003D42A0" w:rsidRDefault="001C01DA" w:rsidP="00073216">
            <w:pPr>
              <w:widowControl w:val="0"/>
              <w:autoSpaceDE w:val="0"/>
              <w:autoSpaceDN w:val="0"/>
              <w:spacing w:before="195"/>
              <w:ind w:left="491"/>
              <w:jc w:val="center"/>
              <w:rPr>
                <w:szCs w:val="22"/>
              </w:rPr>
            </w:pPr>
            <w:r>
              <w:rPr>
                <w:szCs w:val="22"/>
              </w:rPr>
              <w:t>7</w:t>
            </w:r>
          </w:p>
        </w:tc>
      </w:tr>
      <w:tr w:rsidR="00090AA2" w14:paraId="22BF1D3B" w14:textId="77777777" w:rsidTr="00CE07E6">
        <w:trPr>
          <w:trHeight w:val="645"/>
        </w:trPr>
        <w:tc>
          <w:tcPr>
            <w:tcW w:w="1693" w:type="dxa"/>
          </w:tcPr>
          <w:p w14:paraId="0EEF85B6" w14:textId="77777777" w:rsidR="003D42A0" w:rsidRDefault="001C01DA">
            <w:pPr>
              <w:widowControl w:val="0"/>
              <w:autoSpaceDE w:val="0"/>
              <w:autoSpaceDN w:val="0"/>
              <w:spacing w:before="183"/>
              <w:ind w:left="50"/>
              <w:rPr>
                <w:szCs w:val="22"/>
              </w:rPr>
            </w:pPr>
            <w:r>
              <w:rPr>
                <w:szCs w:val="22"/>
              </w:rPr>
              <w:t>5</w:t>
            </w:r>
          </w:p>
        </w:tc>
        <w:tc>
          <w:tcPr>
            <w:tcW w:w="4234" w:type="dxa"/>
          </w:tcPr>
          <w:p w14:paraId="15E941AE" w14:textId="77777777" w:rsidR="003D42A0" w:rsidRDefault="001C01DA">
            <w:pPr>
              <w:widowControl w:val="0"/>
              <w:autoSpaceDE w:val="0"/>
              <w:autoSpaceDN w:val="0"/>
              <w:spacing w:before="183"/>
              <w:ind w:left="162"/>
              <w:rPr>
                <w:szCs w:val="22"/>
              </w:rPr>
            </w:pPr>
            <w:r>
              <w:rPr>
                <w:szCs w:val="22"/>
              </w:rPr>
              <w:t>User</w:t>
            </w:r>
            <w:r>
              <w:rPr>
                <w:spacing w:val="1"/>
                <w:szCs w:val="22"/>
              </w:rPr>
              <w:t xml:space="preserve"> </w:t>
            </w:r>
            <w:r>
              <w:rPr>
                <w:szCs w:val="22"/>
              </w:rPr>
              <w:t>Interface</w:t>
            </w:r>
          </w:p>
        </w:tc>
        <w:tc>
          <w:tcPr>
            <w:tcW w:w="2511" w:type="dxa"/>
          </w:tcPr>
          <w:p w14:paraId="30896A48" w14:textId="77777777" w:rsidR="003D42A0" w:rsidRDefault="001C01DA" w:rsidP="00073216">
            <w:pPr>
              <w:widowControl w:val="0"/>
              <w:autoSpaceDE w:val="0"/>
              <w:autoSpaceDN w:val="0"/>
              <w:spacing w:before="183"/>
              <w:ind w:left="491"/>
              <w:jc w:val="center"/>
              <w:rPr>
                <w:szCs w:val="22"/>
              </w:rPr>
            </w:pPr>
            <w:r>
              <w:rPr>
                <w:szCs w:val="22"/>
              </w:rPr>
              <w:t>9</w:t>
            </w:r>
          </w:p>
        </w:tc>
      </w:tr>
      <w:tr w:rsidR="00090AA2" w14:paraId="06897EB6" w14:textId="77777777" w:rsidTr="00CE07E6">
        <w:trPr>
          <w:trHeight w:val="624"/>
        </w:trPr>
        <w:tc>
          <w:tcPr>
            <w:tcW w:w="1693" w:type="dxa"/>
          </w:tcPr>
          <w:p w14:paraId="18D12871" w14:textId="77777777" w:rsidR="003D42A0" w:rsidRDefault="001C01DA">
            <w:pPr>
              <w:widowControl w:val="0"/>
              <w:autoSpaceDE w:val="0"/>
              <w:autoSpaceDN w:val="0"/>
              <w:spacing w:before="176"/>
              <w:ind w:left="50"/>
              <w:rPr>
                <w:szCs w:val="22"/>
              </w:rPr>
            </w:pPr>
            <w:r>
              <w:rPr>
                <w:szCs w:val="22"/>
              </w:rPr>
              <w:t>6</w:t>
            </w:r>
          </w:p>
        </w:tc>
        <w:tc>
          <w:tcPr>
            <w:tcW w:w="4234" w:type="dxa"/>
          </w:tcPr>
          <w:p w14:paraId="2B093FE2" w14:textId="77777777" w:rsidR="003D42A0" w:rsidRDefault="001C01DA">
            <w:pPr>
              <w:widowControl w:val="0"/>
              <w:autoSpaceDE w:val="0"/>
              <w:autoSpaceDN w:val="0"/>
              <w:spacing w:before="176"/>
              <w:ind w:left="162"/>
              <w:rPr>
                <w:szCs w:val="22"/>
              </w:rPr>
            </w:pPr>
            <w:r>
              <w:rPr>
                <w:szCs w:val="22"/>
              </w:rPr>
              <w:t>Layout Editor</w:t>
            </w:r>
          </w:p>
        </w:tc>
        <w:tc>
          <w:tcPr>
            <w:tcW w:w="2511" w:type="dxa"/>
          </w:tcPr>
          <w:p w14:paraId="1CE489DC" w14:textId="77777777" w:rsidR="003D42A0" w:rsidRDefault="001C01DA" w:rsidP="00073216">
            <w:pPr>
              <w:widowControl w:val="0"/>
              <w:autoSpaceDE w:val="0"/>
              <w:autoSpaceDN w:val="0"/>
              <w:spacing w:before="176"/>
              <w:ind w:left="1315" w:right="819"/>
              <w:jc w:val="center"/>
              <w:rPr>
                <w:szCs w:val="22"/>
              </w:rPr>
            </w:pPr>
            <w:r>
              <w:rPr>
                <w:szCs w:val="22"/>
              </w:rPr>
              <w:t>10</w:t>
            </w:r>
          </w:p>
        </w:tc>
      </w:tr>
      <w:tr w:rsidR="00090AA2" w14:paraId="0482CB74" w14:textId="77777777" w:rsidTr="00CE07E6">
        <w:trPr>
          <w:trHeight w:val="595"/>
        </w:trPr>
        <w:tc>
          <w:tcPr>
            <w:tcW w:w="1693" w:type="dxa"/>
          </w:tcPr>
          <w:p w14:paraId="63CED206" w14:textId="77777777" w:rsidR="003D42A0" w:rsidRDefault="001C01DA">
            <w:pPr>
              <w:widowControl w:val="0"/>
              <w:autoSpaceDE w:val="0"/>
              <w:autoSpaceDN w:val="0"/>
              <w:spacing w:before="161"/>
              <w:ind w:left="50"/>
              <w:rPr>
                <w:szCs w:val="22"/>
              </w:rPr>
            </w:pPr>
            <w:r>
              <w:rPr>
                <w:szCs w:val="22"/>
              </w:rPr>
              <w:t>7</w:t>
            </w:r>
          </w:p>
        </w:tc>
        <w:tc>
          <w:tcPr>
            <w:tcW w:w="4234" w:type="dxa"/>
          </w:tcPr>
          <w:p w14:paraId="105C1C14" w14:textId="77777777" w:rsidR="003D42A0" w:rsidRDefault="001C01DA">
            <w:pPr>
              <w:widowControl w:val="0"/>
              <w:autoSpaceDE w:val="0"/>
              <w:autoSpaceDN w:val="0"/>
              <w:spacing w:before="161"/>
              <w:ind w:left="162"/>
              <w:rPr>
                <w:szCs w:val="22"/>
              </w:rPr>
            </w:pPr>
            <w:r>
              <w:rPr>
                <w:szCs w:val="22"/>
              </w:rPr>
              <w:t>Add A</w:t>
            </w:r>
            <w:r>
              <w:rPr>
                <w:spacing w:val="1"/>
                <w:szCs w:val="22"/>
              </w:rPr>
              <w:t xml:space="preserve"> </w:t>
            </w:r>
            <w:r>
              <w:rPr>
                <w:szCs w:val="22"/>
              </w:rPr>
              <w:t>Textbox</w:t>
            </w:r>
          </w:p>
        </w:tc>
        <w:tc>
          <w:tcPr>
            <w:tcW w:w="2511" w:type="dxa"/>
          </w:tcPr>
          <w:p w14:paraId="38ADF452" w14:textId="77777777" w:rsidR="003D42A0" w:rsidRDefault="001C01DA" w:rsidP="00073216">
            <w:pPr>
              <w:widowControl w:val="0"/>
              <w:autoSpaceDE w:val="0"/>
              <w:autoSpaceDN w:val="0"/>
              <w:spacing w:before="161"/>
              <w:ind w:left="1315" w:right="810"/>
              <w:jc w:val="center"/>
              <w:rPr>
                <w:szCs w:val="22"/>
              </w:rPr>
            </w:pPr>
            <w:r>
              <w:rPr>
                <w:szCs w:val="22"/>
              </w:rPr>
              <w:t>11</w:t>
            </w:r>
          </w:p>
        </w:tc>
      </w:tr>
      <w:tr w:rsidR="00090AA2" w14:paraId="1C15F809" w14:textId="77777777" w:rsidTr="00CE07E6">
        <w:trPr>
          <w:trHeight w:val="581"/>
        </w:trPr>
        <w:tc>
          <w:tcPr>
            <w:tcW w:w="1693" w:type="dxa"/>
          </w:tcPr>
          <w:p w14:paraId="28C3D691" w14:textId="77777777" w:rsidR="003D42A0" w:rsidRDefault="001C01DA">
            <w:pPr>
              <w:widowControl w:val="0"/>
              <w:autoSpaceDE w:val="0"/>
              <w:autoSpaceDN w:val="0"/>
              <w:spacing w:before="147"/>
              <w:ind w:left="50"/>
              <w:rPr>
                <w:szCs w:val="22"/>
              </w:rPr>
            </w:pPr>
            <w:r>
              <w:rPr>
                <w:szCs w:val="22"/>
              </w:rPr>
              <w:t>8</w:t>
            </w:r>
          </w:p>
        </w:tc>
        <w:tc>
          <w:tcPr>
            <w:tcW w:w="4234" w:type="dxa"/>
          </w:tcPr>
          <w:p w14:paraId="7C0B3FB4" w14:textId="77777777" w:rsidR="003D42A0" w:rsidRDefault="001C01DA">
            <w:pPr>
              <w:widowControl w:val="0"/>
              <w:autoSpaceDE w:val="0"/>
              <w:autoSpaceDN w:val="0"/>
              <w:spacing w:before="147"/>
              <w:ind w:left="162"/>
              <w:rPr>
                <w:szCs w:val="22"/>
              </w:rPr>
            </w:pPr>
            <w:r>
              <w:rPr>
                <w:szCs w:val="22"/>
              </w:rPr>
              <w:t>Add A</w:t>
            </w:r>
            <w:r>
              <w:rPr>
                <w:spacing w:val="1"/>
                <w:szCs w:val="22"/>
              </w:rPr>
              <w:t xml:space="preserve"> </w:t>
            </w:r>
            <w:r>
              <w:rPr>
                <w:szCs w:val="22"/>
              </w:rPr>
              <w:t>Button</w:t>
            </w:r>
          </w:p>
        </w:tc>
        <w:tc>
          <w:tcPr>
            <w:tcW w:w="2511" w:type="dxa"/>
          </w:tcPr>
          <w:p w14:paraId="5697E416" w14:textId="77777777" w:rsidR="003D42A0" w:rsidRDefault="001C01DA" w:rsidP="00073216">
            <w:pPr>
              <w:widowControl w:val="0"/>
              <w:autoSpaceDE w:val="0"/>
              <w:autoSpaceDN w:val="0"/>
              <w:spacing w:before="147"/>
              <w:ind w:left="1339" w:right="882"/>
              <w:jc w:val="center"/>
              <w:rPr>
                <w:szCs w:val="22"/>
              </w:rPr>
            </w:pPr>
            <w:r>
              <w:rPr>
                <w:szCs w:val="22"/>
              </w:rPr>
              <w:t>11</w:t>
            </w:r>
          </w:p>
        </w:tc>
      </w:tr>
      <w:tr w:rsidR="00090AA2" w14:paraId="63D5C7BC" w14:textId="77777777" w:rsidTr="00CE07E6">
        <w:trPr>
          <w:trHeight w:val="580"/>
        </w:trPr>
        <w:tc>
          <w:tcPr>
            <w:tcW w:w="1693" w:type="dxa"/>
          </w:tcPr>
          <w:p w14:paraId="11D93528" w14:textId="77777777" w:rsidR="003D42A0" w:rsidRDefault="001C01DA">
            <w:pPr>
              <w:widowControl w:val="0"/>
              <w:autoSpaceDE w:val="0"/>
              <w:autoSpaceDN w:val="0"/>
              <w:spacing w:before="147"/>
              <w:ind w:left="50"/>
              <w:rPr>
                <w:szCs w:val="22"/>
              </w:rPr>
            </w:pPr>
            <w:r>
              <w:rPr>
                <w:szCs w:val="22"/>
              </w:rPr>
              <w:t>9</w:t>
            </w:r>
          </w:p>
        </w:tc>
        <w:tc>
          <w:tcPr>
            <w:tcW w:w="4234" w:type="dxa"/>
          </w:tcPr>
          <w:p w14:paraId="54D908BC" w14:textId="77777777" w:rsidR="003D42A0" w:rsidRDefault="001C01DA">
            <w:pPr>
              <w:widowControl w:val="0"/>
              <w:autoSpaceDE w:val="0"/>
              <w:autoSpaceDN w:val="0"/>
              <w:spacing w:before="147"/>
              <w:ind w:left="162"/>
              <w:rPr>
                <w:szCs w:val="22"/>
              </w:rPr>
            </w:pPr>
            <w:r>
              <w:rPr>
                <w:szCs w:val="22"/>
              </w:rPr>
              <w:t>Change UI</w:t>
            </w:r>
            <w:r>
              <w:rPr>
                <w:spacing w:val="2"/>
                <w:szCs w:val="22"/>
              </w:rPr>
              <w:t xml:space="preserve"> </w:t>
            </w:r>
            <w:r>
              <w:rPr>
                <w:szCs w:val="22"/>
              </w:rPr>
              <w:t>String</w:t>
            </w:r>
          </w:p>
        </w:tc>
        <w:tc>
          <w:tcPr>
            <w:tcW w:w="2511" w:type="dxa"/>
          </w:tcPr>
          <w:p w14:paraId="2530FFE5" w14:textId="77777777" w:rsidR="003D42A0" w:rsidRDefault="001C01DA" w:rsidP="00073216">
            <w:pPr>
              <w:widowControl w:val="0"/>
              <w:autoSpaceDE w:val="0"/>
              <w:autoSpaceDN w:val="0"/>
              <w:spacing w:before="147"/>
              <w:ind w:left="1262" w:right="862"/>
              <w:jc w:val="center"/>
              <w:rPr>
                <w:szCs w:val="22"/>
              </w:rPr>
            </w:pPr>
            <w:r>
              <w:rPr>
                <w:szCs w:val="22"/>
              </w:rPr>
              <w:t>12</w:t>
            </w:r>
          </w:p>
        </w:tc>
      </w:tr>
      <w:tr w:rsidR="00090AA2" w14:paraId="0000103D" w14:textId="77777777" w:rsidTr="00CE07E6">
        <w:trPr>
          <w:trHeight w:val="581"/>
        </w:trPr>
        <w:tc>
          <w:tcPr>
            <w:tcW w:w="1693" w:type="dxa"/>
          </w:tcPr>
          <w:p w14:paraId="1B5C6572" w14:textId="77777777" w:rsidR="003D42A0" w:rsidRDefault="001C01DA">
            <w:pPr>
              <w:widowControl w:val="0"/>
              <w:autoSpaceDE w:val="0"/>
              <w:autoSpaceDN w:val="0"/>
              <w:spacing w:before="147"/>
              <w:ind w:left="50"/>
              <w:rPr>
                <w:szCs w:val="22"/>
              </w:rPr>
            </w:pPr>
            <w:r>
              <w:rPr>
                <w:szCs w:val="22"/>
              </w:rPr>
              <w:t>10</w:t>
            </w:r>
          </w:p>
        </w:tc>
        <w:tc>
          <w:tcPr>
            <w:tcW w:w="4234" w:type="dxa"/>
          </w:tcPr>
          <w:p w14:paraId="42AC7A57" w14:textId="77777777" w:rsidR="003D42A0" w:rsidRDefault="001C01DA">
            <w:pPr>
              <w:widowControl w:val="0"/>
              <w:autoSpaceDE w:val="0"/>
              <w:autoSpaceDN w:val="0"/>
              <w:spacing w:before="147"/>
              <w:ind w:left="162"/>
              <w:rPr>
                <w:szCs w:val="22"/>
              </w:rPr>
            </w:pPr>
            <w:r>
              <w:rPr>
                <w:szCs w:val="22"/>
              </w:rPr>
              <w:t>Interface1</w:t>
            </w:r>
          </w:p>
        </w:tc>
        <w:tc>
          <w:tcPr>
            <w:tcW w:w="2511" w:type="dxa"/>
          </w:tcPr>
          <w:p w14:paraId="6DDE30B9" w14:textId="77777777" w:rsidR="003D42A0" w:rsidRDefault="001C01DA" w:rsidP="00073216">
            <w:pPr>
              <w:widowControl w:val="0"/>
              <w:autoSpaceDE w:val="0"/>
              <w:autoSpaceDN w:val="0"/>
              <w:spacing w:before="147"/>
              <w:ind w:left="1262" w:right="862"/>
              <w:jc w:val="center"/>
              <w:rPr>
                <w:szCs w:val="22"/>
              </w:rPr>
            </w:pPr>
            <w:r>
              <w:rPr>
                <w:szCs w:val="22"/>
              </w:rPr>
              <w:t>17</w:t>
            </w:r>
          </w:p>
        </w:tc>
      </w:tr>
      <w:tr w:rsidR="00090AA2" w14:paraId="3D01E8D8" w14:textId="77777777" w:rsidTr="00CE07E6">
        <w:trPr>
          <w:trHeight w:val="580"/>
        </w:trPr>
        <w:tc>
          <w:tcPr>
            <w:tcW w:w="1693" w:type="dxa"/>
          </w:tcPr>
          <w:p w14:paraId="1D7B9E59" w14:textId="77777777" w:rsidR="003D42A0" w:rsidRDefault="001C01DA">
            <w:pPr>
              <w:widowControl w:val="0"/>
              <w:autoSpaceDE w:val="0"/>
              <w:autoSpaceDN w:val="0"/>
              <w:spacing w:before="147"/>
              <w:ind w:left="50"/>
              <w:rPr>
                <w:szCs w:val="22"/>
              </w:rPr>
            </w:pPr>
            <w:r>
              <w:rPr>
                <w:szCs w:val="22"/>
              </w:rPr>
              <w:t>11</w:t>
            </w:r>
          </w:p>
        </w:tc>
        <w:tc>
          <w:tcPr>
            <w:tcW w:w="4234" w:type="dxa"/>
          </w:tcPr>
          <w:p w14:paraId="2A7679ED" w14:textId="77777777" w:rsidR="003D42A0" w:rsidRDefault="001C01DA">
            <w:pPr>
              <w:widowControl w:val="0"/>
              <w:autoSpaceDE w:val="0"/>
              <w:autoSpaceDN w:val="0"/>
              <w:spacing w:before="147"/>
              <w:ind w:left="162"/>
              <w:rPr>
                <w:szCs w:val="22"/>
              </w:rPr>
            </w:pPr>
            <w:r>
              <w:rPr>
                <w:szCs w:val="22"/>
              </w:rPr>
              <w:t>Interface2</w:t>
            </w:r>
          </w:p>
        </w:tc>
        <w:tc>
          <w:tcPr>
            <w:tcW w:w="2511" w:type="dxa"/>
          </w:tcPr>
          <w:p w14:paraId="1E304634" w14:textId="77777777" w:rsidR="003D42A0" w:rsidRDefault="001C01DA" w:rsidP="00073216">
            <w:pPr>
              <w:widowControl w:val="0"/>
              <w:autoSpaceDE w:val="0"/>
              <w:autoSpaceDN w:val="0"/>
              <w:spacing w:before="147"/>
              <w:ind w:left="1262" w:right="862"/>
              <w:jc w:val="center"/>
              <w:rPr>
                <w:szCs w:val="22"/>
              </w:rPr>
            </w:pPr>
            <w:r>
              <w:rPr>
                <w:szCs w:val="22"/>
              </w:rPr>
              <w:t>17</w:t>
            </w:r>
          </w:p>
        </w:tc>
      </w:tr>
      <w:tr w:rsidR="00090AA2" w14:paraId="08388F1A" w14:textId="77777777" w:rsidTr="00CE07E6">
        <w:trPr>
          <w:trHeight w:val="583"/>
        </w:trPr>
        <w:tc>
          <w:tcPr>
            <w:tcW w:w="1693" w:type="dxa"/>
          </w:tcPr>
          <w:p w14:paraId="0D4E89E7" w14:textId="77777777" w:rsidR="003D42A0" w:rsidRDefault="001C01DA">
            <w:pPr>
              <w:widowControl w:val="0"/>
              <w:autoSpaceDE w:val="0"/>
              <w:autoSpaceDN w:val="0"/>
              <w:spacing w:before="147"/>
              <w:ind w:left="50"/>
              <w:rPr>
                <w:szCs w:val="22"/>
              </w:rPr>
            </w:pPr>
            <w:r>
              <w:rPr>
                <w:szCs w:val="22"/>
              </w:rPr>
              <w:t>12</w:t>
            </w:r>
          </w:p>
        </w:tc>
        <w:tc>
          <w:tcPr>
            <w:tcW w:w="4234" w:type="dxa"/>
          </w:tcPr>
          <w:p w14:paraId="190D17D2" w14:textId="77777777" w:rsidR="003D42A0" w:rsidRDefault="001C01DA">
            <w:pPr>
              <w:widowControl w:val="0"/>
              <w:autoSpaceDE w:val="0"/>
              <w:autoSpaceDN w:val="0"/>
              <w:spacing w:before="147"/>
              <w:ind w:left="162"/>
              <w:rPr>
                <w:szCs w:val="22"/>
              </w:rPr>
            </w:pPr>
            <w:r>
              <w:rPr>
                <w:szCs w:val="22"/>
              </w:rPr>
              <w:t>Android</w:t>
            </w:r>
            <w:r>
              <w:rPr>
                <w:spacing w:val="1"/>
                <w:szCs w:val="22"/>
              </w:rPr>
              <w:t xml:space="preserve"> </w:t>
            </w:r>
            <w:r>
              <w:rPr>
                <w:szCs w:val="22"/>
              </w:rPr>
              <w:t>Text</w:t>
            </w:r>
            <w:r>
              <w:rPr>
                <w:spacing w:val="-4"/>
                <w:szCs w:val="22"/>
              </w:rPr>
              <w:t xml:space="preserve"> </w:t>
            </w:r>
            <w:r>
              <w:rPr>
                <w:szCs w:val="22"/>
              </w:rPr>
              <w:t>Bar</w:t>
            </w:r>
            <w:r>
              <w:rPr>
                <w:spacing w:val="2"/>
                <w:szCs w:val="22"/>
              </w:rPr>
              <w:t xml:space="preserve"> </w:t>
            </w:r>
            <w:r>
              <w:rPr>
                <w:szCs w:val="22"/>
              </w:rPr>
              <w:t>View</w:t>
            </w:r>
          </w:p>
        </w:tc>
        <w:tc>
          <w:tcPr>
            <w:tcW w:w="2511" w:type="dxa"/>
          </w:tcPr>
          <w:p w14:paraId="26578FE8" w14:textId="77777777" w:rsidR="003D42A0" w:rsidRDefault="001C01DA" w:rsidP="00073216">
            <w:pPr>
              <w:widowControl w:val="0"/>
              <w:autoSpaceDE w:val="0"/>
              <w:autoSpaceDN w:val="0"/>
              <w:spacing w:before="147"/>
              <w:ind w:left="1315" w:right="809"/>
              <w:jc w:val="center"/>
              <w:rPr>
                <w:szCs w:val="22"/>
              </w:rPr>
            </w:pPr>
            <w:r>
              <w:rPr>
                <w:szCs w:val="22"/>
              </w:rPr>
              <w:t>18</w:t>
            </w:r>
          </w:p>
        </w:tc>
      </w:tr>
      <w:tr w:rsidR="00090AA2" w14:paraId="01554ACA" w14:textId="77777777" w:rsidTr="00CE07E6">
        <w:trPr>
          <w:trHeight w:val="583"/>
        </w:trPr>
        <w:tc>
          <w:tcPr>
            <w:tcW w:w="1693" w:type="dxa"/>
          </w:tcPr>
          <w:p w14:paraId="7CD6876C" w14:textId="77777777" w:rsidR="003D42A0" w:rsidRDefault="001C01DA">
            <w:pPr>
              <w:widowControl w:val="0"/>
              <w:autoSpaceDE w:val="0"/>
              <w:autoSpaceDN w:val="0"/>
              <w:spacing w:before="149"/>
              <w:ind w:left="50"/>
              <w:rPr>
                <w:szCs w:val="22"/>
              </w:rPr>
            </w:pPr>
            <w:r>
              <w:rPr>
                <w:szCs w:val="22"/>
              </w:rPr>
              <w:t>13</w:t>
            </w:r>
          </w:p>
        </w:tc>
        <w:tc>
          <w:tcPr>
            <w:tcW w:w="4234" w:type="dxa"/>
          </w:tcPr>
          <w:p w14:paraId="4D16362A" w14:textId="77777777" w:rsidR="003D42A0" w:rsidRDefault="001C01DA">
            <w:pPr>
              <w:widowControl w:val="0"/>
              <w:autoSpaceDE w:val="0"/>
              <w:autoSpaceDN w:val="0"/>
              <w:spacing w:before="149"/>
              <w:ind w:left="162"/>
              <w:rPr>
                <w:szCs w:val="22"/>
              </w:rPr>
            </w:pPr>
            <w:r>
              <w:rPr>
                <w:szCs w:val="22"/>
              </w:rPr>
              <w:t>Output</w:t>
            </w:r>
            <w:r>
              <w:rPr>
                <w:spacing w:val="1"/>
                <w:szCs w:val="22"/>
              </w:rPr>
              <w:t xml:space="preserve"> </w:t>
            </w:r>
            <w:r>
              <w:rPr>
                <w:szCs w:val="22"/>
              </w:rPr>
              <w:t>View</w:t>
            </w:r>
          </w:p>
        </w:tc>
        <w:tc>
          <w:tcPr>
            <w:tcW w:w="2511" w:type="dxa"/>
          </w:tcPr>
          <w:p w14:paraId="6828D3E1" w14:textId="77777777" w:rsidR="003D42A0" w:rsidRDefault="001C01DA" w:rsidP="00073216">
            <w:pPr>
              <w:widowControl w:val="0"/>
              <w:autoSpaceDE w:val="0"/>
              <w:autoSpaceDN w:val="0"/>
              <w:spacing w:before="149"/>
              <w:ind w:left="1344" w:right="877"/>
              <w:jc w:val="center"/>
              <w:rPr>
                <w:szCs w:val="22"/>
              </w:rPr>
            </w:pPr>
            <w:r>
              <w:rPr>
                <w:szCs w:val="22"/>
              </w:rPr>
              <w:t>18</w:t>
            </w:r>
          </w:p>
        </w:tc>
      </w:tr>
      <w:tr w:rsidR="00090AA2" w14:paraId="098F4669" w14:textId="77777777" w:rsidTr="00CE07E6">
        <w:trPr>
          <w:trHeight w:val="564"/>
        </w:trPr>
        <w:tc>
          <w:tcPr>
            <w:tcW w:w="1693" w:type="dxa"/>
          </w:tcPr>
          <w:p w14:paraId="4022D803" w14:textId="77777777" w:rsidR="003D42A0" w:rsidRDefault="001C01DA">
            <w:pPr>
              <w:widowControl w:val="0"/>
              <w:autoSpaceDE w:val="0"/>
              <w:autoSpaceDN w:val="0"/>
              <w:spacing w:before="147"/>
              <w:ind w:left="50"/>
              <w:rPr>
                <w:szCs w:val="22"/>
              </w:rPr>
            </w:pPr>
            <w:r>
              <w:rPr>
                <w:szCs w:val="22"/>
              </w:rPr>
              <w:t>14</w:t>
            </w:r>
          </w:p>
        </w:tc>
        <w:tc>
          <w:tcPr>
            <w:tcW w:w="4234" w:type="dxa"/>
          </w:tcPr>
          <w:p w14:paraId="13C5C083" w14:textId="77777777" w:rsidR="003D42A0" w:rsidRDefault="001C01DA">
            <w:pPr>
              <w:widowControl w:val="0"/>
              <w:autoSpaceDE w:val="0"/>
              <w:autoSpaceDN w:val="0"/>
              <w:spacing w:before="147"/>
              <w:ind w:left="162"/>
              <w:rPr>
                <w:szCs w:val="22"/>
              </w:rPr>
            </w:pPr>
            <w:r>
              <w:rPr>
                <w:szCs w:val="22"/>
              </w:rPr>
              <w:t>Output Snapshot1</w:t>
            </w:r>
          </w:p>
        </w:tc>
        <w:tc>
          <w:tcPr>
            <w:tcW w:w="2511" w:type="dxa"/>
          </w:tcPr>
          <w:p w14:paraId="2477233B" w14:textId="77777777" w:rsidR="003D42A0" w:rsidRDefault="001C01DA" w:rsidP="00073216">
            <w:pPr>
              <w:widowControl w:val="0"/>
              <w:autoSpaceDE w:val="0"/>
              <w:autoSpaceDN w:val="0"/>
              <w:spacing w:before="147"/>
              <w:ind w:left="1344" w:right="877"/>
              <w:jc w:val="center"/>
              <w:rPr>
                <w:szCs w:val="22"/>
              </w:rPr>
            </w:pPr>
            <w:r>
              <w:rPr>
                <w:szCs w:val="22"/>
              </w:rPr>
              <w:t>19</w:t>
            </w:r>
          </w:p>
        </w:tc>
      </w:tr>
      <w:tr w:rsidR="00090AA2" w14:paraId="29205710" w14:textId="77777777" w:rsidTr="00CE07E6">
        <w:trPr>
          <w:trHeight w:val="406"/>
        </w:trPr>
        <w:tc>
          <w:tcPr>
            <w:tcW w:w="1693" w:type="dxa"/>
          </w:tcPr>
          <w:p w14:paraId="588CD18E" w14:textId="77777777" w:rsidR="003D42A0" w:rsidRDefault="001C01DA">
            <w:pPr>
              <w:widowControl w:val="0"/>
              <w:autoSpaceDE w:val="0"/>
              <w:autoSpaceDN w:val="0"/>
              <w:spacing w:before="130" w:line="256" w:lineRule="exact"/>
              <w:ind w:left="50"/>
              <w:rPr>
                <w:szCs w:val="22"/>
              </w:rPr>
            </w:pPr>
            <w:r>
              <w:rPr>
                <w:szCs w:val="22"/>
              </w:rPr>
              <w:t>15</w:t>
            </w:r>
          </w:p>
        </w:tc>
        <w:tc>
          <w:tcPr>
            <w:tcW w:w="4234" w:type="dxa"/>
          </w:tcPr>
          <w:p w14:paraId="2D502342" w14:textId="77777777" w:rsidR="003D42A0" w:rsidRDefault="001C01DA">
            <w:pPr>
              <w:widowControl w:val="0"/>
              <w:autoSpaceDE w:val="0"/>
              <w:autoSpaceDN w:val="0"/>
              <w:spacing w:before="130" w:line="256" w:lineRule="exact"/>
              <w:ind w:left="162"/>
              <w:rPr>
                <w:szCs w:val="22"/>
              </w:rPr>
            </w:pPr>
            <w:r>
              <w:rPr>
                <w:szCs w:val="22"/>
              </w:rPr>
              <w:t>Output Snapshot2</w:t>
            </w:r>
          </w:p>
        </w:tc>
        <w:tc>
          <w:tcPr>
            <w:tcW w:w="2511" w:type="dxa"/>
          </w:tcPr>
          <w:p w14:paraId="76655950" w14:textId="77777777" w:rsidR="003D42A0" w:rsidRDefault="001C01DA" w:rsidP="00073216">
            <w:pPr>
              <w:widowControl w:val="0"/>
              <w:autoSpaceDE w:val="0"/>
              <w:autoSpaceDN w:val="0"/>
              <w:spacing w:before="130" w:line="256" w:lineRule="exact"/>
              <w:ind w:left="1344" w:right="877"/>
              <w:jc w:val="center"/>
              <w:rPr>
                <w:szCs w:val="22"/>
              </w:rPr>
            </w:pPr>
            <w:r>
              <w:rPr>
                <w:szCs w:val="22"/>
              </w:rPr>
              <w:t>19</w:t>
            </w:r>
          </w:p>
        </w:tc>
      </w:tr>
      <w:tr w:rsidR="00090AA2" w14:paraId="2AD2FC09" w14:textId="77777777" w:rsidTr="00CE07E6">
        <w:trPr>
          <w:trHeight w:val="406"/>
        </w:trPr>
        <w:tc>
          <w:tcPr>
            <w:tcW w:w="1693" w:type="dxa"/>
          </w:tcPr>
          <w:p w14:paraId="58B8C42C" w14:textId="77777777" w:rsidR="003D42A0" w:rsidRDefault="003D42A0">
            <w:pPr>
              <w:widowControl w:val="0"/>
              <w:autoSpaceDE w:val="0"/>
              <w:autoSpaceDN w:val="0"/>
              <w:spacing w:before="130" w:line="256" w:lineRule="exact"/>
              <w:rPr>
                <w:szCs w:val="22"/>
              </w:rPr>
            </w:pPr>
          </w:p>
        </w:tc>
        <w:tc>
          <w:tcPr>
            <w:tcW w:w="4234" w:type="dxa"/>
          </w:tcPr>
          <w:p w14:paraId="434AB123" w14:textId="77777777" w:rsidR="003D42A0" w:rsidRDefault="003D42A0">
            <w:pPr>
              <w:widowControl w:val="0"/>
              <w:autoSpaceDE w:val="0"/>
              <w:autoSpaceDN w:val="0"/>
              <w:spacing w:before="130" w:line="256" w:lineRule="exact"/>
              <w:ind w:left="162"/>
              <w:rPr>
                <w:szCs w:val="22"/>
              </w:rPr>
            </w:pPr>
          </w:p>
        </w:tc>
        <w:tc>
          <w:tcPr>
            <w:tcW w:w="2511" w:type="dxa"/>
          </w:tcPr>
          <w:p w14:paraId="237A6DCC" w14:textId="77777777" w:rsidR="003D42A0" w:rsidRDefault="003D42A0" w:rsidP="00073216">
            <w:pPr>
              <w:widowControl w:val="0"/>
              <w:autoSpaceDE w:val="0"/>
              <w:autoSpaceDN w:val="0"/>
              <w:spacing w:before="130" w:line="256" w:lineRule="exact"/>
              <w:ind w:left="1344" w:right="877"/>
              <w:jc w:val="center"/>
              <w:rPr>
                <w:szCs w:val="22"/>
              </w:rPr>
            </w:pPr>
          </w:p>
        </w:tc>
      </w:tr>
    </w:tbl>
    <w:p w14:paraId="7B1B9F56" w14:textId="77777777" w:rsidR="003D42A0" w:rsidRDefault="003D42A0">
      <w:pPr>
        <w:widowControl w:val="0"/>
        <w:autoSpaceDE w:val="0"/>
        <w:autoSpaceDN w:val="0"/>
        <w:rPr>
          <w:sz w:val="22"/>
          <w:szCs w:val="22"/>
        </w:rPr>
      </w:pPr>
    </w:p>
    <w:p w14:paraId="6DBC9DAD" w14:textId="77777777" w:rsidR="003D42A0" w:rsidRDefault="003D42A0">
      <w:pPr>
        <w:widowControl w:val="0"/>
        <w:autoSpaceDE w:val="0"/>
        <w:autoSpaceDN w:val="0"/>
        <w:rPr>
          <w:sz w:val="22"/>
          <w:szCs w:val="22"/>
        </w:rPr>
      </w:pPr>
    </w:p>
    <w:p w14:paraId="77F9E45D" w14:textId="77777777" w:rsidR="003D42A0" w:rsidRDefault="003D42A0">
      <w:pPr>
        <w:widowControl w:val="0"/>
        <w:autoSpaceDE w:val="0"/>
        <w:autoSpaceDN w:val="0"/>
        <w:rPr>
          <w:sz w:val="22"/>
          <w:szCs w:val="22"/>
        </w:rPr>
      </w:pPr>
    </w:p>
    <w:p w14:paraId="48BAC0FD" w14:textId="77777777" w:rsidR="003D42A0" w:rsidRDefault="003D42A0">
      <w:pPr>
        <w:widowControl w:val="0"/>
        <w:autoSpaceDE w:val="0"/>
        <w:autoSpaceDN w:val="0"/>
        <w:rPr>
          <w:sz w:val="22"/>
          <w:szCs w:val="22"/>
        </w:rPr>
      </w:pPr>
    </w:p>
    <w:p w14:paraId="3F8A97D5" w14:textId="77777777" w:rsidR="003D42A0" w:rsidRDefault="003D42A0">
      <w:pPr>
        <w:widowControl w:val="0"/>
        <w:autoSpaceDE w:val="0"/>
        <w:autoSpaceDN w:val="0"/>
        <w:rPr>
          <w:sz w:val="22"/>
          <w:szCs w:val="22"/>
        </w:rPr>
      </w:pPr>
    </w:p>
    <w:p w14:paraId="42EF8BC3" w14:textId="77777777" w:rsidR="003D42A0" w:rsidRDefault="003D42A0">
      <w:pPr>
        <w:widowControl w:val="0"/>
        <w:autoSpaceDE w:val="0"/>
        <w:autoSpaceDN w:val="0"/>
        <w:rPr>
          <w:sz w:val="22"/>
          <w:szCs w:val="22"/>
        </w:rPr>
      </w:pPr>
    </w:p>
    <w:p w14:paraId="7AD19951" w14:textId="77777777" w:rsidR="003D42A0" w:rsidRDefault="001C01DA">
      <w:pPr>
        <w:widowControl w:val="0"/>
        <w:autoSpaceDE w:val="0"/>
        <w:autoSpaceDN w:val="0"/>
        <w:spacing w:line="360" w:lineRule="auto"/>
        <w:ind w:right="1460"/>
        <w:jc w:val="both"/>
        <w:outlineLvl w:val="0"/>
        <w:rPr>
          <w:b/>
          <w:bCs/>
          <w:sz w:val="32"/>
          <w:szCs w:val="32"/>
        </w:rPr>
      </w:pPr>
      <w:r>
        <w:rPr>
          <w:b/>
          <w:bCs/>
          <w:sz w:val="32"/>
          <w:szCs w:val="32"/>
        </w:rPr>
        <w:t>Chapter 1</w:t>
      </w:r>
    </w:p>
    <w:p w14:paraId="55F3C4B1" w14:textId="77777777" w:rsidR="003D42A0" w:rsidRDefault="001C01DA">
      <w:pPr>
        <w:widowControl w:val="0"/>
        <w:autoSpaceDE w:val="0"/>
        <w:autoSpaceDN w:val="0"/>
        <w:spacing w:line="360" w:lineRule="auto"/>
        <w:ind w:right="1460"/>
        <w:jc w:val="center"/>
        <w:outlineLvl w:val="0"/>
        <w:rPr>
          <w:b/>
          <w:bCs/>
          <w:sz w:val="36"/>
          <w:szCs w:val="36"/>
        </w:rPr>
      </w:pPr>
      <w:r>
        <w:rPr>
          <w:b/>
          <w:bCs/>
          <w:sz w:val="36"/>
          <w:szCs w:val="36"/>
        </w:rPr>
        <w:t>INTRODUCTION</w:t>
      </w:r>
    </w:p>
    <w:p w14:paraId="03CD9558" w14:textId="77777777" w:rsidR="003D42A0" w:rsidRDefault="001C01DA">
      <w:pPr>
        <w:widowControl w:val="0"/>
        <w:autoSpaceDE w:val="0"/>
        <w:autoSpaceDN w:val="0"/>
        <w:spacing w:before="1" w:line="360" w:lineRule="auto"/>
        <w:ind w:right="249"/>
        <w:jc w:val="both"/>
      </w:pPr>
      <w:r>
        <w:rPr>
          <w:b/>
        </w:rPr>
        <w:t>The Hotel Booking System</w:t>
      </w:r>
      <w:r>
        <w:t xml:space="preserve"> mobile app revolutionizes the hotel booking process by offering a user-friendly interface for guests to search for available rooms, view details, and make reservations seamlessly. With real-time updates and a secure payment gateway, guests experience a streamlined and convenient booking experience. Hotel staff benefit from a centralized dashboard for efficient room management, ensuring optimal allocation and enhanced operational efficiency. The app aims to optimize the hotel booking experience, improve guest satisfaction, and elevate the overall effectiveness of hotel management. </w:t>
      </w:r>
    </w:p>
    <w:p w14:paraId="00E6F8AF" w14:textId="77777777" w:rsidR="003D42A0" w:rsidRDefault="001C01DA">
      <w:pPr>
        <w:widowControl w:val="0"/>
        <w:numPr>
          <w:ilvl w:val="1"/>
          <w:numId w:val="4"/>
        </w:numPr>
        <w:tabs>
          <w:tab w:val="left" w:pos="762"/>
        </w:tabs>
        <w:autoSpaceDE w:val="0"/>
        <w:autoSpaceDN w:val="0"/>
        <w:spacing w:before="221" w:line="360" w:lineRule="auto"/>
        <w:outlineLvl w:val="2"/>
        <w:rPr>
          <w:b/>
          <w:bCs/>
          <w:sz w:val="32"/>
          <w:szCs w:val="32"/>
        </w:rPr>
      </w:pPr>
      <w:r>
        <w:rPr>
          <w:b/>
          <w:bCs/>
          <w:sz w:val="32"/>
          <w:szCs w:val="32"/>
        </w:rPr>
        <w:t>Introduction to Mobile</w:t>
      </w:r>
      <w:r>
        <w:rPr>
          <w:b/>
          <w:bCs/>
          <w:spacing w:val="-5"/>
          <w:sz w:val="32"/>
          <w:szCs w:val="32"/>
        </w:rPr>
        <w:t xml:space="preserve"> </w:t>
      </w:r>
      <w:r>
        <w:rPr>
          <w:b/>
          <w:bCs/>
          <w:sz w:val="32"/>
          <w:szCs w:val="32"/>
        </w:rPr>
        <w:t>application</w:t>
      </w:r>
      <w:r>
        <w:rPr>
          <w:b/>
          <w:bCs/>
          <w:spacing w:val="-4"/>
          <w:sz w:val="32"/>
          <w:szCs w:val="32"/>
        </w:rPr>
        <w:t xml:space="preserve"> </w:t>
      </w:r>
      <w:r>
        <w:rPr>
          <w:b/>
          <w:bCs/>
          <w:sz w:val="32"/>
          <w:szCs w:val="32"/>
        </w:rPr>
        <w:t>development</w:t>
      </w:r>
    </w:p>
    <w:p w14:paraId="37DF0F64" w14:textId="77777777" w:rsidR="003D42A0" w:rsidRDefault="001C01DA">
      <w:pPr>
        <w:widowControl w:val="0"/>
        <w:autoSpaceDE w:val="0"/>
        <w:autoSpaceDN w:val="0"/>
        <w:spacing w:before="1" w:line="360" w:lineRule="auto"/>
        <w:ind w:right="241"/>
        <w:jc w:val="both"/>
      </w:pPr>
      <w:r>
        <w:rPr>
          <w:b/>
          <w:color w:val="333333"/>
        </w:rPr>
        <w:t xml:space="preserve">Mobile application development </w:t>
      </w:r>
      <w:r>
        <w:rPr>
          <w:color w:val="333333"/>
        </w:rPr>
        <w:t>is the process of creating software applications that run on a</w:t>
      </w:r>
      <w:r>
        <w:rPr>
          <w:color w:val="333333"/>
          <w:spacing w:val="1"/>
        </w:rPr>
        <w:t xml:space="preserve"> </w:t>
      </w:r>
      <w:r>
        <w:rPr>
          <w:color w:val="333333"/>
        </w:rPr>
        <w:t>mobile device, and a typical mobile application utilizes a network connection to work with</w:t>
      </w:r>
      <w:r>
        <w:rPr>
          <w:color w:val="333333"/>
          <w:spacing w:val="1"/>
        </w:rPr>
        <w:t xml:space="preserve"> </w:t>
      </w:r>
      <w:r>
        <w:rPr>
          <w:color w:val="333333"/>
        </w:rPr>
        <w:t>remote</w:t>
      </w:r>
      <w:r>
        <w:rPr>
          <w:color w:val="333333"/>
          <w:spacing w:val="1"/>
        </w:rPr>
        <w:t xml:space="preserve"> </w:t>
      </w:r>
      <w:r>
        <w:rPr>
          <w:color w:val="333333"/>
        </w:rPr>
        <w:t>computing</w:t>
      </w:r>
      <w:r>
        <w:rPr>
          <w:color w:val="333333"/>
          <w:spacing w:val="1"/>
        </w:rPr>
        <w:t xml:space="preserve"> </w:t>
      </w:r>
      <w:r>
        <w:rPr>
          <w:color w:val="333333"/>
        </w:rPr>
        <w:t>resources.</w:t>
      </w:r>
      <w:r>
        <w:rPr>
          <w:color w:val="333333"/>
          <w:spacing w:val="1"/>
        </w:rPr>
        <w:t xml:space="preserve"> </w:t>
      </w:r>
      <w:r>
        <w:rPr>
          <w:color w:val="333333"/>
        </w:rPr>
        <w:t>Hence,</w:t>
      </w:r>
      <w:r>
        <w:rPr>
          <w:color w:val="333333"/>
          <w:spacing w:val="1"/>
        </w:rPr>
        <w:t xml:space="preserve"> </w:t>
      </w:r>
      <w:r>
        <w:rPr>
          <w:color w:val="333333"/>
        </w:rPr>
        <w:t>the</w:t>
      </w:r>
      <w:r>
        <w:rPr>
          <w:color w:val="333333"/>
          <w:spacing w:val="1"/>
        </w:rPr>
        <w:t xml:space="preserve"> </w:t>
      </w:r>
      <w:r>
        <w:rPr>
          <w:color w:val="333333"/>
        </w:rPr>
        <w:t>mobile</w:t>
      </w:r>
      <w:r>
        <w:rPr>
          <w:color w:val="333333"/>
          <w:spacing w:val="1"/>
        </w:rPr>
        <w:t xml:space="preserve"> </w:t>
      </w:r>
      <w:r>
        <w:rPr>
          <w:color w:val="333333"/>
        </w:rPr>
        <w:t>development</w:t>
      </w:r>
      <w:r>
        <w:rPr>
          <w:color w:val="333333"/>
          <w:spacing w:val="1"/>
        </w:rPr>
        <w:t xml:space="preserve"> </w:t>
      </w:r>
      <w:r>
        <w:rPr>
          <w:color w:val="333333"/>
        </w:rPr>
        <w:t>process</w:t>
      </w:r>
      <w:r>
        <w:rPr>
          <w:color w:val="333333"/>
          <w:spacing w:val="1"/>
        </w:rPr>
        <w:t xml:space="preserve"> </w:t>
      </w:r>
      <w:r>
        <w:rPr>
          <w:color w:val="333333"/>
        </w:rPr>
        <w:t>involves</w:t>
      </w:r>
      <w:r>
        <w:rPr>
          <w:color w:val="333333"/>
          <w:spacing w:val="1"/>
        </w:rPr>
        <w:t xml:space="preserve"> </w:t>
      </w:r>
      <w:r>
        <w:rPr>
          <w:color w:val="333333"/>
        </w:rPr>
        <w:t>creating</w:t>
      </w:r>
      <w:r>
        <w:rPr>
          <w:color w:val="333333"/>
          <w:spacing w:val="1"/>
        </w:rPr>
        <w:t xml:space="preserve"> </w:t>
      </w:r>
      <w:r>
        <w:rPr>
          <w:color w:val="333333"/>
        </w:rPr>
        <w:t>installable software bundles (code, binaries, assets, etc.) , implementing backend services such as</w:t>
      </w:r>
      <w:r>
        <w:rPr>
          <w:color w:val="333333"/>
          <w:spacing w:val="-57"/>
        </w:rPr>
        <w:t xml:space="preserve"> </w:t>
      </w:r>
      <w:r>
        <w:rPr>
          <w:color w:val="333333"/>
        </w:rPr>
        <w:t>data access with an API, and testing the application on target devices. There are two dominant</w:t>
      </w:r>
      <w:r>
        <w:rPr>
          <w:color w:val="333333"/>
          <w:spacing w:val="1"/>
        </w:rPr>
        <w:t xml:space="preserve"> </w:t>
      </w:r>
      <w:r>
        <w:rPr>
          <w:color w:val="333333"/>
        </w:rPr>
        <w:t>platforms in the modern smartphone market. One is the iOS platform from Apple Inc. The iOS</w:t>
      </w:r>
      <w:r>
        <w:rPr>
          <w:color w:val="333333"/>
          <w:spacing w:val="1"/>
        </w:rPr>
        <w:t xml:space="preserve"> </w:t>
      </w:r>
      <w:r>
        <w:rPr>
          <w:color w:val="333333"/>
        </w:rPr>
        <w:t>platform is the operating system that powers Apple's popular line of iPhone smartphones. The</w:t>
      </w:r>
      <w:r>
        <w:rPr>
          <w:color w:val="333333"/>
          <w:spacing w:val="1"/>
        </w:rPr>
        <w:t xml:space="preserve"> </w:t>
      </w:r>
      <w:r>
        <w:rPr>
          <w:color w:val="333333"/>
        </w:rPr>
        <w:t>second is Android from Google. The Android operating system is not only used by Google</w:t>
      </w:r>
      <w:r>
        <w:rPr>
          <w:color w:val="333333"/>
          <w:spacing w:val="1"/>
        </w:rPr>
        <w:t xml:space="preserve"> </w:t>
      </w:r>
      <w:r>
        <w:rPr>
          <w:color w:val="333333"/>
        </w:rPr>
        <w:t>devices</w:t>
      </w:r>
      <w:r>
        <w:rPr>
          <w:color w:val="333333"/>
          <w:spacing w:val="-4"/>
        </w:rPr>
        <w:t xml:space="preserve"> </w:t>
      </w:r>
      <w:r>
        <w:rPr>
          <w:color w:val="333333"/>
        </w:rPr>
        <w:t>but</w:t>
      </w:r>
      <w:r>
        <w:rPr>
          <w:color w:val="333333"/>
          <w:spacing w:val="-1"/>
        </w:rPr>
        <w:t xml:space="preserve"> </w:t>
      </w:r>
      <w:r>
        <w:rPr>
          <w:color w:val="333333"/>
        </w:rPr>
        <w:t>also</w:t>
      </w:r>
      <w:r>
        <w:rPr>
          <w:color w:val="333333"/>
          <w:spacing w:val="-2"/>
        </w:rPr>
        <w:t xml:space="preserve"> </w:t>
      </w:r>
      <w:r>
        <w:rPr>
          <w:color w:val="333333"/>
        </w:rPr>
        <w:t>by</w:t>
      </w:r>
      <w:r>
        <w:rPr>
          <w:color w:val="333333"/>
          <w:spacing w:val="-3"/>
        </w:rPr>
        <w:t xml:space="preserve"> </w:t>
      </w:r>
      <w:r>
        <w:rPr>
          <w:color w:val="333333"/>
        </w:rPr>
        <w:t>many</w:t>
      </w:r>
      <w:r>
        <w:rPr>
          <w:color w:val="333333"/>
          <w:spacing w:val="-3"/>
        </w:rPr>
        <w:t xml:space="preserve"> </w:t>
      </w:r>
      <w:r>
        <w:rPr>
          <w:color w:val="333333"/>
        </w:rPr>
        <w:t>other</w:t>
      </w:r>
      <w:r>
        <w:rPr>
          <w:color w:val="333333"/>
          <w:spacing w:val="-2"/>
        </w:rPr>
        <w:t xml:space="preserve"> </w:t>
      </w:r>
      <w:r>
        <w:rPr>
          <w:color w:val="333333"/>
        </w:rPr>
        <w:t>OEMs</w:t>
      </w:r>
      <w:r>
        <w:rPr>
          <w:color w:val="333333"/>
          <w:spacing w:val="-1"/>
        </w:rPr>
        <w:t xml:space="preserve"> </w:t>
      </w:r>
      <w:r>
        <w:rPr>
          <w:color w:val="333333"/>
        </w:rPr>
        <w:t>to</w:t>
      </w:r>
      <w:r>
        <w:rPr>
          <w:color w:val="333333"/>
          <w:spacing w:val="-1"/>
        </w:rPr>
        <w:t xml:space="preserve"> </w:t>
      </w:r>
      <w:r>
        <w:rPr>
          <w:color w:val="333333"/>
        </w:rPr>
        <w:t>built</w:t>
      </w:r>
      <w:r>
        <w:rPr>
          <w:color w:val="333333"/>
          <w:spacing w:val="1"/>
        </w:rPr>
        <w:t xml:space="preserve"> </w:t>
      </w:r>
      <w:r>
        <w:rPr>
          <w:color w:val="333333"/>
        </w:rPr>
        <w:t>their</w:t>
      </w:r>
      <w:r>
        <w:rPr>
          <w:color w:val="333333"/>
          <w:spacing w:val="1"/>
        </w:rPr>
        <w:t xml:space="preserve"> </w:t>
      </w:r>
      <w:r>
        <w:rPr>
          <w:color w:val="333333"/>
        </w:rPr>
        <w:t>own</w:t>
      </w:r>
      <w:r>
        <w:rPr>
          <w:color w:val="333333"/>
          <w:spacing w:val="-3"/>
        </w:rPr>
        <w:t xml:space="preserve"> </w:t>
      </w:r>
      <w:r>
        <w:rPr>
          <w:color w:val="333333"/>
        </w:rPr>
        <w:t>smartphones</w:t>
      </w:r>
      <w:r>
        <w:rPr>
          <w:color w:val="333333"/>
          <w:spacing w:val="-4"/>
        </w:rPr>
        <w:t xml:space="preserve"> </w:t>
      </w:r>
      <w:r>
        <w:rPr>
          <w:color w:val="333333"/>
        </w:rPr>
        <w:t>and</w:t>
      </w:r>
      <w:r>
        <w:rPr>
          <w:color w:val="333333"/>
          <w:spacing w:val="-1"/>
        </w:rPr>
        <w:t xml:space="preserve"> </w:t>
      </w:r>
      <w:r>
        <w:rPr>
          <w:color w:val="333333"/>
        </w:rPr>
        <w:t>other</w:t>
      </w:r>
      <w:r>
        <w:rPr>
          <w:color w:val="333333"/>
          <w:spacing w:val="-1"/>
        </w:rPr>
        <w:t xml:space="preserve"> </w:t>
      </w:r>
      <w:r>
        <w:rPr>
          <w:color w:val="333333"/>
        </w:rPr>
        <w:t>smart</w:t>
      </w:r>
      <w:r>
        <w:rPr>
          <w:color w:val="333333"/>
          <w:spacing w:val="-3"/>
        </w:rPr>
        <w:t xml:space="preserve"> </w:t>
      </w:r>
      <w:r>
        <w:rPr>
          <w:color w:val="333333"/>
        </w:rPr>
        <w:t>devices.</w:t>
      </w:r>
    </w:p>
    <w:p w14:paraId="035E438D" w14:textId="77777777" w:rsidR="003D42A0" w:rsidRDefault="003D42A0">
      <w:pPr>
        <w:widowControl w:val="0"/>
        <w:autoSpaceDE w:val="0"/>
        <w:autoSpaceDN w:val="0"/>
        <w:spacing w:line="360" w:lineRule="auto"/>
        <w:jc w:val="both"/>
        <w:rPr>
          <w:sz w:val="22"/>
          <w:szCs w:val="22"/>
        </w:rPr>
        <w:sectPr w:rsidR="003D42A0" w:rsidSect="00F10841">
          <w:headerReference w:type="default" r:id="rId16"/>
          <w:footerReference w:type="default" r:id="rId17"/>
          <w:pgSz w:w="12240" w:h="15840"/>
          <w:pgMar w:top="1440" w:right="1440" w:bottom="1800" w:left="1440" w:header="720" w:footer="1310" w:gutter="0"/>
          <w:pgNumType w:start="2"/>
          <w:cols w:space="720"/>
        </w:sectPr>
      </w:pPr>
    </w:p>
    <w:p w14:paraId="52523D75" w14:textId="77777777" w:rsidR="003D42A0" w:rsidRDefault="003D42A0">
      <w:pPr>
        <w:widowControl w:val="0"/>
        <w:autoSpaceDE w:val="0"/>
        <w:autoSpaceDN w:val="0"/>
        <w:spacing w:before="8" w:line="360" w:lineRule="auto"/>
        <w:rPr>
          <w:sz w:val="22"/>
        </w:rPr>
      </w:pPr>
    </w:p>
    <w:p w14:paraId="380C850D" w14:textId="77777777" w:rsidR="003D42A0" w:rsidRDefault="001C01DA">
      <w:pPr>
        <w:widowControl w:val="0"/>
        <w:autoSpaceDE w:val="0"/>
        <w:autoSpaceDN w:val="0"/>
        <w:spacing w:line="360" w:lineRule="auto"/>
        <w:ind w:left="960"/>
        <w:rPr>
          <w:sz w:val="20"/>
        </w:rPr>
      </w:pPr>
      <w:r>
        <w:rPr>
          <w:noProof/>
          <w:sz w:val="20"/>
          <w:lang w:val="en-IN" w:eastAsia="en-IN"/>
        </w:rPr>
        <w:drawing>
          <wp:inline distT="0" distB="0" distL="0" distR="0" wp14:anchorId="035C6950" wp14:editId="0B40D265">
            <wp:extent cx="5230495" cy="3189605"/>
            <wp:effectExtent l="0" t="0" r="1905" b="10795"/>
            <wp:docPr id="32"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jpeg"/>
                    <pic:cNvPicPr>
                      <a:picLocks noChangeAspect="1"/>
                    </pic:cNvPicPr>
                  </pic:nvPicPr>
                  <pic:blipFill>
                    <a:blip r:embed="rId18" cstate="print"/>
                    <a:stretch>
                      <a:fillRect/>
                    </a:stretch>
                  </pic:blipFill>
                  <pic:spPr>
                    <a:xfrm>
                      <a:off x="0" y="0"/>
                      <a:ext cx="5230841" cy="3189827"/>
                    </a:xfrm>
                    <a:prstGeom prst="rect">
                      <a:avLst/>
                    </a:prstGeom>
                  </pic:spPr>
                </pic:pic>
              </a:graphicData>
            </a:graphic>
          </wp:inline>
        </w:drawing>
      </w:r>
    </w:p>
    <w:p w14:paraId="53590B81" w14:textId="77777777" w:rsidR="003D42A0" w:rsidRDefault="001C01DA">
      <w:pPr>
        <w:widowControl w:val="0"/>
        <w:autoSpaceDE w:val="0"/>
        <w:autoSpaceDN w:val="0"/>
        <w:spacing w:before="88" w:line="360" w:lineRule="auto"/>
        <w:ind w:right="1463" w:firstLineChars="300" w:firstLine="843"/>
        <w:jc w:val="both"/>
        <w:rPr>
          <w:b/>
          <w:sz w:val="28"/>
          <w:szCs w:val="22"/>
        </w:rPr>
      </w:pPr>
      <w:r>
        <w:rPr>
          <w:b/>
          <w:sz w:val="28"/>
          <w:szCs w:val="22"/>
        </w:rPr>
        <w:t>Figure</w:t>
      </w:r>
      <w:r>
        <w:rPr>
          <w:b/>
          <w:spacing w:val="-5"/>
          <w:sz w:val="28"/>
          <w:szCs w:val="22"/>
        </w:rPr>
        <w:t xml:space="preserve"> </w:t>
      </w:r>
      <w:r>
        <w:rPr>
          <w:b/>
          <w:sz w:val="28"/>
          <w:szCs w:val="22"/>
        </w:rPr>
        <w:t>1.1</w:t>
      </w:r>
      <w:r>
        <w:rPr>
          <w:b/>
          <w:spacing w:val="-2"/>
          <w:sz w:val="28"/>
          <w:szCs w:val="22"/>
        </w:rPr>
        <w:t xml:space="preserve"> </w:t>
      </w:r>
      <w:r>
        <w:rPr>
          <w:b/>
          <w:sz w:val="28"/>
          <w:szCs w:val="22"/>
        </w:rPr>
        <w:t>Devices</w:t>
      </w:r>
      <w:r>
        <w:rPr>
          <w:b/>
          <w:spacing w:val="-1"/>
          <w:sz w:val="28"/>
          <w:szCs w:val="22"/>
        </w:rPr>
        <w:t xml:space="preserve"> </w:t>
      </w:r>
      <w:r>
        <w:rPr>
          <w:b/>
          <w:sz w:val="28"/>
          <w:szCs w:val="22"/>
        </w:rPr>
        <w:t>running on</w:t>
      </w:r>
      <w:r>
        <w:rPr>
          <w:b/>
          <w:spacing w:val="-1"/>
          <w:sz w:val="28"/>
          <w:szCs w:val="22"/>
        </w:rPr>
        <w:t xml:space="preserve"> </w:t>
      </w:r>
      <w:r>
        <w:rPr>
          <w:b/>
          <w:sz w:val="28"/>
          <w:szCs w:val="22"/>
        </w:rPr>
        <w:t>Android</w:t>
      </w:r>
      <w:r>
        <w:rPr>
          <w:b/>
          <w:spacing w:val="-2"/>
          <w:sz w:val="28"/>
          <w:szCs w:val="22"/>
        </w:rPr>
        <w:t xml:space="preserve"> </w:t>
      </w:r>
      <w:r>
        <w:rPr>
          <w:b/>
          <w:sz w:val="28"/>
          <w:szCs w:val="22"/>
        </w:rPr>
        <w:t>Operating  System</w:t>
      </w:r>
    </w:p>
    <w:p w14:paraId="1A1B2E28" w14:textId="77777777" w:rsidR="00175ECC" w:rsidRDefault="00175ECC">
      <w:pPr>
        <w:widowControl w:val="0"/>
        <w:autoSpaceDE w:val="0"/>
        <w:autoSpaceDN w:val="0"/>
        <w:spacing w:before="88" w:line="360" w:lineRule="auto"/>
        <w:ind w:right="1463" w:firstLineChars="300" w:firstLine="843"/>
        <w:jc w:val="both"/>
        <w:rPr>
          <w:b/>
          <w:sz w:val="28"/>
          <w:szCs w:val="22"/>
        </w:rPr>
      </w:pPr>
    </w:p>
    <w:p w14:paraId="1FC6634A" w14:textId="77777777" w:rsidR="003D42A0" w:rsidRDefault="001C01DA">
      <w:pPr>
        <w:widowControl w:val="0"/>
        <w:autoSpaceDE w:val="0"/>
        <w:autoSpaceDN w:val="0"/>
        <w:spacing w:line="360" w:lineRule="auto"/>
        <w:rPr>
          <w:b/>
          <w:sz w:val="28"/>
          <w:szCs w:val="22"/>
        </w:rPr>
      </w:pPr>
      <w:r>
        <w:rPr>
          <w:b/>
          <w:sz w:val="28"/>
          <w:szCs w:val="22"/>
        </w:rPr>
        <w:t>1.1.1 ANDROID</w:t>
      </w:r>
    </w:p>
    <w:p w14:paraId="18DBCE8C" w14:textId="77777777" w:rsidR="003D42A0" w:rsidRDefault="001C01DA">
      <w:pPr>
        <w:widowControl w:val="0"/>
        <w:autoSpaceDE w:val="0"/>
        <w:autoSpaceDN w:val="0"/>
        <w:spacing w:line="360" w:lineRule="auto"/>
        <w:ind w:right="248"/>
        <w:jc w:val="both"/>
      </w:pPr>
      <w:r>
        <w:t>Android is an operating system and programming platform for smart phones and other mobile</w:t>
      </w:r>
      <w:r>
        <w:rPr>
          <w:spacing w:val="1"/>
        </w:rPr>
        <w:t xml:space="preserve"> </w:t>
      </w:r>
      <w:r>
        <w:t>devices (such as tablets). It includes a software development kit for writing original code and</w:t>
      </w:r>
      <w:r>
        <w:rPr>
          <w:spacing w:val="1"/>
        </w:rPr>
        <w:t xml:space="preserve"> </w:t>
      </w:r>
      <w:r>
        <w:t>assembling software modules to create apps for Android users. It also provides a marketplace to</w:t>
      </w:r>
      <w:r>
        <w:rPr>
          <w:spacing w:val="1"/>
        </w:rPr>
        <w:t xml:space="preserve"> </w:t>
      </w:r>
      <w:r>
        <w:t>distribute apps. All together, Android represents an ecosystem for mobile apps. Android is a</w:t>
      </w:r>
      <w:r>
        <w:rPr>
          <w:spacing w:val="1"/>
        </w:rPr>
        <w:t xml:space="preserve"> </w:t>
      </w:r>
      <w:r>
        <w:t>widely-adopted</w:t>
      </w:r>
      <w:r>
        <w:rPr>
          <w:spacing w:val="-10"/>
        </w:rPr>
        <w:t xml:space="preserve"> </w:t>
      </w:r>
      <w:r>
        <w:t>open</w:t>
      </w:r>
      <w:r>
        <w:rPr>
          <w:spacing w:val="-16"/>
        </w:rPr>
        <w:t xml:space="preserve"> </w:t>
      </w:r>
      <w:r>
        <w:t>source</w:t>
      </w:r>
      <w:r>
        <w:rPr>
          <w:spacing w:val="-15"/>
        </w:rPr>
        <w:t xml:space="preserve"> </w:t>
      </w:r>
      <w:r>
        <w:t>project.</w:t>
      </w:r>
    </w:p>
    <w:p w14:paraId="438FA155" w14:textId="77777777" w:rsidR="003D42A0" w:rsidRDefault="001C01DA">
      <w:pPr>
        <w:widowControl w:val="0"/>
        <w:autoSpaceDE w:val="0"/>
        <w:autoSpaceDN w:val="0"/>
        <w:spacing w:line="360" w:lineRule="auto"/>
        <w:ind w:right="248"/>
        <w:jc w:val="both"/>
        <w:sectPr w:rsidR="003D42A0" w:rsidSect="00F10841">
          <w:pgSz w:w="12240" w:h="15840"/>
          <w:pgMar w:top="1440" w:right="1440" w:bottom="1800" w:left="1440" w:header="722" w:footer="1316" w:gutter="0"/>
          <w:pgNumType w:start="2"/>
          <w:cols w:space="720"/>
        </w:sectPr>
      </w:pPr>
      <w:r>
        <w:t>Android Studio is Android's official IDE. It is purpose-built for Android to accelerate your</w:t>
      </w:r>
      <w:r>
        <w:rPr>
          <w:spacing w:val="1"/>
        </w:rPr>
        <w:t xml:space="preserve"> </w:t>
      </w:r>
      <w:r>
        <w:t>development</w:t>
      </w:r>
      <w:r>
        <w:rPr>
          <w:spacing w:val="-2"/>
        </w:rPr>
        <w:t xml:space="preserve"> </w:t>
      </w:r>
      <w:r>
        <w:t>and</w:t>
      </w:r>
      <w:r>
        <w:rPr>
          <w:spacing w:val="-4"/>
        </w:rPr>
        <w:t xml:space="preserve"> </w:t>
      </w:r>
      <w:r>
        <w:t>help</w:t>
      </w:r>
      <w:r>
        <w:rPr>
          <w:spacing w:val="4"/>
        </w:rPr>
        <w:t xml:space="preserve"> </w:t>
      </w:r>
      <w:r>
        <w:t>you</w:t>
      </w:r>
      <w:r>
        <w:rPr>
          <w:spacing w:val="1"/>
        </w:rPr>
        <w:t xml:space="preserve"> </w:t>
      </w:r>
      <w:r>
        <w:t>build</w:t>
      </w:r>
      <w:r>
        <w:rPr>
          <w:spacing w:val="-2"/>
        </w:rPr>
        <w:t xml:space="preserve"> </w:t>
      </w:r>
      <w:r>
        <w:t>the</w:t>
      </w:r>
      <w:r>
        <w:rPr>
          <w:spacing w:val="-1"/>
        </w:rPr>
        <w:t xml:space="preserve"> </w:t>
      </w:r>
      <w:r>
        <w:t>highest-quality</w:t>
      </w:r>
      <w:r>
        <w:rPr>
          <w:spacing w:val="-4"/>
        </w:rPr>
        <w:t xml:space="preserve"> </w:t>
      </w:r>
      <w:r>
        <w:t>apps</w:t>
      </w:r>
      <w:r>
        <w:rPr>
          <w:spacing w:val="1"/>
        </w:rPr>
        <w:t xml:space="preserve"> </w:t>
      </w:r>
      <w:r>
        <w:t>for</w:t>
      </w:r>
      <w:r>
        <w:rPr>
          <w:spacing w:val="-1"/>
        </w:rPr>
        <w:t xml:space="preserve"> </w:t>
      </w:r>
      <w:r>
        <w:t>every</w:t>
      </w:r>
      <w:r>
        <w:rPr>
          <w:spacing w:val="-4"/>
        </w:rPr>
        <w:t xml:space="preserve"> </w:t>
      </w:r>
      <w:r>
        <w:t>Android</w:t>
      </w:r>
      <w:r>
        <w:rPr>
          <w:spacing w:val="1"/>
        </w:rPr>
        <w:t xml:space="preserve"> </w:t>
      </w:r>
      <w:r w:rsidR="00073216">
        <w:t>device.</w:t>
      </w:r>
    </w:p>
    <w:p w14:paraId="782D16DD" w14:textId="77777777" w:rsidR="003D42A0" w:rsidRDefault="003D42A0">
      <w:pPr>
        <w:widowControl w:val="0"/>
        <w:autoSpaceDE w:val="0"/>
        <w:autoSpaceDN w:val="0"/>
        <w:spacing w:before="1" w:line="360" w:lineRule="auto"/>
        <w:rPr>
          <w:sz w:val="20"/>
        </w:rPr>
      </w:pPr>
    </w:p>
    <w:p w14:paraId="74D30615" w14:textId="77777777" w:rsidR="003D42A0" w:rsidRDefault="001C01DA">
      <w:pPr>
        <w:widowControl w:val="0"/>
        <w:tabs>
          <w:tab w:val="left" w:pos="762"/>
        </w:tabs>
        <w:autoSpaceDE w:val="0"/>
        <w:autoSpaceDN w:val="0"/>
        <w:spacing w:before="85" w:line="360" w:lineRule="auto"/>
        <w:outlineLvl w:val="2"/>
        <w:rPr>
          <w:b/>
          <w:bCs/>
          <w:sz w:val="32"/>
          <w:szCs w:val="32"/>
        </w:rPr>
      </w:pPr>
      <w:r>
        <w:rPr>
          <w:b/>
          <w:bCs/>
          <w:sz w:val="32"/>
          <w:szCs w:val="32"/>
        </w:rPr>
        <w:t>1.1.2 History:</w:t>
      </w:r>
    </w:p>
    <w:p w14:paraId="5E9D3FC0" w14:textId="77777777" w:rsidR="003D42A0" w:rsidRDefault="001C01DA">
      <w:pPr>
        <w:widowControl w:val="0"/>
        <w:autoSpaceDE w:val="0"/>
        <w:autoSpaceDN w:val="0"/>
        <w:spacing w:before="264" w:line="360" w:lineRule="auto"/>
        <w:ind w:right="242"/>
        <w:jc w:val="both"/>
      </w:pPr>
      <w:r>
        <w:t xml:space="preserve">This was owned by Open Handset Alliance. Google formed a </w:t>
      </w:r>
      <w:r>
        <w:rPr>
          <w:u w:val="single" w:color="99C83B"/>
        </w:rPr>
        <w:t>group</w:t>
      </w:r>
      <w:r>
        <w:t xml:space="preserve"> of hardware, software, and</w:t>
      </w:r>
      <w:r>
        <w:rPr>
          <w:spacing w:val="1"/>
        </w:rPr>
        <w:t xml:space="preserve"> </w:t>
      </w:r>
      <w:r>
        <w:rPr>
          <w:spacing w:val="-1"/>
        </w:rPr>
        <w:t xml:space="preserve">telecommunication </w:t>
      </w:r>
      <w:r>
        <w:t>companies called the Open Handset Alliance with the goal of contributing to</w:t>
      </w:r>
      <w:r>
        <w:rPr>
          <w:spacing w:val="1"/>
        </w:rPr>
        <w:t xml:space="preserve"> </w:t>
      </w:r>
      <w:r>
        <w:t>Android</w:t>
      </w:r>
      <w:r>
        <w:rPr>
          <w:spacing w:val="-2"/>
        </w:rPr>
        <w:t xml:space="preserve"> </w:t>
      </w:r>
      <w:r>
        <w:t>development.</w:t>
      </w:r>
      <w:r>
        <w:rPr>
          <w:spacing w:val="-1"/>
        </w:rPr>
        <w:t xml:space="preserve"> </w:t>
      </w:r>
      <w:r>
        <w:t>They</w:t>
      </w:r>
      <w:r>
        <w:rPr>
          <w:spacing w:val="-5"/>
        </w:rPr>
        <w:t xml:space="preserve"> </w:t>
      </w:r>
      <w:r>
        <w:t>then</w:t>
      </w:r>
      <w:r>
        <w:rPr>
          <w:spacing w:val="-3"/>
        </w:rPr>
        <w:t xml:space="preserve"> </w:t>
      </w:r>
      <w:r>
        <w:t>made</w:t>
      </w:r>
      <w:r>
        <w:rPr>
          <w:spacing w:val="-5"/>
        </w:rPr>
        <w:t xml:space="preserve"> </w:t>
      </w:r>
      <w:r>
        <w:t>up</w:t>
      </w:r>
      <w:r>
        <w:rPr>
          <w:spacing w:val="-3"/>
        </w:rPr>
        <w:t xml:space="preserve"> </w:t>
      </w:r>
      <w:r>
        <w:t>of</w:t>
      </w:r>
      <w:r>
        <w:rPr>
          <w:spacing w:val="-3"/>
        </w:rPr>
        <w:t xml:space="preserve"> </w:t>
      </w:r>
      <w:r>
        <w:t>84</w:t>
      </w:r>
      <w:r>
        <w:rPr>
          <w:spacing w:val="-3"/>
        </w:rPr>
        <w:t xml:space="preserve"> </w:t>
      </w:r>
      <w:r>
        <w:t>companies.The first beta version of the Android Software Development Kit (SDK) was released by Google</w:t>
      </w:r>
      <w:r>
        <w:rPr>
          <w:spacing w:val="1"/>
        </w:rPr>
        <w:t xml:space="preserve"> </w:t>
      </w:r>
      <w:r>
        <w:t>in</w:t>
      </w:r>
      <w:r>
        <w:rPr>
          <w:spacing w:val="-2"/>
        </w:rPr>
        <w:t xml:space="preserve"> </w:t>
      </w:r>
      <w:r>
        <w:t>2007</w:t>
      </w:r>
      <w:r>
        <w:rPr>
          <w:spacing w:val="-1"/>
        </w:rPr>
        <w:t xml:space="preserve"> </w:t>
      </w:r>
      <w:r>
        <w:t>where</w:t>
      </w:r>
      <w:r>
        <w:rPr>
          <w:spacing w:val="-2"/>
        </w:rPr>
        <w:t xml:space="preserve"> </w:t>
      </w:r>
      <w:r>
        <w:t>as</w:t>
      </w:r>
      <w:r>
        <w:rPr>
          <w:spacing w:val="-2"/>
        </w:rPr>
        <w:t xml:space="preserve"> </w:t>
      </w:r>
      <w:r>
        <w:t>the</w:t>
      </w:r>
      <w:r>
        <w:rPr>
          <w:spacing w:val="-3"/>
        </w:rPr>
        <w:t xml:space="preserve"> </w:t>
      </w:r>
      <w:r>
        <w:t>first</w:t>
      </w:r>
      <w:r>
        <w:rPr>
          <w:spacing w:val="2"/>
        </w:rPr>
        <w:t xml:space="preserve"> </w:t>
      </w:r>
      <w:r>
        <w:t>commercial</w:t>
      </w:r>
      <w:r>
        <w:rPr>
          <w:spacing w:val="-2"/>
        </w:rPr>
        <w:t xml:space="preserve"> </w:t>
      </w:r>
      <w:r>
        <w:t>version,</w:t>
      </w:r>
      <w:r>
        <w:rPr>
          <w:spacing w:val="-1"/>
        </w:rPr>
        <w:t xml:space="preserve"> </w:t>
      </w:r>
      <w:r>
        <w:t>Android</w:t>
      </w:r>
      <w:r>
        <w:rPr>
          <w:spacing w:val="-1"/>
        </w:rPr>
        <w:t xml:space="preserve"> </w:t>
      </w:r>
      <w:r>
        <w:t>1.0,</w:t>
      </w:r>
      <w:r>
        <w:rPr>
          <w:spacing w:val="-1"/>
        </w:rPr>
        <w:t xml:space="preserve"> </w:t>
      </w:r>
      <w:r>
        <w:t>was</w:t>
      </w:r>
      <w:r>
        <w:rPr>
          <w:spacing w:val="-4"/>
        </w:rPr>
        <w:t xml:space="preserve"> </w:t>
      </w:r>
      <w:r>
        <w:t>releasedin</w:t>
      </w:r>
      <w:r>
        <w:rPr>
          <w:spacing w:val="2"/>
        </w:rPr>
        <w:t xml:space="preserve"> </w:t>
      </w:r>
      <w:r>
        <w:t>September</w:t>
      </w:r>
      <w:r>
        <w:rPr>
          <w:spacing w:val="3"/>
        </w:rPr>
        <w:t xml:space="preserve"> </w:t>
      </w:r>
      <w:r>
        <w:t>2008.On</w:t>
      </w:r>
      <w:r>
        <w:rPr>
          <w:spacing w:val="21"/>
        </w:rPr>
        <w:t xml:space="preserve"> </w:t>
      </w:r>
      <w:r>
        <w:t>June</w:t>
      </w:r>
      <w:r>
        <w:rPr>
          <w:spacing w:val="21"/>
        </w:rPr>
        <w:t xml:space="preserve"> </w:t>
      </w:r>
      <w:r>
        <w:t>27,</w:t>
      </w:r>
      <w:r>
        <w:rPr>
          <w:spacing w:val="19"/>
        </w:rPr>
        <w:t xml:space="preserve"> </w:t>
      </w:r>
      <w:r>
        <w:t>2012,</w:t>
      </w:r>
      <w:r>
        <w:rPr>
          <w:spacing w:val="21"/>
        </w:rPr>
        <w:t xml:space="preserve"> </w:t>
      </w:r>
      <w:r>
        <w:t>at</w:t>
      </w:r>
      <w:r>
        <w:rPr>
          <w:spacing w:val="19"/>
        </w:rPr>
        <w:t xml:space="preserve"> </w:t>
      </w:r>
      <w:r>
        <w:t>the</w:t>
      </w:r>
      <w:r>
        <w:rPr>
          <w:spacing w:val="19"/>
        </w:rPr>
        <w:t xml:space="preserve"> </w:t>
      </w:r>
      <w:r>
        <w:t>Google</w:t>
      </w:r>
      <w:r>
        <w:rPr>
          <w:spacing w:val="24"/>
        </w:rPr>
        <w:t xml:space="preserve"> </w:t>
      </w:r>
      <w:r>
        <w:t>I/O</w:t>
      </w:r>
      <w:r>
        <w:rPr>
          <w:spacing w:val="21"/>
        </w:rPr>
        <w:t xml:space="preserve"> </w:t>
      </w:r>
      <w:r>
        <w:t>conference,</w:t>
      </w:r>
      <w:r>
        <w:rPr>
          <w:spacing w:val="24"/>
        </w:rPr>
        <w:t xml:space="preserve"> </w:t>
      </w:r>
      <w:r>
        <w:t>Google</w:t>
      </w:r>
      <w:r>
        <w:rPr>
          <w:spacing w:val="21"/>
        </w:rPr>
        <w:t xml:space="preserve"> </w:t>
      </w:r>
      <w:r>
        <w:t>announced</w:t>
      </w:r>
      <w:r>
        <w:rPr>
          <w:spacing w:val="22"/>
        </w:rPr>
        <w:t xml:space="preserve"> </w:t>
      </w:r>
      <w:r>
        <w:t>the</w:t>
      </w:r>
      <w:r>
        <w:rPr>
          <w:spacing w:val="21"/>
        </w:rPr>
        <w:t xml:space="preserve"> </w:t>
      </w:r>
      <w:r>
        <w:t>next</w:t>
      </w:r>
      <w:r>
        <w:rPr>
          <w:spacing w:val="19"/>
        </w:rPr>
        <w:t xml:space="preserve"> </w:t>
      </w:r>
      <w:r>
        <w:t>Android</w:t>
      </w:r>
      <w:r>
        <w:rPr>
          <w:spacing w:val="21"/>
        </w:rPr>
        <w:t xml:space="preserve"> </w:t>
      </w:r>
      <w:r>
        <w:t>version,</w:t>
      </w:r>
      <w:r>
        <w:rPr>
          <w:spacing w:val="-1"/>
        </w:rPr>
        <w:t>4.1</w:t>
      </w:r>
      <w:r>
        <w:rPr>
          <w:spacing w:val="14"/>
        </w:rPr>
        <w:t xml:space="preserve"> </w:t>
      </w:r>
      <w:r>
        <w:rPr>
          <w:spacing w:val="-1"/>
        </w:rPr>
        <w:t>Jelly</w:t>
      </w:r>
      <w:r>
        <w:rPr>
          <w:spacing w:val="11"/>
        </w:rPr>
        <w:t xml:space="preserve"> </w:t>
      </w:r>
      <w:r>
        <w:rPr>
          <w:spacing w:val="-1"/>
        </w:rPr>
        <w:t>Bean.</w:t>
      </w:r>
      <w:r>
        <w:rPr>
          <w:spacing w:val="16"/>
        </w:rPr>
        <w:t xml:space="preserve"> </w:t>
      </w:r>
      <w:r>
        <w:t>Jelly</w:t>
      </w:r>
      <w:r>
        <w:rPr>
          <w:spacing w:val="14"/>
        </w:rPr>
        <w:t xml:space="preserve"> </w:t>
      </w:r>
      <w:r>
        <w:t>Bean</w:t>
      </w:r>
      <w:r>
        <w:rPr>
          <w:spacing w:val="15"/>
        </w:rPr>
        <w:t xml:space="preserve"> </w:t>
      </w:r>
      <w:r>
        <w:t>is</w:t>
      </w:r>
      <w:r>
        <w:rPr>
          <w:spacing w:val="16"/>
        </w:rPr>
        <w:t xml:space="preserve"> </w:t>
      </w:r>
      <w:r>
        <w:t>an</w:t>
      </w:r>
      <w:r>
        <w:rPr>
          <w:spacing w:val="14"/>
        </w:rPr>
        <w:t xml:space="preserve"> </w:t>
      </w:r>
      <w:r>
        <w:t>incremental</w:t>
      </w:r>
      <w:r>
        <w:rPr>
          <w:spacing w:val="17"/>
        </w:rPr>
        <w:t xml:space="preserve"> </w:t>
      </w:r>
      <w:r>
        <w:t>update,</w:t>
      </w:r>
      <w:r>
        <w:rPr>
          <w:spacing w:val="15"/>
        </w:rPr>
        <w:t xml:space="preserve"> </w:t>
      </w:r>
      <w:r>
        <w:t>with</w:t>
      </w:r>
      <w:r>
        <w:rPr>
          <w:spacing w:val="16"/>
        </w:rPr>
        <w:t xml:space="preserve"> </w:t>
      </w:r>
      <w:r>
        <w:t>the</w:t>
      </w:r>
      <w:r>
        <w:rPr>
          <w:spacing w:val="-32"/>
        </w:rPr>
        <w:t xml:space="preserve"> </w:t>
      </w:r>
      <w:r>
        <w:t>primary</w:t>
      </w:r>
      <w:r>
        <w:rPr>
          <w:spacing w:val="9"/>
        </w:rPr>
        <w:t xml:space="preserve"> </w:t>
      </w:r>
      <w:r>
        <w:t>aim</w:t>
      </w:r>
      <w:r>
        <w:rPr>
          <w:spacing w:val="16"/>
        </w:rPr>
        <w:t xml:space="preserve"> </w:t>
      </w:r>
      <w:r>
        <w:t>of</w:t>
      </w:r>
      <w:r>
        <w:rPr>
          <w:spacing w:val="17"/>
        </w:rPr>
        <w:t xml:space="preserve"> </w:t>
      </w:r>
      <w:r>
        <w:t>improving</w:t>
      </w:r>
      <w:r>
        <w:rPr>
          <w:spacing w:val="14"/>
        </w:rPr>
        <w:t xml:space="preserve"> </w:t>
      </w:r>
      <w:r>
        <w:t>the</w:t>
      </w:r>
      <w:r>
        <w:rPr>
          <w:spacing w:val="11"/>
        </w:rPr>
        <w:t xml:space="preserve"> </w:t>
      </w:r>
      <w:r>
        <w:t>user</w:t>
      </w:r>
      <w:r>
        <w:rPr>
          <w:spacing w:val="-57"/>
        </w:rPr>
        <w:t xml:space="preserve"> </w:t>
      </w:r>
      <w:r>
        <w:t>interface,</w:t>
      </w:r>
      <w:r>
        <w:rPr>
          <w:spacing w:val="-6"/>
        </w:rPr>
        <w:t xml:space="preserve"> </w:t>
      </w:r>
      <w:r>
        <w:t>both</w:t>
      </w:r>
      <w:r>
        <w:rPr>
          <w:spacing w:val="-3"/>
        </w:rPr>
        <w:t xml:space="preserve"> </w:t>
      </w:r>
      <w:r>
        <w:t>in</w:t>
      </w:r>
      <w:r>
        <w:rPr>
          <w:spacing w:val="-1"/>
        </w:rPr>
        <w:t xml:space="preserve"> </w:t>
      </w:r>
      <w:r>
        <w:t>terms</w:t>
      </w:r>
      <w:r>
        <w:rPr>
          <w:spacing w:val="-3"/>
        </w:rPr>
        <w:t xml:space="preserve"> </w:t>
      </w:r>
      <w:r>
        <w:t>of</w:t>
      </w:r>
      <w:r>
        <w:rPr>
          <w:spacing w:val="-3"/>
        </w:rPr>
        <w:t xml:space="preserve"> </w:t>
      </w:r>
      <w:r>
        <w:t>functionality</w:t>
      </w:r>
      <w:r>
        <w:rPr>
          <w:spacing w:val="-2"/>
        </w:rPr>
        <w:t xml:space="preserve"> </w:t>
      </w:r>
      <w:r>
        <w:t>and</w:t>
      </w:r>
      <w:r>
        <w:rPr>
          <w:spacing w:val="-1"/>
        </w:rPr>
        <w:t xml:space="preserve"> </w:t>
      </w:r>
      <w:r>
        <w:t>performance.</w:t>
      </w:r>
    </w:p>
    <w:p w14:paraId="51A386C9" w14:textId="77777777" w:rsidR="003D42A0" w:rsidRDefault="001C01DA">
      <w:pPr>
        <w:widowControl w:val="0"/>
        <w:tabs>
          <w:tab w:val="left" w:pos="762"/>
        </w:tabs>
        <w:autoSpaceDE w:val="0"/>
        <w:autoSpaceDN w:val="0"/>
        <w:spacing w:before="204" w:line="360" w:lineRule="auto"/>
        <w:outlineLvl w:val="2"/>
        <w:rPr>
          <w:b/>
          <w:bCs/>
          <w:sz w:val="32"/>
          <w:szCs w:val="32"/>
        </w:rPr>
      </w:pPr>
      <w:r>
        <w:rPr>
          <w:b/>
          <w:bCs/>
          <w:sz w:val="32"/>
          <w:szCs w:val="32"/>
        </w:rPr>
        <w:t>1.1.3 Android</w:t>
      </w:r>
      <w:r>
        <w:rPr>
          <w:b/>
          <w:bCs/>
          <w:spacing w:val="-5"/>
          <w:sz w:val="32"/>
          <w:szCs w:val="32"/>
        </w:rPr>
        <w:t xml:space="preserve"> </w:t>
      </w:r>
      <w:r>
        <w:rPr>
          <w:b/>
          <w:bCs/>
          <w:sz w:val="32"/>
          <w:szCs w:val="32"/>
        </w:rPr>
        <w:t>Architecture:</w:t>
      </w:r>
    </w:p>
    <w:p w14:paraId="0976A54A" w14:textId="77777777" w:rsidR="003D42A0" w:rsidRDefault="003D42A0">
      <w:pPr>
        <w:widowControl w:val="0"/>
        <w:autoSpaceDE w:val="0"/>
        <w:autoSpaceDN w:val="0"/>
        <w:spacing w:line="360" w:lineRule="auto"/>
        <w:rPr>
          <w:b/>
          <w:sz w:val="20"/>
        </w:rPr>
      </w:pPr>
    </w:p>
    <w:p w14:paraId="27AFBA50" w14:textId="77777777" w:rsidR="003D42A0" w:rsidRDefault="001C01DA">
      <w:pPr>
        <w:widowControl w:val="0"/>
        <w:autoSpaceDE w:val="0"/>
        <w:autoSpaceDN w:val="0"/>
        <w:spacing w:before="10" w:line="360" w:lineRule="auto"/>
        <w:rPr>
          <w:b/>
          <w:sz w:val="25"/>
        </w:rPr>
      </w:pPr>
      <w:r>
        <w:rPr>
          <w:noProof/>
          <w:lang w:val="en-IN" w:eastAsia="en-IN"/>
        </w:rPr>
        <w:drawing>
          <wp:anchor distT="0" distB="0" distL="0" distR="0" simplePos="0" relativeHeight="251661312" behindDoc="0" locked="0" layoutInCell="1" allowOverlap="1" wp14:anchorId="50D4263C" wp14:editId="75CBB8D1">
            <wp:simplePos x="0" y="0"/>
            <wp:positionH relativeFrom="page">
              <wp:posOffset>934085</wp:posOffset>
            </wp:positionH>
            <wp:positionV relativeFrom="paragraph">
              <wp:posOffset>116840</wp:posOffset>
            </wp:positionV>
            <wp:extent cx="5904230" cy="2214245"/>
            <wp:effectExtent l="0" t="0" r="1270" b="8255"/>
            <wp:wrapTopAndBottom/>
            <wp:docPr id="3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4.jpeg"/>
                    <pic:cNvPicPr>
                      <a:picLocks noChangeAspect="1"/>
                    </pic:cNvPicPr>
                  </pic:nvPicPr>
                  <pic:blipFill>
                    <a:blip r:embed="rId19" cstate="print"/>
                    <a:stretch>
                      <a:fillRect/>
                    </a:stretch>
                  </pic:blipFill>
                  <pic:spPr>
                    <a:xfrm>
                      <a:off x="0" y="0"/>
                      <a:ext cx="5904481" cy="2213991"/>
                    </a:xfrm>
                    <a:prstGeom prst="rect">
                      <a:avLst/>
                    </a:prstGeom>
                  </pic:spPr>
                </pic:pic>
              </a:graphicData>
            </a:graphic>
          </wp:anchor>
        </w:drawing>
      </w:r>
    </w:p>
    <w:p w14:paraId="1B8B4BE8" w14:textId="77777777" w:rsidR="003D42A0" w:rsidRDefault="001C01DA">
      <w:pPr>
        <w:widowControl w:val="0"/>
        <w:autoSpaceDE w:val="0"/>
        <w:autoSpaceDN w:val="0"/>
        <w:spacing w:line="360" w:lineRule="auto"/>
        <w:ind w:left="1495" w:right="1463"/>
        <w:jc w:val="center"/>
        <w:outlineLvl w:val="4"/>
        <w:rPr>
          <w:b/>
          <w:bCs/>
        </w:rPr>
      </w:pPr>
      <w:r>
        <w:rPr>
          <w:b/>
          <w:bCs/>
        </w:rPr>
        <w:t>Figure</w:t>
      </w:r>
      <w:r>
        <w:rPr>
          <w:b/>
          <w:bCs/>
          <w:spacing w:val="-6"/>
        </w:rPr>
        <w:t xml:space="preserve"> </w:t>
      </w:r>
      <w:r>
        <w:rPr>
          <w:b/>
          <w:bCs/>
        </w:rPr>
        <w:t>1.2 Android Architecture</w:t>
      </w:r>
    </w:p>
    <w:p w14:paraId="49EBC9A3" w14:textId="77777777" w:rsidR="003D42A0" w:rsidRDefault="003D42A0">
      <w:pPr>
        <w:widowControl w:val="0"/>
        <w:autoSpaceDE w:val="0"/>
        <w:autoSpaceDN w:val="0"/>
        <w:spacing w:line="360" w:lineRule="auto"/>
        <w:jc w:val="center"/>
        <w:rPr>
          <w:sz w:val="22"/>
          <w:szCs w:val="22"/>
        </w:rPr>
      </w:pPr>
    </w:p>
    <w:p w14:paraId="75A3618E" w14:textId="77777777" w:rsidR="00175ECC" w:rsidRPr="00175ECC" w:rsidRDefault="001C01DA">
      <w:pPr>
        <w:widowControl w:val="0"/>
        <w:autoSpaceDE w:val="0"/>
        <w:autoSpaceDN w:val="0"/>
        <w:spacing w:before="89" w:line="360" w:lineRule="auto"/>
        <w:jc w:val="both"/>
        <w:rPr>
          <w:b/>
          <w:w w:val="95"/>
          <w:sz w:val="28"/>
          <w:szCs w:val="28"/>
          <w:u w:val="single"/>
        </w:rPr>
      </w:pPr>
      <w:r w:rsidRPr="00175ECC">
        <w:rPr>
          <w:b/>
          <w:w w:val="95"/>
          <w:sz w:val="28"/>
          <w:szCs w:val="28"/>
          <w:u w:val="single"/>
        </w:rPr>
        <w:t>Android</w:t>
      </w:r>
      <w:r w:rsidRPr="00175ECC">
        <w:rPr>
          <w:b/>
          <w:spacing w:val="5"/>
          <w:w w:val="95"/>
          <w:sz w:val="28"/>
          <w:szCs w:val="28"/>
          <w:u w:val="single"/>
        </w:rPr>
        <w:t xml:space="preserve"> </w:t>
      </w:r>
      <w:r w:rsidRPr="00175ECC">
        <w:rPr>
          <w:b/>
          <w:w w:val="95"/>
          <w:sz w:val="28"/>
          <w:szCs w:val="28"/>
          <w:u w:val="single"/>
        </w:rPr>
        <w:t>Applications:</w:t>
      </w:r>
    </w:p>
    <w:p w14:paraId="17E281A5" w14:textId="77777777" w:rsidR="003D42A0" w:rsidRDefault="001C01DA">
      <w:pPr>
        <w:widowControl w:val="0"/>
        <w:autoSpaceDE w:val="0"/>
        <w:autoSpaceDN w:val="0"/>
        <w:spacing w:before="89" w:line="360" w:lineRule="auto"/>
        <w:jc w:val="both"/>
      </w:pPr>
      <w:r>
        <w:rPr>
          <w:spacing w:val="-1"/>
        </w:rPr>
        <w:t xml:space="preserve">Your apps live at </w:t>
      </w:r>
      <w:r>
        <w:t>this level, along with core system apps for email, SMS messaging, calendars,</w:t>
      </w:r>
      <w:r>
        <w:rPr>
          <w:spacing w:val="1"/>
        </w:rPr>
        <w:t xml:space="preserve"> </w:t>
      </w:r>
      <w:r>
        <w:rPr>
          <w:spacing w:val="-1"/>
        </w:rPr>
        <w:t xml:space="preserve">Internet browsing, or contacts. </w:t>
      </w:r>
      <w:r>
        <w:t>Android applications are usually developed in the Java language</w:t>
      </w:r>
      <w:r>
        <w:rPr>
          <w:spacing w:val="1"/>
        </w:rPr>
        <w:t xml:space="preserve"> </w:t>
      </w:r>
      <w:r>
        <w:t>using the Android Software Development Kit. Once developed, Android applications can be</w:t>
      </w:r>
      <w:r>
        <w:rPr>
          <w:spacing w:val="1"/>
        </w:rPr>
        <w:t xml:space="preserve"> </w:t>
      </w:r>
      <w:r>
        <w:lastRenderedPageBreak/>
        <w:t>packaged easily and sold out either through a store such as GooglePlay, SlideME, Opera Mobile</w:t>
      </w:r>
      <w:r>
        <w:rPr>
          <w:spacing w:val="1"/>
        </w:rPr>
        <w:t xml:space="preserve"> </w:t>
      </w:r>
      <w:r>
        <w:t>Store,</w:t>
      </w:r>
      <w:r>
        <w:rPr>
          <w:spacing w:val="1"/>
        </w:rPr>
        <w:t xml:space="preserve"> </w:t>
      </w:r>
      <w:r>
        <w:t>Mobango,</w:t>
      </w:r>
      <w:r>
        <w:rPr>
          <w:spacing w:val="-3"/>
        </w:rPr>
        <w:t xml:space="preserve"> </w:t>
      </w:r>
      <w:r>
        <w:t>F-droid</w:t>
      </w:r>
      <w:r>
        <w:rPr>
          <w:spacing w:val="-3"/>
        </w:rPr>
        <w:t xml:space="preserve"> </w:t>
      </w:r>
      <w:r>
        <w:t>and</w:t>
      </w:r>
      <w:r>
        <w:rPr>
          <w:spacing w:val="-5"/>
        </w:rPr>
        <w:t xml:space="preserve"> </w:t>
      </w:r>
      <w:r>
        <w:t>the</w:t>
      </w:r>
      <w:r>
        <w:rPr>
          <w:spacing w:val="-4"/>
        </w:rPr>
        <w:t xml:space="preserve"> </w:t>
      </w:r>
      <w:r>
        <w:t>Amazon</w:t>
      </w:r>
      <w:r>
        <w:rPr>
          <w:spacing w:val="-1"/>
        </w:rPr>
        <w:t xml:space="preserve"> </w:t>
      </w:r>
      <w:r>
        <w:t>Appstore</w:t>
      </w:r>
    </w:p>
    <w:p w14:paraId="6794508F" w14:textId="77777777" w:rsidR="003D42A0" w:rsidRPr="00175ECC" w:rsidRDefault="001C01DA">
      <w:pPr>
        <w:widowControl w:val="0"/>
        <w:autoSpaceDE w:val="0"/>
        <w:autoSpaceDN w:val="0"/>
        <w:spacing w:before="89" w:line="360" w:lineRule="auto"/>
        <w:rPr>
          <w:b/>
          <w:sz w:val="28"/>
          <w:szCs w:val="28"/>
        </w:rPr>
      </w:pPr>
      <w:r w:rsidRPr="00175ECC">
        <w:rPr>
          <w:b/>
          <w:w w:val="95"/>
          <w:sz w:val="28"/>
          <w:szCs w:val="28"/>
          <w:u w:val="single"/>
        </w:rPr>
        <w:t>Java</w:t>
      </w:r>
      <w:r w:rsidRPr="00175ECC">
        <w:rPr>
          <w:b/>
          <w:spacing w:val="1"/>
          <w:w w:val="95"/>
          <w:sz w:val="28"/>
          <w:szCs w:val="28"/>
          <w:u w:val="single"/>
        </w:rPr>
        <w:t xml:space="preserve"> </w:t>
      </w:r>
      <w:r w:rsidRPr="00175ECC">
        <w:rPr>
          <w:b/>
          <w:w w:val="95"/>
          <w:sz w:val="28"/>
          <w:szCs w:val="28"/>
          <w:u w:val="single"/>
        </w:rPr>
        <w:t>API</w:t>
      </w:r>
      <w:r w:rsidRPr="00175ECC">
        <w:rPr>
          <w:b/>
          <w:spacing w:val="27"/>
          <w:w w:val="95"/>
          <w:sz w:val="28"/>
          <w:szCs w:val="28"/>
          <w:u w:val="single"/>
        </w:rPr>
        <w:t xml:space="preserve"> </w:t>
      </w:r>
      <w:r w:rsidRPr="00175ECC">
        <w:rPr>
          <w:b/>
          <w:w w:val="95"/>
          <w:sz w:val="28"/>
          <w:szCs w:val="28"/>
          <w:u w:val="single"/>
        </w:rPr>
        <w:t>Framework/Android</w:t>
      </w:r>
      <w:r w:rsidRPr="00175ECC">
        <w:rPr>
          <w:b/>
          <w:spacing w:val="47"/>
          <w:w w:val="95"/>
          <w:sz w:val="28"/>
          <w:szCs w:val="28"/>
          <w:u w:val="single"/>
        </w:rPr>
        <w:t xml:space="preserve"> </w:t>
      </w:r>
      <w:r w:rsidRPr="00175ECC">
        <w:rPr>
          <w:b/>
          <w:w w:val="95"/>
          <w:sz w:val="28"/>
          <w:szCs w:val="28"/>
          <w:u w:val="single"/>
        </w:rPr>
        <w:t>Framework</w:t>
      </w:r>
    </w:p>
    <w:p w14:paraId="3FE371F0" w14:textId="77777777" w:rsidR="003D42A0" w:rsidRDefault="001C01DA">
      <w:pPr>
        <w:widowControl w:val="0"/>
        <w:autoSpaceDE w:val="0"/>
        <w:autoSpaceDN w:val="0"/>
        <w:spacing w:before="90" w:line="360" w:lineRule="auto"/>
        <w:ind w:right="244"/>
      </w:pPr>
      <w:r>
        <w:rPr>
          <w:spacing w:val="-1"/>
        </w:rPr>
        <w:t>All</w:t>
      </w:r>
      <w:r>
        <w:rPr>
          <w:spacing w:val="21"/>
        </w:rPr>
        <w:t xml:space="preserve"> </w:t>
      </w:r>
      <w:r>
        <w:rPr>
          <w:spacing w:val="-1"/>
        </w:rPr>
        <w:t>features</w:t>
      </w:r>
      <w:r>
        <w:rPr>
          <w:spacing w:val="23"/>
        </w:rPr>
        <w:t xml:space="preserve"> </w:t>
      </w:r>
      <w:r>
        <w:rPr>
          <w:spacing w:val="-1"/>
        </w:rPr>
        <w:t>of</w:t>
      </w:r>
      <w:r>
        <w:rPr>
          <w:spacing w:val="11"/>
        </w:rPr>
        <w:t xml:space="preserve"> </w:t>
      </w:r>
      <w:r>
        <w:rPr>
          <w:spacing w:val="-1"/>
        </w:rPr>
        <w:t>Android</w:t>
      </w:r>
      <w:r>
        <w:rPr>
          <w:spacing w:val="26"/>
        </w:rPr>
        <w:t xml:space="preserve"> </w:t>
      </w:r>
      <w:r>
        <w:rPr>
          <w:spacing w:val="-1"/>
        </w:rPr>
        <w:t>are</w:t>
      </w:r>
      <w:r>
        <w:rPr>
          <w:spacing w:val="25"/>
        </w:rPr>
        <w:t xml:space="preserve"> </w:t>
      </w:r>
      <w:r>
        <w:t>available</w:t>
      </w:r>
      <w:r>
        <w:rPr>
          <w:spacing w:val="22"/>
        </w:rPr>
        <w:t xml:space="preserve"> </w:t>
      </w:r>
      <w:r>
        <w:t>to</w:t>
      </w:r>
      <w:r>
        <w:rPr>
          <w:spacing w:val="-29"/>
        </w:rPr>
        <w:t xml:space="preserve"> </w:t>
      </w:r>
      <w:r>
        <w:t>developers</w:t>
      </w:r>
      <w:r>
        <w:rPr>
          <w:spacing w:val="23"/>
        </w:rPr>
        <w:t xml:space="preserve"> </w:t>
      </w:r>
      <w:r>
        <w:t>through</w:t>
      </w:r>
      <w:r>
        <w:rPr>
          <w:spacing w:val="23"/>
        </w:rPr>
        <w:t xml:space="preserve"> </w:t>
      </w:r>
      <w:r>
        <w:t>application</w:t>
      </w:r>
      <w:r>
        <w:rPr>
          <w:spacing w:val="23"/>
        </w:rPr>
        <w:t xml:space="preserve"> </w:t>
      </w:r>
      <w:r>
        <w:t>programming</w:t>
      </w:r>
      <w:r>
        <w:rPr>
          <w:spacing w:val="21"/>
        </w:rPr>
        <w:t xml:space="preserve">                </w:t>
      </w:r>
      <w:r>
        <w:t>interfaces</w:t>
      </w:r>
      <w:r>
        <w:rPr>
          <w:spacing w:val="-57"/>
        </w:rPr>
        <w:t xml:space="preserve"> </w:t>
      </w:r>
      <w:r>
        <w:t>(APIs)</w:t>
      </w:r>
      <w:r>
        <w:rPr>
          <w:spacing w:val="-4"/>
        </w:rPr>
        <w:t xml:space="preserve"> </w:t>
      </w:r>
      <w:r>
        <w:t>writtenin</w:t>
      </w:r>
      <w:r>
        <w:rPr>
          <w:spacing w:val="-3"/>
        </w:rPr>
        <w:t xml:space="preserve"> </w:t>
      </w:r>
      <w:r>
        <w:t>the</w:t>
      </w:r>
      <w:r>
        <w:rPr>
          <w:spacing w:val="1"/>
        </w:rPr>
        <w:t xml:space="preserve"> </w:t>
      </w:r>
      <w:r>
        <w:t>Java</w:t>
      </w:r>
      <w:r>
        <w:rPr>
          <w:spacing w:val="1"/>
        </w:rPr>
        <w:t xml:space="preserve"> </w:t>
      </w:r>
      <w:r>
        <w:t>language.</w:t>
      </w:r>
      <w:r>
        <w:rPr>
          <w:spacing w:val="2"/>
        </w:rPr>
        <w:t xml:space="preserve"> </w:t>
      </w:r>
      <w:r>
        <w:t>Like:</w:t>
      </w:r>
    </w:p>
    <w:p w14:paraId="1396E4EC" w14:textId="77777777" w:rsidR="003D42A0" w:rsidRDefault="001C01DA">
      <w:pPr>
        <w:widowControl w:val="0"/>
        <w:numPr>
          <w:ilvl w:val="2"/>
          <w:numId w:val="5"/>
        </w:numPr>
        <w:tabs>
          <w:tab w:val="left" w:pos="1000"/>
        </w:tabs>
        <w:autoSpaceDE w:val="0"/>
        <w:autoSpaceDN w:val="0"/>
        <w:spacing w:before="202" w:line="360" w:lineRule="auto"/>
        <w:rPr>
          <w:szCs w:val="22"/>
        </w:rPr>
      </w:pPr>
      <w:r>
        <w:rPr>
          <w:szCs w:val="22"/>
        </w:rPr>
        <w:t>View</w:t>
      </w:r>
      <w:r>
        <w:rPr>
          <w:spacing w:val="-5"/>
          <w:szCs w:val="22"/>
        </w:rPr>
        <w:t xml:space="preserve"> </w:t>
      </w:r>
      <w:r>
        <w:rPr>
          <w:szCs w:val="22"/>
        </w:rPr>
        <w:t>System: used</w:t>
      </w:r>
      <w:r>
        <w:rPr>
          <w:spacing w:val="-9"/>
          <w:szCs w:val="22"/>
        </w:rPr>
        <w:t xml:space="preserve"> </w:t>
      </w:r>
      <w:r>
        <w:rPr>
          <w:szCs w:val="22"/>
        </w:rPr>
        <w:t>to</w:t>
      </w:r>
      <w:r>
        <w:rPr>
          <w:spacing w:val="-5"/>
          <w:szCs w:val="22"/>
        </w:rPr>
        <w:t xml:space="preserve"> </w:t>
      </w:r>
      <w:r>
        <w:rPr>
          <w:szCs w:val="22"/>
        </w:rPr>
        <w:t>build</w:t>
      </w:r>
      <w:r>
        <w:rPr>
          <w:spacing w:val="-4"/>
          <w:szCs w:val="22"/>
        </w:rPr>
        <w:t xml:space="preserve"> </w:t>
      </w:r>
      <w:r>
        <w:rPr>
          <w:szCs w:val="22"/>
        </w:rPr>
        <w:t>an</w:t>
      </w:r>
      <w:r>
        <w:rPr>
          <w:spacing w:val="-6"/>
          <w:szCs w:val="22"/>
        </w:rPr>
        <w:t xml:space="preserve"> </w:t>
      </w:r>
      <w:r>
        <w:rPr>
          <w:szCs w:val="22"/>
        </w:rPr>
        <w:t>app's</w:t>
      </w:r>
      <w:r>
        <w:rPr>
          <w:spacing w:val="-7"/>
          <w:szCs w:val="22"/>
        </w:rPr>
        <w:t xml:space="preserve"> </w:t>
      </w:r>
      <w:r>
        <w:rPr>
          <w:szCs w:val="22"/>
        </w:rPr>
        <w:t>UI,</w:t>
      </w:r>
      <w:r>
        <w:rPr>
          <w:spacing w:val="-2"/>
          <w:szCs w:val="22"/>
        </w:rPr>
        <w:t xml:space="preserve"> </w:t>
      </w:r>
      <w:r>
        <w:rPr>
          <w:szCs w:val="22"/>
        </w:rPr>
        <w:t>including</w:t>
      </w:r>
      <w:r>
        <w:rPr>
          <w:spacing w:val="-4"/>
          <w:szCs w:val="22"/>
        </w:rPr>
        <w:t xml:space="preserve"> </w:t>
      </w:r>
      <w:r>
        <w:rPr>
          <w:szCs w:val="22"/>
        </w:rPr>
        <w:t>lists,</w:t>
      </w:r>
      <w:r>
        <w:rPr>
          <w:spacing w:val="-3"/>
          <w:szCs w:val="22"/>
        </w:rPr>
        <w:t xml:space="preserve"> </w:t>
      </w:r>
      <w:r>
        <w:rPr>
          <w:szCs w:val="22"/>
        </w:rPr>
        <w:t>buttons,</w:t>
      </w:r>
      <w:r>
        <w:rPr>
          <w:spacing w:val="-2"/>
          <w:szCs w:val="22"/>
        </w:rPr>
        <w:t xml:space="preserve"> </w:t>
      </w:r>
      <w:r>
        <w:rPr>
          <w:szCs w:val="22"/>
        </w:rPr>
        <w:t>and</w:t>
      </w:r>
      <w:r>
        <w:rPr>
          <w:spacing w:val="-6"/>
          <w:szCs w:val="22"/>
        </w:rPr>
        <w:t xml:space="preserve"> </w:t>
      </w:r>
      <w:r>
        <w:rPr>
          <w:szCs w:val="22"/>
        </w:rPr>
        <w:t>menus.</w:t>
      </w:r>
    </w:p>
    <w:p w14:paraId="1ED8F852" w14:textId="77777777" w:rsidR="003D42A0" w:rsidRDefault="001C01DA">
      <w:pPr>
        <w:widowControl w:val="0"/>
        <w:numPr>
          <w:ilvl w:val="2"/>
          <w:numId w:val="5"/>
        </w:numPr>
        <w:tabs>
          <w:tab w:val="left" w:pos="1000"/>
        </w:tabs>
        <w:autoSpaceDE w:val="0"/>
        <w:autoSpaceDN w:val="0"/>
        <w:spacing w:before="136" w:line="360" w:lineRule="auto"/>
        <w:ind w:right="251"/>
        <w:rPr>
          <w:szCs w:val="22"/>
        </w:rPr>
      </w:pPr>
      <w:r>
        <w:rPr>
          <w:szCs w:val="22"/>
        </w:rPr>
        <w:t>Resource</w:t>
      </w:r>
      <w:r>
        <w:rPr>
          <w:spacing w:val="9"/>
          <w:szCs w:val="22"/>
        </w:rPr>
        <w:t xml:space="preserve"> </w:t>
      </w:r>
      <w:r>
        <w:rPr>
          <w:szCs w:val="22"/>
        </w:rPr>
        <w:t>Manager:</w:t>
      </w:r>
      <w:r>
        <w:rPr>
          <w:spacing w:val="10"/>
          <w:szCs w:val="22"/>
        </w:rPr>
        <w:t xml:space="preserve"> </w:t>
      </w:r>
      <w:r>
        <w:rPr>
          <w:szCs w:val="22"/>
        </w:rPr>
        <w:t>used</w:t>
      </w:r>
      <w:r>
        <w:rPr>
          <w:spacing w:val="10"/>
          <w:szCs w:val="22"/>
        </w:rPr>
        <w:t xml:space="preserve"> </w:t>
      </w:r>
      <w:r>
        <w:rPr>
          <w:szCs w:val="22"/>
        </w:rPr>
        <w:t>to</w:t>
      </w:r>
      <w:r>
        <w:rPr>
          <w:spacing w:val="13"/>
          <w:szCs w:val="22"/>
        </w:rPr>
        <w:t xml:space="preserve"> </w:t>
      </w:r>
      <w:r>
        <w:rPr>
          <w:szCs w:val="22"/>
        </w:rPr>
        <w:t>access</w:t>
      </w:r>
      <w:r>
        <w:rPr>
          <w:spacing w:val="10"/>
          <w:szCs w:val="22"/>
        </w:rPr>
        <w:t xml:space="preserve"> </w:t>
      </w:r>
      <w:r>
        <w:rPr>
          <w:szCs w:val="22"/>
        </w:rPr>
        <w:t>to</w:t>
      </w:r>
      <w:r>
        <w:rPr>
          <w:spacing w:val="8"/>
          <w:szCs w:val="22"/>
        </w:rPr>
        <w:t xml:space="preserve"> </w:t>
      </w:r>
      <w:r>
        <w:rPr>
          <w:szCs w:val="22"/>
        </w:rPr>
        <w:t>non-code</w:t>
      </w:r>
      <w:r>
        <w:rPr>
          <w:spacing w:val="8"/>
          <w:szCs w:val="22"/>
        </w:rPr>
        <w:t xml:space="preserve"> </w:t>
      </w:r>
      <w:r>
        <w:rPr>
          <w:szCs w:val="22"/>
        </w:rPr>
        <w:t>resources</w:t>
      </w:r>
      <w:r>
        <w:rPr>
          <w:spacing w:val="8"/>
          <w:szCs w:val="22"/>
        </w:rPr>
        <w:t xml:space="preserve"> </w:t>
      </w:r>
      <w:r>
        <w:rPr>
          <w:szCs w:val="22"/>
        </w:rPr>
        <w:t>such</w:t>
      </w:r>
      <w:r>
        <w:rPr>
          <w:spacing w:val="8"/>
          <w:szCs w:val="22"/>
        </w:rPr>
        <w:t xml:space="preserve"> </w:t>
      </w:r>
      <w:r>
        <w:rPr>
          <w:szCs w:val="22"/>
        </w:rPr>
        <w:t>as</w:t>
      </w:r>
      <w:r>
        <w:rPr>
          <w:spacing w:val="10"/>
          <w:szCs w:val="22"/>
        </w:rPr>
        <w:t xml:space="preserve"> </w:t>
      </w:r>
      <w:r>
        <w:rPr>
          <w:szCs w:val="22"/>
        </w:rPr>
        <w:t>localized</w:t>
      </w:r>
      <w:r>
        <w:rPr>
          <w:spacing w:val="22"/>
          <w:szCs w:val="22"/>
        </w:rPr>
        <w:t xml:space="preserve"> </w:t>
      </w:r>
      <w:r>
        <w:rPr>
          <w:szCs w:val="22"/>
        </w:rPr>
        <w:t>strings,</w:t>
      </w:r>
      <w:r>
        <w:rPr>
          <w:spacing w:val="-57"/>
          <w:szCs w:val="22"/>
        </w:rPr>
        <w:t xml:space="preserve"> </w:t>
      </w:r>
      <w:r>
        <w:rPr>
          <w:szCs w:val="22"/>
        </w:rPr>
        <w:t>graphics,</w:t>
      </w:r>
      <w:r>
        <w:rPr>
          <w:spacing w:val="-2"/>
          <w:szCs w:val="22"/>
        </w:rPr>
        <w:t xml:space="preserve"> </w:t>
      </w:r>
      <w:r>
        <w:rPr>
          <w:szCs w:val="22"/>
        </w:rPr>
        <w:t>and</w:t>
      </w:r>
      <w:r>
        <w:rPr>
          <w:spacing w:val="-3"/>
          <w:szCs w:val="22"/>
        </w:rPr>
        <w:t xml:space="preserve"> </w:t>
      </w:r>
      <w:r>
        <w:rPr>
          <w:szCs w:val="22"/>
        </w:rPr>
        <w:t>layout</w:t>
      </w:r>
      <w:r>
        <w:rPr>
          <w:spacing w:val="-1"/>
          <w:szCs w:val="22"/>
        </w:rPr>
        <w:t xml:space="preserve"> </w:t>
      </w:r>
      <w:r>
        <w:rPr>
          <w:szCs w:val="22"/>
        </w:rPr>
        <w:t>files.</w:t>
      </w:r>
    </w:p>
    <w:p w14:paraId="04BB1951" w14:textId="77777777" w:rsidR="003D42A0" w:rsidRDefault="001C01DA">
      <w:pPr>
        <w:widowControl w:val="0"/>
        <w:numPr>
          <w:ilvl w:val="2"/>
          <w:numId w:val="5"/>
        </w:numPr>
        <w:tabs>
          <w:tab w:val="left" w:pos="1057"/>
          <w:tab w:val="left" w:pos="1058"/>
        </w:tabs>
        <w:autoSpaceDE w:val="0"/>
        <w:autoSpaceDN w:val="0"/>
        <w:spacing w:line="360" w:lineRule="auto"/>
        <w:ind w:left="1057" w:hanging="418"/>
        <w:rPr>
          <w:szCs w:val="22"/>
        </w:rPr>
      </w:pPr>
      <w:r>
        <w:rPr>
          <w:szCs w:val="22"/>
        </w:rPr>
        <w:t>Notification</w:t>
      </w:r>
      <w:r>
        <w:rPr>
          <w:spacing w:val="-2"/>
          <w:szCs w:val="22"/>
        </w:rPr>
        <w:t xml:space="preserve"> </w:t>
      </w:r>
      <w:r>
        <w:rPr>
          <w:szCs w:val="22"/>
        </w:rPr>
        <w:t>Manager:</w:t>
      </w:r>
      <w:r>
        <w:rPr>
          <w:spacing w:val="-2"/>
          <w:szCs w:val="22"/>
        </w:rPr>
        <w:t xml:space="preserve"> </w:t>
      </w:r>
      <w:r>
        <w:rPr>
          <w:szCs w:val="22"/>
        </w:rPr>
        <w:t>used</w:t>
      </w:r>
      <w:r>
        <w:rPr>
          <w:spacing w:val="-9"/>
          <w:szCs w:val="22"/>
        </w:rPr>
        <w:t xml:space="preserve"> </w:t>
      </w:r>
      <w:r>
        <w:rPr>
          <w:szCs w:val="22"/>
        </w:rPr>
        <w:t>to</w:t>
      </w:r>
      <w:r>
        <w:rPr>
          <w:spacing w:val="-2"/>
          <w:szCs w:val="22"/>
        </w:rPr>
        <w:t xml:space="preserve"> </w:t>
      </w:r>
      <w:r>
        <w:rPr>
          <w:szCs w:val="22"/>
        </w:rPr>
        <w:t>display</w:t>
      </w:r>
      <w:r>
        <w:rPr>
          <w:spacing w:val="-6"/>
          <w:szCs w:val="22"/>
        </w:rPr>
        <w:t xml:space="preserve"> </w:t>
      </w:r>
      <w:r>
        <w:rPr>
          <w:szCs w:val="22"/>
        </w:rPr>
        <w:t>custom</w:t>
      </w:r>
      <w:r>
        <w:rPr>
          <w:spacing w:val="-6"/>
          <w:szCs w:val="22"/>
        </w:rPr>
        <w:t xml:space="preserve"> </w:t>
      </w:r>
      <w:r>
        <w:rPr>
          <w:szCs w:val="22"/>
        </w:rPr>
        <w:t>alerts</w:t>
      </w:r>
      <w:r>
        <w:rPr>
          <w:spacing w:val="-11"/>
          <w:szCs w:val="22"/>
        </w:rPr>
        <w:t xml:space="preserve"> </w:t>
      </w:r>
      <w:r>
        <w:rPr>
          <w:szCs w:val="22"/>
        </w:rPr>
        <w:t>in</w:t>
      </w:r>
      <w:r>
        <w:rPr>
          <w:spacing w:val="-6"/>
          <w:szCs w:val="22"/>
        </w:rPr>
        <w:t xml:space="preserve"> </w:t>
      </w:r>
      <w:r>
        <w:rPr>
          <w:szCs w:val="22"/>
        </w:rPr>
        <w:t>the</w:t>
      </w:r>
      <w:r>
        <w:rPr>
          <w:spacing w:val="-9"/>
          <w:szCs w:val="22"/>
        </w:rPr>
        <w:t xml:space="preserve"> </w:t>
      </w:r>
      <w:r>
        <w:rPr>
          <w:szCs w:val="22"/>
        </w:rPr>
        <w:t>status</w:t>
      </w:r>
      <w:r>
        <w:rPr>
          <w:spacing w:val="-9"/>
          <w:szCs w:val="22"/>
        </w:rPr>
        <w:t xml:space="preserve"> </w:t>
      </w:r>
      <w:r>
        <w:rPr>
          <w:szCs w:val="22"/>
        </w:rPr>
        <w:t>bar.</w:t>
      </w:r>
    </w:p>
    <w:p w14:paraId="18C6DC65" w14:textId="77777777" w:rsidR="003D42A0" w:rsidRDefault="001C01DA">
      <w:pPr>
        <w:widowControl w:val="0"/>
        <w:numPr>
          <w:ilvl w:val="2"/>
          <w:numId w:val="5"/>
        </w:numPr>
        <w:tabs>
          <w:tab w:val="left" w:pos="1059"/>
          <w:tab w:val="left" w:pos="1060"/>
        </w:tabs>
        <w:autoSpaceDE w:val="0"/>
        <w:autoSpaceDN w:val="0"/>
        <w:spacing w:before="140" w:line="360" w:lineRule="auto"/>
        <w:ind w:left="1060" w:hanging="420"/>
        <w:rPr>
          <w:szCs w:val="22"/>
        </w:rPr>
      </w:pPr>
      <w:r>
        <w:rPr>
          <w:szCs w:val="22"/>
        </w:rPr>
        <w:t>Activity</w:t>
      </w:r>
      <w:r>
        <w:rPr>
          <w:spacing w:val="-7"/>
          <w:szCs w:val="22"/>
        </w:rPr>
        <w:t xml:space="preserve"> </w:t>
      </w:r>
      <w:r>
        <w:rPr>
          <w:szCs w:val="22"/>
        </w:rPr>
        <w:t>Manager:</w:t>
      </w:r>
      <w:r>
        <w:rPr>
          <w:spacing w:val="1"/>
          <w:szCs w:val="22"/>
        </w:rPr>
        <w:t xml:space="preserve"> </w:t>
      </w:r>
      <w:r>
        <w:rPr>
          <w:szCs w:val="22"/>
        </w:rPr>
        <w:t>that</w:t>
      </w:r>
      <w:r>
        <w:rPr>
          <w:spacing w:val="1"/>
          <w:szCs w:val="22"/>
        </w:rPr>
        <w:t xml:space="preserve"> </w:t>
      </w:r>
      <w:r>
        <w:rPr>
          <w:szCs w:val="22"/>
        </w:rPr>
        <w:t>manages</w:t>
      </w:r>
      <w:r>
        <w:rPr>
          <w:spacing w:val="-4"/>
          <w:szCs w:val="22"/>
        </w:rPr>
        <w:t xml:space="preserve"> </w:t>
      </w:r>
      <w:r>
        <w:rPr>
          <w:szCs w:val="22"/>
        </w:rPr>
        <w:t>the</w:t>
      </w:r>
      <w:r>
        <w:rPr>
          <w:spacing w:val="-5"/>
          <w:szCs w:val="22"/>
        </w:rPr>
        <w:t xml:space="preserve"> </w:t>
      </w:r>
      <w:r>
        <w:rPr>
          <w:szCs w:val="22"/>
        </w:rPr>
        <w:t>lifecycle</w:t>
      </w:r>
      <w:r>
        <w:rPr>
          <w:spacing w:val="-4"/>
          <w:szCs w:val="22"/>
        </w:rPr>
        <w:t xml:space="preserve"> </w:t>
      </w:r>
      <w:r>
        <w:rPr>
          <w:szCs w:val="22"/>
        </w:rPr>
        <w:t>of</w:t>
      </w:r>
      <w:r>
        <w:rPr>
          <w:spacing w:val="1"/>
          <w:szCs w:val="22"/>
        </w:rPr>
        <w:t xml:space="preserve"> </w:t>
      </w:r>
      <w:r>
        <w:rPr>
          <w:szCs w:val="22"/>
        </w:rPr>
        <w:t>apps,</w:t>
      </w:r>
      <w:r>
        <w:rPr>
          <w:spacing w:val="1"/>
          <w:szCs w:val="22"/>
        </w:rPr>
        <w:t xml:space="preserve"> </w:t>
      </w:r>
      <w:r>
        <w:rPr>
          <w:szCs w:val="22"/>
        </w:rPr>
        <w:t>etc.</w:t>
      </w:r>
    </w:p>
    <w:p w14:paraId="2001C95D" w14:textId="77777777" w:rsidR="003D42A0" w:rsidRPr="00175ECC" w:rsidRDefault="001C01DA">
      <w:pPr>
        <w:widowControl w:val="0"/>
        <w:autoSpaceDE w:val="0"/>
        <w:autoSpaceDN w:val="0"/>
        <w:spacing w:before="153" w:line="360" w:lineRule="auto"/>
        <w:rPr>
          <w:b/>
          <w:sz w:val="28"/>
          <w:szCs w:val="28"/>
        </w:rPr>
      </w:pPr>
      <w:r w:rsidRPr="00175ECC">
        <w:rPr>
          <w:b/>
          <w:spacing w:val="-1"/>
          <w:sz w:val="28"/>
          <w:szCs w:val="28"/>
          <w:u w:val="single"/>
        </w:rPr>
        <w:t>Libraries</w:t>
      </w:r>
      <w:r w:rsidRPr="00175ECC">
        <w:rPr>
          <w:b/>
          <w:spacing w:val="-8"/>
          <w:sz w:val="28"/>
          <w:szCs w:val="28"/>
          <w:u w:val="single"/>
        </w:rPr>
        <w:t xml:space="preserve"> </w:t>
      </w:r>
      <w:r w:rsidRPr="00175ECC">
        <w:rPr>
          <w:b/>
          <w:spacing w:val="-1"/>
          <w:sz w:val="28"/>
          <w:szCs w:val="28"/>
          <w:u w:val="single"/>
        </w:rPr>
        <w:t>and</w:t>
      </w:r>
      <w:r w:rsidRPr="00175ECC">
        <w:rPr>
          <w:b/>
          <w:spacing w:val="-22"/>
          <w:sz w:val="28"/>
          <w:szCs w:val="28"/>
          <w:u w:val="single"/>
        </w:rPr>
        <w:t xml:space="preserve"> </w:t>
      </w:r>
      <w:r w:rsidRPr="00175ECC">
        <w:rPr>
          <w:b/>
          <w:sz w:val="28"/>
          <w:szCs w:val="28"/>
          <w:u w:val="single"/>
        </w:rPr>
        <w:t>Android</w:t>
      </w:r>
      <w:r w:rsidRPr="00175ECC">
        <w:rPr>
          <w:b/>
          <w:spacing w:val="3"/>
          <w:sz w:val="28"/>
          <w:szCs w:val="28"/>
          <w:u w:val="single"/>
        </w:rPr>
        <w:t xml:space="preserve"> </w:t>
      </w:r>
      <w:r w:rsidRPr="00175ECC">
        <w:rPr>
          <w:b/>
          <w:sz w:val="28"/>
          <w:szCs w:val="28"/>
          <w:u w:val="single"/>
        </w:rPr>
        <w:t>Runtime</w:t>
      </w:r>
    </w:p>
    <w:p w14:paraId="7F96B0E0" w14:textId="77777777" w:rsidR="003D42A0" w:rsidRDefault="001C01DA">
      <w:pPr>
        <w:widowControl w:val="0"/>
        <w:autoSpaceDE w:val="0"/>
        <w:autoSpaceDN w:val="0"/>
        <w:spacing w:before="90" w:line="360" w:lineRule="auto"/>
        <w:ind w:right="246"/>
        <w:jc w:val="both"/>
      </w:pPr>
      <w:r>
        <w:rPr>
          <w:spacing w:val="-1"/>
        </w:rPr>
        <w:t>Each</w:t>
      </w:r>
      <w:r>
        <w:rPr>
          <w:spacing w:val="-5"/>
        </w:rPr>
        <w:t xml:space="preserve"> </w:t>
      </w:r>
      <w:r>
        <w:rPr>
          <w:spacing w:val="-1"/>
        </w:rPr>
        <w:t>app</w:t>
      </w:r>
      <w:r>
        <w:rPr>
          <w:spacing w:val="-3"/>
        </w:rPr>
        <w:t xml:space="preserve"> </w:t>
      </w:r>
      <w:r>
        <w:rPr>
          <w:spacing w:val="-1"/>
        </w:rPr>
        <w:t>runs</w:t>
      </w:r>
      <w:r>
        <w:rPr>
          <w:spacing w:val="-8"/>
        </w:rPr>
        <w:t xml:space="preserve"> </w:t>
      </w:r>
      <w:r>
        <w:rPr>
          <w:spacing w:val="-1"/>
        </w:rPr>
        <w:t>in</w:t>
      </w:r>
      <w:r>
        <w:t xml:space="preserve"> </w:t>
      </w:r>
      <w:r>
        <w:rPr>
          <w:spacing w:val="-1"/>
        </w:rPr>
        <w:t>its</w:t>
      </w:r>
      <w:r>
        <w:rPr>
          <w:spacing w:val="2"/>
        </w:rPr>
        <w:t xml:space="preserve"> </w:t>
      </w:r>
      <w:r>
        <w:rPr>
          <w:spacing w:val="-1"/>
        </w:rPr>
        <w:t>own</w:t>
      </w:r>
      <w:r>
        <w:rPr>
          <w:spacing w:val="-5"/>
        </w:rPr>
        <w:t xml:space="preserve"> </w:t>
      </w:r>
      <w:r>
        <w:rPr>
          <w:spacing w:val="-1"/>
        </w:rPr>
        <w:t>process</w:t>
      </w:r>
      <w:r>
        <w:rPr>
          <w:spacing w:val="3"/>
        </w:rPr>
        <w:t xml:space="preserve"> </w:t>
      </w:r>
      <w:r>
        <w:rPr>
          <w:spacing w:val="-1"/>
        </w:rPr>
        <w:t xml:space="preserve">andwith </w:t>
      </w:r>
      <w:r>
        <w:t>its</w:t>
      </w:r>
      <w:r>
        <w:rPr>
          <w:spacing w:val="2"/>
        </w:rPr>
        <w:t xml:space="preserve"> </w:t>
      </w:r>
      <w:r>
        <w:t>own</w:t>
      </w:r>
      <w:r>
        <w:rPr>
          <w:spacing w:val="-2"/>
        </w:rPr>
        <w:t xml:space="preserve"> </w:t>
      </w:r>
      <w:r>
        <w:t>instance</w:t>
      </w:r>
      <w:r>
        <w:rPr>
          <w:spacing w:val="-4"/>
        </w:rPr>
        <w:t xml:space="preserve"> </w:t>
      </w:r>
      <w:r>
        <w:t>of</w:t>
      </w:r>
      <w:r>
        <w:rPr>
          <w:spacing w:val="-1"/>
        </w:rPr>
        <w:t xml:space="preserve"> </w:t>
      </w:r>
      <w:r>
        <w:t>the</w:t>
      </w:r>
      <w:r>
        <w:rPr>
          <w:spacing w:val="3"/>
        </w:rPr>
        <w:t xml:space="preserve"> </w:t>
      </w:r>
      <w:r>
        <w:t>Android</w:t>
      </w:r>
      <w:r>
        <w:rPr>
          <w:spacing w:val="-39"/>
        </w:rPr>
        <w:t xml:space="preserve"> </w:t>
      </w:r>
      <w:r>
        <w:t>Runtime,</w:t>
      </w:r>
      <w:r>
        <w:rPr>
          <w:spacing w:val="-1"/>
        </w:rPr>
        <w:t xml:space="preserve"> </w:t>
      </w:r>
      <w:r>
        <w:t>which</w:t>
      </w:r>
      <w:r>
        <w:rPr>
          <w:spacing w:val="-5"/>
        </w:rPr>
        <w:t xml:space="preserve"> </w:t>
      </w:r>
      <w:r>
        <w:t>enables</w:t>
      </w:r>
      <w:r>
        <w:rPr>
          <w:spacing w:val="-57"/>
        </w:rPr>
        <w:t xml:space="preserve"> </w:t>
      </w:r>
      <w:r>
        <w:t>multiple virtual machines on low-memory devices. Android also includes a set of core runtime</w:t>
      </w:r>
      <w:r>
        <w:rPr>
          <w:spacing w:val="1"/>
        </w:rPr>
        <w:t xml:space="preserve"> </w:t>
      </w:r>
      <w:r>
        <w:t>libraries. Many core Android system components and services are built from native code that</w:t>
      </w:r>
      <w:r>
        <w:rPr>
          <w:spacing w:val="1"/>
        </w:rPr>
        <w:t xml:space="preserve"> </w:t>
      </w:r>
      <w:r>
        <w:t>require native libraries written in C and C++. These native libraries are availableto apps through</w:t>
      </w:r>
      <w:r>
        <w:rPr>
          <w:spacing w:val="1"/>
        </w:rPr>
        <w:t xml:space="preserve"> </w:t>
      </w:r>
      <w:r>
        <w:t>the</w:t>
      </w:r>
      <w:r>
        <w:rPr>
          <w:spacing w:val="-1"/>
        </w:rPr>
        <w:t xml:space="preserve"> </w:t>
      </w:r>
      <w:r>
        <w:t>Java</w:t>
      </w:r>
      <w:r>
        <w:rPr>
          <w:spacing w:val="-3"/>
        </w:rPr>
        <w:t xml:space="preserve"> </w:t>
      </w:r>
      <w:r>
        <w:t>API</w:t>
      </w:r>
      <w:r>
        <w:rPr>
          <w:spacing w:val="-4"/>
        </w:rPr>
        <w:t xml:space="preserve"> </w:t>
      </w:r>
      <w:r>
        <w:t>framework.</w:t>
      </w:r>
    </w:p>
    <w:p w14:paraId="530C7523" w14:textId="77777777" w:rsidR="003D42A0" w:rsidRPr="00175ECC" w:rsidRDefault="001C01DA">
      <w:pPr>
        <w:widowControl w:val="0"/>
        <w:autoSpaceDE w:val="0"/>
        <w:autoSpaceDN w:val="0"/>
        <w:spacing w:before="90" w:line="360" w:lineRule="auto"/>
        <w:ind w:right="246"/>
        <w:jc w:val="both"/>
        <w:rPr>
          <w:b/>
          <w:sz w:val="28"/>
          <w:szCs w:val="28"/>
        </w:rPr>
      </w:pPr>
      <w:r w:rsidRPr="00175ECC">
        <w:rPr>
          <w:b/>
          <w:sz w:val="28"/>
          <w:szCs w:val="28"/>
          <w:u w:val="single"/>
        </w:rPr>
        <w:t>Linux</w:t>
      </w:r>
      <w:r w:rsidRPr="00175ECC">
        <w:rPr>
          <w:b/>
          <w:spacing w:val="-2"/>
          <w:sz w:val="28"/>
          <w:szCs w:val="28"/>
          <w:u w:val="single"/>
        </w:rPr>
        <w:t xml:space="preserve"> </w:t>
      </w:r>
      <w:r w:rsidRPr="00175ECC">
        <w:rPr>
          <w:b/>
          <w:sz w:val="28"/>
          <w:szCs w:val="28"/>
          <w:u w:val="single"/>
        </w:rPr>
        <w:t>Kernel</w:t>
      </w:r>
    </w:p>
    <w:p w14:paraId="1FF6B1FC" w14:textId="77777777" w:rsidR="003D42A0" w:rsidRDefault="001C01DA">
      <w:pPr>
        <w:widowControl w:val="0"/>
        <w:autoSpaceDE w:val="0"/>
        <w:autoSpaceDN w:val="0"/>
        <w:spacing w:before="89" w:line="360" w:lineRule="auto"/>
        <w:ind w:right="249"/>
        <w:jc w:val="both"/>
      </w:pPr>
      <w:r>
        <w:t>At it’s base, Android runs on</w:t>
      </w:r>
      <w:r>
        <w:rPr>
          <w:spacing w:val="1"/>
        </w:rPr>
        <w:t xml:space="preserve"> </w:t>
      </w:r>
      <w:r>
        <w:t>a Linux</w:t>
      </w:r>
      <w:r>
        <w:rPr>
          <w:spacing w:val="2"/>
        </w:rPr>
        <w:t xml:space="preserve"> </w:t>
      </w:r>
      <w:r>
        <w:t>kernel for interacting</w:t>
      </w:r>
      <w:r>
        <w:rPr>
          <w:spacing w:val="-3"/>
        </w:rPr>
        <w:t xml:space="preserve"> </w:t>
      </w:r>
      <w:r>
        <w:t>with</w:t>
      </w:r>
      <w:r>
        <w:rPr>
          <w:spacing w:val="2"/>
        </w:rPr>
        <w:t xml:space="preserve"> </w:t>
      </w:r>
      <w:r>
        <w:t>the</w:t>
      </w:r>
      <w:r>
        <w:rPr>
          <w:spacing w:val="-2"/>
        </w:rPr>
        <w:t xml:space="preserve"> </w:t>
      </w:r>
      <w:r>
        <w:t>device’s processor, memory,</w:t>
      </w:r>
      <w:r>
        <w:rPr>
          <w:spacing w:val="-57"/>
        </w:rPr>
        <w:t xml:space="preserve"> </w:t>
      </w:r>
      <w:r>
        <w:t>etc.</w:t>
      </w:r>
      <w:r>
        <w:rPr>
          <w:spacing w:val="-11"/>
        </w:rPr>
        <w:t xml:space="preserve"> </w:t>
      </w:r>
      <w:r>
        <w:t>Thus</w:t>
      </w:r>
      <w:r>
        <w:rPr>
          <w:spacing w:val="-3"/>
        </w:rPr>
        <w:t xml:space="preserve"> </w:t>
      </w:r>
      <w:r>
        <w:t>an</w:t>
      </w:r>
      <w:r>
        <w:rPr>
          <w:spacing w:val="-25"/>
        </w:rPr>
        <w:t xml:space="preserve"> </w:t>
      </w:r>
      <w:r>
        <w:t>Android</w:t>
      </w:r>
      <w:r>
        <w:rPr>
          <w:spacing w:val="-3"/>
        </w:rPr>
        <w:t xml:space="preserve"> </w:t>
      </w:r>
      <w:r>
        <w:t>device</w:t>
      </w:r>
      <w:r>
        <w:rPr>
          <w:spacing w:val="-5"/>
        </w:rPr>
        <w:t xml:space="preserve"> </w:t>
      </w:r>
      <w:r>
        <w:t>can</w:t>
      </w:r>
      <w:r>
        <w:rPr>
          <w:spacing w:val="-5"/>
        </w:rPr>
        <w:t xml:space="preserve"> </w:t>
      </w:r>
      <w:r>
        <w:t>beseen</w:t>
      </w:r>
      <w:r>
        <w:rPr>
          <w:spacing w:val="-5"/>
        </w:rPr>
        <w:t xml:space="preserve"> </w:t>
      </w:r>
      <w:r>
        <w:t>as</w:t>
      </w:r>
      <w:r>
        <w:rPr>
          <w:spacing w:val="-5"/>
        </w:rPr>
        <w:t xml:space="preserve"> </w:t>
      </w:r>
      <w:r>
        <w:t>a</w:t>
      </w:r>
      <w:r>
        <w:rPr>
          <w:spacing w:val="-5"/>
        </w:rPr>
        <w:t xml:space="preserve"> </w:t>
      </w:r>
      <w:r>
        <w:t>Linux</w:t>
      </w:r>
      <w:r>
        <w:rPr>
          <w:spacing w:val="-1"/>
        </w:rPr>
        <w:t xml:space="preserve"> </w:t>
      </w:r>
      <w:r>
        <w:t>computer.</w:t>
      </w:r>
    </w:p>
    <w:p w14:paraId="5616C419" w14:textId="77777777" w:rsidR="00175ECC" w:rsidRDefault="00175ECC">
      <w:pPr>
        <w:widowControl w:val="0"/>
        <w:autoSpaceDE w:val="0"/>
        <w:autoSpaceDN w:val="0"/>
        <w:spacing w:before="89" w:line="360" w:lineRule="auto"/>
        <w:ind w:right="249"/>
        <w:jc w:val="both"/>
      </w:pPr>
    </w:p>
    <w:p w14:paraId="426DCBB9" w14:textId="77777777" w:rsidR="003D42A0" w:rsidRDefault="001C01DA">
      <w:pPr>
        <w:widowControl w:val="0"/>
        <w:tabs>
          <w:tab w:val="left" w:pos="762"/>
        </w:tabs>
        <w:autoSpaceDE w:val="0"/>
        <w:autoSpaceDN w:val="0"/>
        <w:spacing w:before="85" w:line="360" w:lineRule="auto"/>
        <w:outlineLvl w:val="2"/>
        <w:rPr>
          <w:b/>
          <w:bCs/>
          <w:sz w:val="32"/>
          <w:szCs w:val="32"/>
        </w:rPr>
      </w:pPr>
      <w:r>
        <w:rPr>
          <w:b/>
          <w:bCs/>
          <w:sz w:val="32"/>
          <w:szCs w:val="32"/>
        </w:rPr>
        <w:t>1.2 Features</w:t>
      </w:r>
      <w:r>
        <w:rPr>
          <w:b/>
          <w:bCs/>
          <w:spacing w:val="-5"/>
          <w:sz w:val="32"/>
          <w:szCs w:val="32"/>
        </w:rPr>
        <w:t xml:space="preserve"> </w:t>
      </w:r>
      <w:r>
        <w:rPr>
          <w:b/>
          <w:bCs/>
          <w:sz w:val="32"/>
          <w:szCs w:val="32"/>
        </w:rPr>
        <w:t>of</w:t>
      </w:r>
      <w:r>
        <w:rPr>
          <w:b/>
          <w:bCs/>
          <w:spacing w:val="-3"/>
          <w:sz w:val="32"/>
          <w:szCs w:val="32"/>
        </w:rPr>
        <w:t xml:space="preserve"> </w:t>
      </w:r>
      <w:r>
        <w:rPr>
          <w:b/>
          <w:bCs/>
          <w:sz w:val="32"/>
          <w:szCs w:val="32"/>
        </w:rPr>
        <w:t>Android</w:t>
      </w:r>
    </w:p>
    <w:p w14:paraId="092D4D7B" w14:textId="77777777" w:rsidR="003D42A0" w:rsidRDefault="001C01DA">
      <w:pPr>
        <w:widowControl w:val="0"/>
        <w:autoSpaceDE w:val="0"/>
        <w:autoSpaceDN w:val="0"/>
        <w:spacing w:before="1" w:line="360" w:lineRule="auto"/>
        <w:ind w:right="246"/>
      </w:pPr>
      <w:r>
        <w:t>Android is</w:t>
      </w:r>
      <w:r>
        <w:rPr>
          <w:spacing w:val="1"/>
        </w:rPr>
        <w:t xml:space="preserve"> </w:t>
      </w:r>
      <w:r>
        <w:t>a</w:t>
      </w:r>
      <w:r>
        <w:rPr>
          <w:spacing w:val="2"/>
        </w:rPr>
        <w:t xml:space="preserve"> </w:t>
      </w:r>
      <w:r>
        <w:t>powerful</w:t>
      </w:r>
      <w:r>
        <w:rPr>
          <w:spacing w:val="3"/>
        </w:rPr>
        <w:t xml:space="preserve"> </w:t>
      </w:r>
      <w:r>
        <w:t>open-source</w:t>
      </w:r>
      <w:r>
        <w:rPr>
          <w:spacing w:val="1"/>
        </w:rPr>
        <w:t xml:space="preserve"> </w:t>
      </w:r>
      <w:r>
        <w:t>operating</w:t>
      </w:r>
      <w:r>
        <w:rPr>
          <w:spacing w:val="-2"/>
        </w:rPr>
        <w:t xml:space="preserve"> </w:t>
      </w:r>
      <w:r>
        <w:t>system</w:t>
      </w:r>
      <w:r>
        <w:rPr>
          <w:spacing w:val="1"/>
        </w:rPr>
        <w:t xml:space="preserve"> </w:t>
      </w:r>
      <w:r>
        <w:t>that open-source</w:t>
      </w:r>
      <w:r>
        <w:rPr>
          <w:spacing w:val="2"/>
        </w:rPr>
        <w:t xml:space="preserve"> </w:t>
      </w:r>
      <w:r>
        <w:t>provides</w:t>
      </w:r>
      <w:r>
        <w:rPr>
          <w:spacing w:val="1"/>
        </w:rPr>
        <w:t xml:space="preserve"> </w:t>
      </w:r>
      <w:r>
        <w:t>immense</w:t>
      </w:r>
      <w:r>
        <w:rPr>
          <w:spacing w:val="1"/>
        </w:rPr>
        <w:t xml:space="preserve"> </w:t>
      </w:r>
      <w:r>
        <w:t>features</w:t>
      </w:r>
      <w:r>
        <w:rPr>
          <w:spacing w:val="-57"/>
        </w:rPr>
        <w:t xml:space="preserve"> </w:t>
      </w:r>
      <w:r>
        <w:t>and</w:t>
      </w:r>
      <w:r>
        <w:rPr>
          <w:spacing w:val="-2"/>
        </w:rPr>
        <w:t xml:space="preserve"> </w:t>
      </w:r>
      <w:r>
        <w:t>some</w:t>
      </w:r>
      <w:r>
        <w:rPr>
          <w:spacing w:val="-1"/>
        </w:rPr>
        <w:t xml:space="preserve"> </w:t>
      </w:r>
      <w:r>
        <w:t>of</w:t>
      </w:r>
      <w:r>
        <w:rPr>
          <w:spacing w:val="-3"/>
        </w:rPr>
        <w:t xml:space="preserve"> </w:t>
      </w:r>
      <w:r>
        <w:t>these</w:t>
      </w:r>
      <w:r>
        <w:rPr>
          <w:spacing w:val="2"/>
        </w:rPr>
        <w:t xml:space="preserve"> </w:t>
      </w:r>
      <w:r>
        <w:t>are</w:t>
      </w:r>
      <w:r>
        <w:rPr>
          <w:spacing w:val="-4"/>
        </w:rPr>
        <w:t xml:space="preserve"> </w:t>
      </w:r>
      <w:r>
        <w:t>listed</w:t>
      </w:r>
      <w:r>
        <w:rPr>
          <w:spacing w:val="-1"/>
        </w:rPr>
        <w:t xml:space="preserve"> </w:t>
      </w:r>
      <w:r>
        <w:t>below.</w:t>
      </w:r>
    </w:p>
    <w:p w14:paraId="2A020FEC" w14:textId="77777777" w:rsidR="003D42A0" w:rsidRDefault="001C01DA">
      <w:pPr>
        <w:widowControl w:val="0"/>
        <w:numPr>
          <w:ilvl w:val="0"/>
          <w:numId w:val="6"/>
        </w:numPr>
        <w:tabs>
          <w:tab w:val="left" w:pos="999"/>
          <w:tab w:val="left" w:pos="1000"/>
        </w:tabs>
        <w:autoSpaceDE w:val="0"/>
        <w:autoSpaceDN w:val="0"/>
        <w:spacing w:before="201" w:line="360" w:lineRule="auto"/>
        <w:rPr>
          <w:szCs w:val="22"/>
        </w:rPr>
      </w:pPr>
      <w:r>
        <w:rPr>
          <w:szCs w:val="22"/>
        </w:rPr>
        <w:t>Android</w:t>
      </w:r>
      <w:r>
        <w:rPr>
          <w:spacing w:val="-2"/>
          <w:szCs w:val="22"/>
        </w:rPr>
        <w:t xml:space="preserve"> </w:t>
      </w:r>
      <w:r>
        <w:rPr>
          <w:szCs w:val="22"/>
        </w:rPr>
        <w:t>Open</w:t>
      </w:r>
      <w:r>
        <w:rPr>
          <w:spacing w:val="-4"/>
          <w:szCs w:val="22"/>
        </w:rPr>
        <w:t xml:space="preserve"> </w:t>
      </w:r>
      <w:r>
        <w:rPr>
          <w:szCs w:val="22"/>
        </w:rPr>
        <w:t>Source</w:t>
      </w:r>
      <w:r>
        <w:rPr>
          <w:spacing w:val="-1"/>
          <w:szCs w:val="22"/>
        </w:rPr>
        <w:t xml:space="preserve"> </w:t>
      </w:r>
      <w:r>
        <w:rPr>
          <w:szCs w:val="22"/>
        </w:rPr>
        <w:t>Project</w:t>
      </w:r>
      <w:r>
        <w:rPr>
          <w:spacing w:val="-2"/>
          <w:szCs w:val="22"/>
        </w:rPr>
        <w:t xml:space="preserve"> </w:t>
      </w:r>
      <w:r>
        <w:rPr>
          <w:szCs w:val="22"/>
        </w:rPr>
        <w:t>so</w:t>
      </w:r>
      <w:r>
        <w:rPr>
          <w:spacing w:val="-2"/>
          <w:szCs w:val="22"/>
        </w:rPr>
        <w:t xml:space="preserve"> </w:t>
      </w:r>
      <w:r>
        <w:rPr>
          <w:szCs w:val="22"/>
        </w:rPr>
        <w:t>we</w:t>
      </w:r>
      <w:r>
        <w:rPr>
          <w:spacing w:val="-3"/>
          <w:szCs w:val="22"/>
        </w:rPr>
        <w:t xml:space="preserve"> </w:t>
      </w:r>
      <w:r>
        <w:rPr>
          <w:szCs w:val="22"/>
        </w:rPr>
        <w:t>can</w:t>
      </w:r>
      <w:r>
        <w:rPr>
          <w:spacing w:val="-2"/>
          <w:szCs w:val="22"/>
        </w:rPr>
        <w:t xml:space="preserve"> </w:t>
      </w:r>
      <w:r>
        <w:rPr>
          <w:szCs w:val="22"/>
        </w:rPr>
        <w:t>customize</w:t>
      </w:r>
      <w:r>
        <w:rPr>
          <w:spacing w:val="-2"/>
          <w:szCs w:val="22"/>
        </w:rPr>
        <w:t xml:space="preserve"> </w:t>
      </w:r>
      <w:r>
        <w:rPr>
          <w:szCs w:val="22"/>
        </w:rPr>
        <w:t>the</w:t>
      </w:r>
      <w:r>
        <w:rPr>
          <w:spacing w:val="-1"/>
          <w:szCs w:val="22"/>
        </w:rPr>
        <w:t xml:space="preserve"> </w:t>
      </w:r>
      <w:r>
        <w:rPr>
          <w:szCs w:val="22"/>
        </w:rPr>
        <w:t>OS</w:t>
      </w:r>
      <w:r>
        <w:rPr>
          <w:spacing w:val="-2"/>
          <w:szCs w:val="22"/>
        </w:rPr>
        <w:t xml:space="preserve"> </w:t>
      </w:r>
      <w:r>
        <w:rPr>
          <w:szCs w:val="22"/>
        </w:rPr>
        <w:t>based</w:t>
      </w:r>
      <w:r>
        <w:rPr>
          <w:spacing w:val="-3"/>
          <w:szCs w:val="22"/>
        </w:rPr>
        <w:t xml:space="preserve"> </w:t>
      </w:r>
      <w:r>
        <w:rPr>
          <w:szCs w:val="22"/>
        </w:rPr>
        <w:t>on</w:t>
      </w:r>
      <w:r>
        <w:rPr>
          <w:spacing w:val="-2"/>
          <w:szCs w:val="22"/>
        </w:rPr>
        <w:t xml:space="preserve"> </w:t>
      </w:r>
      <w:r>
        <w:rPr>
          <w:szCs w:val="22"/>
        </w:rPr>
        <w:t>our</w:t>
      </w:r>
      <w:r>
        <w:rPr>
          <w:spacing w:val="1"/>
          <w:szCs w:val="22"/>
        </w:rPr>
        <w:t xml:space="preserve"> </w:t>
      </w:r>
      <w:r>
        <w:rPr>
          <w:szCs w:val="22"/>
        </w:rPr>
        <w:t>requirements.</w:t>
      </w:r>
    </w:p>
    <w:p w14:paraId="2C2998F7" w14:textId="77777777" w:rsidR="003D42A0" w:rsidRDefault="001C01DA">
      <w:pPr>
        <w:widowControl w:val="0"/>
        <w:numPr>
          <w:ilvl w:val="0"/>
          <w:numId w:val="6"/>
        </w:numPr>
        <w:tabs>
          <w:tab w:val="left" w:pos="999"/>
          <w:tab w:val="left" w:pos="1000"/>
        </w:tabs>
        <w:autoSpaceDE w:val="0"/>
        <w:autoSpaceDN w:val="0"/>
        <w:spacing w:before="135" w:line="360" w:lineRule="auto"/>
        <w:ind w:right="678"/>
        <w:rPr>
          <w:szCs w:val="22"/>
        </w:rPr>
      </w:pPr>
      <w:r>
        <w:rPr>
          <w:szCs w:val="22"/>
        </w:rPr>
        <w:t>Android</w:t>
      </w:r>
      <w:r>
        <w:rPr>
          <w:spacing w:val="-3"/>
          <w:szCs w:val="22"/>
        </w:rPr>
        <w:t xml:space="preserve"> </w:t>
      </w:r>
      <w:r>
        <w:rPr>
          <w:szCs w:val="22"/>
        </w:rPr>
        <w:t>supports</w:t>
      </w:r>
      <w:r>
        <w:rPr>
          <w:spacing w:val="-2"/>
          <w:szCs w:val="22"/>
        </w:rPr>
        <w:t xml:space="preserve"> </w:t>
      </w:r>
      <w:r>
        <w:rPr>
          <w:szCs w:val="22"/>
        </w:rPr>
        <w:t>different</w:t>
      </w:r>
      <w:r>
        <w:rPr>
          <w:spacing w:val="-3"/>
          <w:szCs w:val="22"/>
        </w:rPr>
        <w:t xml:space="preserve"> </w:t>
      </w:r>
      <w:r>
        <w:rPr>
          <w:szCs w:val="22"/>
        </w:rPr>
        <w:t>types</w:t>
      </w:r>
      <w:r>
        <w:rPr>
          <w:spacing w:val="-2"/>
          <w:szCs w:val="22"/>
        </w:rPr>
        <w:t xml:space="preserve"> </w:t>
      </w:r>
      <w:r>
        <w:rPr>
          <w:szCs w:val="22"/>
        </w:rPr>
        <w:t>of</w:t>
      </w:r>
      <w:r>
        <w:rPr>
          <w:spacing w:val="-3"/>
          <w:szCs w:val="22"/>
        </w:rPr>
        <w:t xml:space="preserve"> </w:t>
      </w:r>
      <w:r>
        <w:rPr>
          <w:szCs w:val="22"/>
        </w:rPr>
        <w:t>connectivity</w:t>
      </w:r>
      <w:r>
        <w:rPr>
          <w:spacing w:val="-6"/>
          <w:szCs w:val="22"/>
        </w:rPr>
        <w:t xml:space="preserve"> </w:t>
      </w:r>
      <w:r>
        <w:rPr>
          <w:szCs w:val="22"/>
        </w:rPr>
        <w:t>for</w:t>
      </w:r>
      <w:r>
        <w:rPr>
          <w:spacing w:val="-2"/>
          <w:szCs w:val="22"/>
        </w:rPr>
        <w:t xml:space="preserve"> </w:t>
      </w:r>
      <w:r>
        <w:rPr>
          <w:szCs w:val="22"/>
        </w:rPr>
        <w:t>GSM,</w:t>
      </w:r>
      <w:r>
        <w:rPr>
          <w:spacing w:val="-3"/>
          <w:szCs w:val="22"/>
        </w:rPr>
        <w:t xml:space="preserve"> </w:t>
      </w:r>
      <w:r>
        <w:rPr>
          <w:szCs w:val="22"/>
        </w:rPr>
        <w:t>CDMA,</w:t>
      </w:r>
      <w:r>
        <w:rPr>
          <w:spacing w:val="-2"/>
          <w:szCs w:val="22"/>
        </w:rPr>
        <w:t xml:space="preserve"> </w:t>
      </w:r>
      <w:r>
        <w:rPr>
          <w:szCs w:val="22"/>
        </w:rPr>
        <w:t xml:space="preserve">Wi-Fi, </w:t>
      </w:r>
      <w:r>
        <w:rPr>
          <w:szCs w:val="22"/>
        </w:rPr>
        <w:lastRenderedPageBreak/>
        <w:t>Bluetooth,</w:t>
      </w:r>
      <w:r>
        <w:rPr>
          <w:spacing w:val="-57"/>
          <w:szCs w:val="22"/>
        </w:rPr>
        <w:t xml:space="preserve"> </w:t>
      </w:r>
      <w:r>
        <w:rPr>
          <w:szCs w:val="22"/>
        </w:rPr>
        <w:t>etc.</w:t>
      </w:r>
      <w:r>
        <w:rPr>
          <w:spacing w:val="-2"/>
          <w:szCs w:val="22"/>
        </w:rPr>
        <w:t xml:space="preserve"> </w:t>
      </w:r>
      <w:r>
        <w:rPr>
          <w:szCs w:val="22"/>
        </w:rPr>
        <w:t>for</w:t>
      </w:r>
      <w:r>
        <w:rPr>
          <w:spacing w:val="-1"/>
          <w:szCs w:val="22"/>
        </w:rPr>
        <w:t xml:space="preserve"> </w:t>
      </w:r>
      <w:r>
        <w:rPr>
          <w:szCs w:val="22"/>
        </w:rPr>
        <w:t>telephonic</w:t>
      </w:r>
      <w:r>
        <w:rPr>
          <w:spacing w:val="-3"/>
          <w:szCs w:val="22"/>
        </w:rPr>
        <w:t xml:space="preserve"> </w:t>
      </w:r>
      <w:r>
        <w:rPr>
          <w:szCs w:val="22"/>
        </w:rPr>
        <w:t>conversation</w:t>
      </w:r>
      <w:r>
        <w:rPr>
          <w:spacing w:val="-1"/>
          <w:szCs w:val="22"/>
        </w:rPr>
        <w:t xml:space="preserve"> </w:t>
      </w:r>
      <w:r>
        <w:rPr>
          <w:szCs w:val="22"/>
        </w:rPr>
        <w:t>or</w:t>
      </w:r>
      <w:r>
        <w:rPr>
          <w:spacing w:val="-1"/>
          <w:szCs w:val="22"/>
        </w:rPr>
        <w:t xml:space="preserve"> </w:t>
      </w:r>
      <w:r>
        <w:rPr>
          <w:szCs w:val="22"/>
        </w:rPr>
        <w:t>data</w:t>
      </w:r>
      <w:r>
        <w:rPr>
          <w:spacing w:val="-1"/>
          <w:szCs w:val="22"/>
        </w:rPr>
        <w:t xml:space="preserve"> </w:t>
      </w:r>
      <w:r>
        <w:rPr>
          <w:szCs w:val="22"/>
        </w:rPr>
        <w:t>transfer.</w:t>
      </w:r>
    </w:p>
    <w:p w14:paraId="52DE1977" w14:textId="77777777" w:rsidR="003D42A0" w:rsidRDefault="001C01DA">
      <w:pPr>
        <w:widowControl w:val="0"/>
        <w:numPr>
          <w:ilvl w:val="0"/>
          <w:numId w:val="6"/>
        </w:numPr>
        <w:tabs>
          <w:tab w:val="left" w:pos="999"/>
          <w:tab w:val="left" w:pos="1000"/>
        </w:tabs>
        <w:autoSpaceDE w:val="0"/>
        <w:autoSpaceDN w:val="0"/>
        <w:spacing w:before="7" w:line="360" w:lineRule="auto"/>
        <w:ind w:right="869"/>
        <w:rPr>
          <w:szCs w:val="22"/>
        </w:rPr>
      </w:pPr>
      <w:r>
        <w:rPr>
          <w:szCs w:val="22"/>
        </w:rPr>
        <w:t>Using</w:t>
      </w:r>
      <w:r>
        <w:rPr>
          <w:spacing w:val="-4"/>
          <w:szCs w:val="22"/>
        </w:rPr>
        <w:t xml:space="preserve"> </w:t>
      </w:r>
      <w:r>
        <w:rPr>
          <w:szCs w:val="22"/>
        </w:rPr>
        <w:t>wifi</w:t>
      </w:r>
      <w:r>
        <w:rPr>
          <w:spacing w:val="-1"/>
          <w:szCs w:val="22"/>
        </w:rPr>
        <w:t xml:space="preserve"> </w:t>
      </w:r>
      <w:r>
        <w:rPr>
          <w:szCs w:val="22"/>
        </w:rPr>
        <w:t>technology</w:t>
      </w:r>
      <w:r>
        <w:rPr>
          <w:spacing w:val="-4"/>
          <w:szCs w:val="22"/>
        </w:rPr>
        <w:t xml:space="preserve"> </w:t>
      </w:r>
      <w:r>
        <w:rPr>
          <w:szCs w:val="22"/>
        </w:rPr>
        <w:t>we</w:t>
      </w:r>
      <w:r>
        <w:rPr>
          <w:spacing w:val="-3"/>
          <w:szCs w:val="22"/>
        </w:rPr>
        <w:t xml:space="preserve"> </w:t>
      </w:r>
      <w:r>
        <w:rPr>
          <w:szCs w:val="22"/>
        </w:rPr>
        <w:t>can</w:t>
      </w:r>
      <w:r>
        <w:rPr>
          <w:spacing w:val="-2"/>
          <w:szCs w:val="22"/>
        </w:rPr>
        <w:t xml:space="preserve"> </w:t>
      </w:r>
      <w:r>
        <w:rPr>
          <w:szCs w:val="22"/>
        </w:rPr>
        <w:t>pair</w:t>
      </w:r>
      <w:r>
        <w:rPr>
          <w:spacing w:val="-1"/>
          <w:szCs w:val="22"/>
        </w:rPr>
        <w:t xml:space="preserve"> </w:t>
      </w:r>
      <w:r>
        <w:rPr>
          <w:szCs w:val="22"/>
        </w:rPr>
        <w:t>with</w:t>
      </w:r>
      <w:r>
        <w:rPr>
          <w:spacing w:val="-2"/>
          <w:szCs w:val="22"/>
        </w:rPr>
        <w:t xml:space="preserve"> </w:t>
      </w:r>
      <w:r>
        <w:rPr>
          <w:szCs w:val="22"/>
        </w:rPr>
        <w:t>other</w:t>
      </w:r>
      <w:r>
        <w:rPr>
          <w:spacing w:val="-1"/>
          <w:szCs w:val="22"/>
        </w:rPr>
        <w:t xml:space="preserve"> </w:t>
      </w:r>
      <w:r>
        <w:rPr>
          <w:szCs w:val="22"/>
        </w:rPr>
        <w:t>devices</w:t>
      </w:r>
      <w:r>
        <w:rPr>
          <w:spacing w:val="-4"/>
          <w:szCs w:val="22"/>
        </w:rPr>
        <w:t xml:space="preserve"> </w:t>
      </w:r>
      <w:r>
        <w:rPr>
          <w:szCs w:val="22"/>
        </w:rPr>
        <w:t>while</w:t>
      </w:r>
      <w:r>
        <w:rPr>
          <w:spacing w:val="1"/>
          <w:szCs w:val="22"/>
        </w:rPr>
        <w:t xml:space="preserve"> </w:t>
      </w:r>
      <w:r>
        <w:rPr>
          <w:szCs w:val="22"/>
        </w:rPr>
        <w:t>playing</w:t>
      </w:r>
      <w:r>
        <w:rPr>
          <w:spacing w:val="-2"/>
          <w:szCs w:val="22"/>
        </w:rPr>
        <w:t xml:space="preserve"> </w:t>
      </w:r>
      <w:r>
        <w:rPr>
          <w:szCs w:val="22"/>
        </w:rPr>
        <w:t>games</w:t>
      </w:r>
      <w:r>
        <w:rPr>
          <w:spacing w:val="1"/>
          <w:szCs w:val="22"/>
        </w:rPr>
        <w:t xml:space="preserve"> </w:t>
      </w:r>
      <w:r>
        <w:rPr>
          <w:szCs w:val="22"/>
        </w:rPr>
        <w:t>or</w:t>
      </w:r>
      <w:r>
        <w:rPr>
          <w:spacing w:val="-3"/>
          <w:szCs w:val="22"/>
        </w:rPr>
        <w:t xml:space="preserve"> </w:t>
      </w:r>
      <w:r>
        <w:rPr>
          <w:szCs w:val="22"/>
        </w:rPr>
        <w:t>using</w:t>
      </w:r>
      <w:r>
        <w:rPr>
          <w:spacing w:val="-57"/>
          <w:szCs w:val="22"/>
        </w:rPr>
        <w:t xml:space="preserve"> </w:t>
      </w:r>
      <w:r>
        <w:rPr>
          <w:szCs w:val="22"/>
        </w:rPr>
        <w:t>other</w:t>
      </w:r>
      <w:r>
        <w:rPr>
          <w:spacing w:val="-2"/>
          <w:szCs w:val="22"/>
        </w:rPr>
        <w:t xml:space="preserve"> </w:t>
      </w:r>
      <w:r>
        <w:rPr>
          <w:szCs w:val="22"/>
        </w:rPr>
        <w:t>applications.</w:t>
      </w:r>
    </w:p>
    <w:p w14:paraId="2D83CCFD" w14:textId="77777777" w:rsidR="003D42A0" w:rsidRDefault="001C01DA">
      <w:pPr>
        <w:widowControl w:val="0"/>
        <w:numPr>
          <w:ilvl w:val="0"/>
          <w:numId w:val="6"/>
        </w:numPr>
        <w:tabs>
          <w:tab w:val="left" w:pos="999"/>
          <w:tab w:val="left" w:pos="1000"/>
        </w:tabs>
        <w:autoSpaceDE w:val="0"/>
        <w:autoSpaceDN w:val="0"/>
        <w:spacing w:before="10" w:line="360" w:lineRule="auto"/>
        <w:rPr>
          <w:szCs w:val="22"/>
        </w:rPr>
      </w:pPr>
      <w:r>
        <w:rPr>
          <w:szCs w:val="22"/>
        </w:rPr>
        <w:t>It</w:t>
      </w:r>
      <w:r>
        <w:rPr>
          <w:spacing w:val="-3"/>
          <w:szCs w:val="22"/>
        </w:rPr>
        <w:t xml:space="preserve"> </w:t>
      </w:r>
      <w:r>
        <w:rPr>
          <w:szCs w:val="22"/>
        </w:rPr>
        <w:t>contains</w:t>
      </w:r>
      <w:r>
        <w:rPr>
          <w:spacing w:val="-2"/>
          <w:szCs w:val="22"/>
        </w:rPr>
        <w:t xml:space="preserve"> </w:t>
      </w:r>
      <w:r>
        <w:rPr>
          <w:szCs w:val="22"/>
        </w:rPr>
        <w:t>multiple</w:t>
      </w:r>
      <w:r>
        <w:rPr>
          <w:spacing w:val="-4"/>
          <w:szCs w:val="22"/>
        </w:rPr>
        <w:t xml:space="preserve"> </w:t>
      </w:r>
      <w:r>
        <w:rPr>
          <w:szCs w:val="22"/>
        </w:rPr>
        <w:t>APIs</w:t>
      </w:r>
      <w:r>
        <w:rPr>
          <w:spacing w:val="1"/>
          <w:szCs w:val="22"/>
        </w:rPr>
        <w:t xml:space="preserve"> </w:t>
      </w:r>
      <w:r>
        <w:rPr>
          <w:szCs w:val="22"/>
        </w:rPr>
        <w:t>to</w:t>
      </w:r>
      <w:r>
        <w:rPr>
          <w:spacing w:val="-3"/>
          <w:szCs w:val="22"/>
        </w:rPr>
        <w:t xml:space="preserve"> </w:t>
      </w:r>
      <w:r>
        <w:rPr>
          <w:szCs w:val="22"/>
        </w:rPr>
        <w:t>support</w:t>
      </w:r>
      <w:r>
        <w:rPr>
          <w:spacing w:val="-2"/>
          <w:szCs w:val="22"/>
        </w:rPr>
        <w:t xml:space="preserve"> </w:t>
      </w:r>
      <w:r>
        <w:rPr>
          <w:szCs w:val="22"/>
        </w:rPr>
        <w:t>location-tracking</w:t>
      </w:r>
      <w:r>
        <w:rPr>
          <w:spacing w:val="-4"/>
          <w:szCs w:val="22"/>
        </w:rPr>
        <w:t xml:space="preserve"> </w:t>
      </w:r>
      <w:r>
        <w:rPr>
          <w:szCs w:val="22"/>
        </w:rPr>
        <w:t>services</w:t>
      </w:r>
      <w:r>
        <w:rPr>
          <w:spacing w:val="-2"/>
          <w:szCs w:val="22"/>
        </w:rPr>
        <w:t xml:space="preserve"> </w:t>
      </w:r>
      <w:r>
        <w:rPr>
          <w:szCs w:val="22"/>
        </w:rPr>
        <w:t>such</w:t>
      </w:r>
      <w:r>
        <w:rPr>
          <w:spacing w:val="-2"/>
          <w:szCs w:val="22"/>
        </w:rPr>
        <w:t xml:space="preserve"> </w:t>
      </w:r>
      <w:r>
        <w:rPr>
          <w:szCs w:val="22"/>
        </w:rPr>
        <w:t>as</w:t>
      </w:r>
      <w:r>
        <w:rPr>
          <w:spacing w:val="-2"/>
          <w:szCs w:val="22"/>
        </w:rPr>
        <w:t xml:space="preserve"> </w:t>
      </w:r>
      <w:r>
        <w:rPr>
          <w:szCs w:val="22"/>
        </w:rPr>
        <w:t>GPS.</w:t>
      </w:r>
    </w:p>
    <w:p w14:paraId="345BC8D2" w14:textId="77777777" w:rsidR="003D42A0" w:rsidRDefault="001C01DA">
      <w:pPr>
        <w:widowControl w:val="0"/>
        <w:numPr>
          <w:ilvl w:val="0"/>
          <w:numId w:val="6"/>
        </w:numPr>
        <w:tabs>
          <w:tab w:val="left" w:pos="999"/>
          <w:tab w:val="left" w:pos="1000"/>
        </w:tabs>
        <w:autoSpaceDE w:val="0"/>
        <w:autoSpaceDN w:val="0"/>
        <w:spacing w:before="135" w:line="360" w:lineRule="auto"/>
        <w:jc w:val="both"/>
        <w:rPr>
          <w:szCs w:val="22"/>
        </w:rPr>
      </w:pPr>
      <w:r>
        <w:rPr>
          <w:szCs w:val="22"/>
        </w:rPr>
        <w:t>We can</w:t>
      </w:r>
      <w:r>
        <w:rPr>
          <w:spacing w:val="-2"/>
          <w:szCs w:val="22"/>
        </w:rPr>
        <w:t xml:space="preserve"> </w:t>
      </w:r>
      <w:r>
        <w:rPr>
          <w:szCs w:val="22"/>
        </w:rPr>
        <w:t>manage</w:t>
      </w:r>
      <w:r>
        <w:rPr>
          <w:spacing w:val="-2"/>
          <w:szCs w:val="22"/>
        </w:rPr>
        <w:t xml:space="preserve"> </w:t>
      </w:r>
      <w:r>
        <w:rPr>
          <w:szCs w:val="22"/>
        </w:rPr>
        <w:t>all</w:t>
      </w:r>
      <w:r>
        <w:rPr>
          <w:spacing w:val="-2"/>
          <w:szCs w:val="22"/>
        </w:rPr>
        <w:t xml:space="preserve"> </w:t>
      </w:r>
      <w:r>
        <w:rPr>
          <w:szCs w:val="22"/>
        </w:rPr>
        <w:t>data</w:t>
      </w:r>
      <w:r>
        <w:rPr>
          <w:spacing w:val="-4"/>
          <w:szCs w:val="22"/>
        </w:rPr>
        <w:t xml:space="preserve"> </w:t>
      </w:r>
      <w:r>
        <w:rPr>
          <w:szCs w:val="22"/>
        </w:rPr>
        <w:t>storage</w:t>
      </w:r>
      <w:r>
        <w:rPr>
          <w:spacing w:val="-2"/>
          <w:szCs w:val="22"/>
        </w:rPr>
        <w:t xml:space="preserve"> </w:t>
      </w:r>
      <w:r>
        <w:rPr>
          <w:szCs w:val="22"/>
        </w:rPr>
        <w:t>related</w:t>
      </w:r>
      <w:r>
        <w:rPr>
          <w:spacing w:val="-2"/>
          <w:szCs w:val="22"/>
        </w:rPr>
        <w:t xml:space="preserve"> </w:t>
      </w:r>
      <w:r>
        <w:rPr>
          <w:szCs w:val="22"/>
        </w:rPr>
        <w:t>activities</w:t>
      </w:r>
      <w:r>
        <w:rPr>
          <w:spacing w:val="-4"/>
          <w:szCs w:val="22"/>
        </w:rPr>
        <w:t xml:space="preserve"> </w:t>
      </w:r>
      <w:r>
        <w:rPr>
          <w:szCs w:val="22"/>
        </w:rPr>
        <w:t>by</w:t>
      </w:r>
      <w:r>
        <w:rPr>
          <w:spacing w:val="-4"/>
          <w:szCs w:val="22"/>
        </w:rPr>
        <w:t xml:space="preserve"> </w:t>
      </w:r>
      <w:r>
        <w:rPr>
          <w:szCs w:val="22"/>
        </w:rPr>
        <w:t>using</w:t>
      </w:r>
      <w:r>
        <w:rPr>
          <w:spacing w:val="-4"/>
          <w:szCs w:val="22"/>
        </w:rPr>
        <w:t xml:space="preserve"> </w:t>
      </w:r>
      <w:r>
        <w:rPr>
          <w:szCs w:val="22"/>
        </w:rPr>
        <w:t>the</w:t>
      </w:r>
      <w:r>
        <w:rPr>
          <w:spacing w:val="-2"/>
          <w:szCs w:val="22"/>
        </w:rPr>
        <w:t xml:space="preserve"> </w:t>
      </w:r>
      <w:r>
        <w:rPr>
          <w:szCs w:val="22"/>
        </w:rPr>
        <w:t>file</w:t>
      </w:r>
      <w:r>
        <w:rPr>
          <w:spacing w:val="-2"/>
          <w:szCs w:val="22"/>
        </w:rPr>
        <w:t xml:space="preserve"> </w:t>
      </w:r>
      <w:r>
        <w:rPr>
          <w:szCs w:val="22"/>
        </w:rPr>
        <w:t>manager.</w:t>
      </w:r>
    </w:p>
    <w:p w14:paraId="403401FF" w14:textId="77777777" w:rsidR="003D42A0" w:rsidRDefault="001C01DA">
      <w:pPr>
        <w:widowControl w:val="0"/>
        <w:numPr>
          <w:ilvl w:val="0"/>
          <w:numId w:val="6"/>
        </w:numPr>
        <w:tabs>
          <w:tab w:val="left" w:pos="999"/>
          <w:tab w:val="left" w:pos="1000"/>
        </w:tabs>
        <w:autoSpaceDE w:val="0"/>
        <w:autoSpaceDN w:val="0"/>
        <w:spacing w:before="138" w:line="360" w:lineRule="auto"/>
        <w:ind w:right="1042"/>
        <w:jc w:val="both"/>
        <w:rPr>
          <w:szCs w:val="22"/>
        </w:rPr>
      </w:pPr>
      <w:r>
        <w:rPr>
          <w:szCs w:val="22"/>
        </w:rPr>
        <w:t>It</w:t>
      </w:r>
      <w:r>
        <w:rPr>
          <w:spacing w:val="-2"/>
          <w:szCs w:val="22"/>
        </w:rPr>
        <w:t xml:space="preserve"> </w:t>
      </w:r>
      <w:r>
        <w:rPr>
          <w:szCs w:val="22"/>
        </w:rPr>
        <w:t>contains</w:t>
      </w:r>
      <w:r>
        <w:rPr>
          <w:spacing w:val="-2"/>
          <w:szCs w:val="22"/>
        </w:rPr>
        <w:t xml:space="preserve"> </w:t>
      </w:r>
      <w:r>
        <w:rPr>
          <w:szCs w:val="22"/>
        </w:rPr>
        <w:t>a</w:t>
      </w:r>
      <w:r>
        <w:rPr>
          <w:spacing w:val="-2"/>
          <w:szCs w:val="22"/>
        </w:rPr>
        <w:t xml:space="preserve"> </w:t>
      </w:r>
      <w:r>
        <w:rPr>
          <w:szCs w:val="22"/>
        </w:rPr>
        <w:t>wide</w:t>
      </w:r>
      <w:r>
        <w:rPr>
          <w:spacing w:val="-1"/>
          <w:szCs w:val="22"/>
        </w:rPr>
        <w:t xml:space="preserve"> </w:t>
      </w:r>
      <w:r>
        <w:rPr>
          <w:szCs w:val="22"/>
        </w:rPr>
        <w:t>range</w:t>
      </w:r>
      <w:r>
        <w:rPr>
          <w:spacing w:val="-2"/>
          <w:szCs w:val="22"/>
        </w:rPr>
        <w:t xml:space="preserve"> </w:t>
      </w:r>
      <w:r>
        <w:rPr>
          <w:szCs w:val="22"/>
        </w:rPr>
        <w:t>of</w:t>
      </w:r>
      <w:r>
        <w:rPr>
          <w:spacing w:val="-4"/>
          <w:szCs w:val="22"/>
        </w:rPr>
        <w:t xml:space="preserve"> </w:t>
      </w:r>
      <w:r>
        <w:rPr>
          <w:szCs w:val="22"/>
        </w:rPr>
        <w:t>media</w:t>
      </w:r>
      <w:r>
        <w:rPr>
          <w:spacing w:val="-3"/>
          <w:szCs w:val="22"/>
        </w:rPr>
        <w:t xml:space="preserve"> </w:t>
      </w:r>
      <w:r>
        <w:rPr>
          <w:szCs w:val="22"/>
        </w:rPr>
        <w:t>supports</w:t>
      </w:r>
      <w:r>
        <w:rPr>
          <w:spacing w:val="-2"/>
          <w:szCs w:val="22"/>
        </w:rPr>
        <w:t xml:space="preserve"> </w:t>
      </w:r>
      <w:r>
        <w:rPr>
          <w:szCs w:val="22"/>
        </w:rPr>
        <w:t>like</w:t>
      </w:r>
      <w:r>
        <w:rPr>
          <w:spacing w:val="-4"/>
          <w:szCs w:val="22"/>
        </w:rPr>
        <w:t xml:space="preserve"> </w:t>
      </w:r>
      <w:r>
        <w:rPr>
          <w:szCs w:val="22"/>
        </w:rPr>
        <w:t>AVI,</w:t>
      </w:r>
      <w:r>
        <w:rPr>
          <w:spacing w:val="-2"/>
          <w:szCs w:val="22"/>
        </w:rPr>
        <w:t xml:space="preserve"> </w:t>
      </w:r>
      <w:r>
        <w:rPr>
          <w:szCs w:val="22"/>
        </w:rPr>
        <w:t>MKV,</w:t>
      </w:r>
      <w:r>
        <w:rPr>
          <w:spacing w:val="-1"/>
          <w:szCs w:val="22"/>
        </w:rPr>
        <w:t xml:space="preserve"> </w:t>
      </w:r>
      <w:r>
        <w:rPr>
          <w:szCs w:val="22"/>
        </w:rPr>
        <w:t>FLV,</w:t>
      </w:r>
      <w:r>
        <w:rPr>
          <w:spacing w:val="-2"/>
          <w:szCs w:val="22"/>
        </w:rPr>
        <w:t xml:space="preserve"> </w:t>
      </w:r>
      <w:r>
        <w:rPr>
          <w:szCs w:val="22"/>
        </w:rPr>
        <w:t>MPEG4,</w:t>
      </w:r>
      <w:r>
        <w:rPr>
          <w:spacing w:val="-2"/>
          <w:szCs w:val="22"/>
        </w:rPr>
        <w:t xml:space="preserve"> </w:t>
      </w:r>
      <w:r>
        <w:rPr>
          <w:szCs w:val="22"/>
        </w:rPr>
        <w:t>etc.</w:t>
      </w:r>
      <w:r>
        <w:rPr>
          <w:spacing w:val="-1"/>
          <w:szCs w:val="22"/>
        </w:rPr>
        <w:t xml:space="preserve"> </w:t>
      </w:r>
      <w:r>
        <w:rPr>
          <w:szCs w:val="22"/>
        </w:rPr>
        <w:t>to</w:t>
      </w:r>
      <w:r>
        <w:rPr>
          <w:spacing w:val="-57"/>
          <w:szCs w:val="22"/>
        </w:rPr>
        <w:t xml:space="preserve"> </w:t>
      </w:r>
      <w:r>
        <w:rPr>
          <w:szCs w:val="22"/>
        </w:rPr>
        <w:t>play</w:t>
      </w:r>
      <w:r>
        <w:rPr>
          <w:spacing w:val="-5"/>
          <w:szCs w:val="22"/>
        </w:rPr>
        <w:t xml:space="preserve"> </w:t>
      </w:r>
      <w:r>
        <w:rPr>
          <w:szCs w:val="22"/>
        </w:rPr>
        <w:t>or</w:t>
      </w:r>
      <w:r>
        <w:rPr>
          <w:spacing w:val="2"/>
          <w:szCs w:val="22"/>
        </w:rPr>
        <w:t xml:space="preserve"> </w:t>
      </w:r>
      <w:r>
        <w:rPr>
          <w:szCs w:val="22"/>
        </w:rPr>
        <w:t>record</w:t>
      </w:r>
      <w:r>
        <w:rPr>
          <w:spacing w:val="-3"/>
          <w:szCs w:val="22"/>
        </w:rPr>
        <w:t xml:space="preserve"> </w:t>
      </w:r>
      <w:r>
        <w:rPr>
          <w:szCs w:val="22"/>
        </w:rPr>
        <w:t>a</w:t>
      </w:r>
      <w:r>
        <w:rPr>
          <w:spacing w:val="-1"/>
          <w:szCs w:val="22"/>
        </w:rPr>
        <w:t xml:space="preserve"> </w:t>
      </w:r>
      <w:r>
        <w:rPr>
          <w:szCs w:val="22"/>
        </w:rPr>
        <w:t>variety</w:t>
      </w:r>
      <w:r>
        <w:rPr>
          <w:spacing w:val="-5"/>
          <w:szCs w:val="22"/>
        </w:rPr>
        <w:t xml:space="preserve"> </w:t>
      </w:r>
      <w:r>
        <w:rPr>
          <w:szCs w:val="22"/>
        </w:rPr>
        <w:t>of</w:t>
      </w:r>
      <w:r>
        <w:rPr>
          <w:spacing w:val="-1"/>
          <w:szCs w:val="22"/>
        </w:rPr>
        <w:t xml:space="preserve"> </w:t>
      </w:r>
      <w:r>
        <w:rPr>
          <w:szCs w:val="22"/>
        </w:rPr>
        <w:t>audio/video.</w:t>
      </w:r>
    </w:p>
    <w:p w14:paraId="263D6815" w14:textId="77777777" w:rsidR="003D42A0" w:rsidRDefault="001C01DA">
      <w:pPr>
        <w:widowControl w:val="0"/>
        <w:numPr>
          <w:ilvl w:val="0"/>
          <w:numId w:val="6"/>
        </w:numPr>
        <w:tabs>
          <w:tab w:val="left" w:pos="999"/>
          <w:tab w:val="left" w:pos="1000"/>
        </w:tabs>
        <w:autoSpaceDE w:val="0"/>
        <w:autoSpaceDN w:val="0"/>
        <w:spacing w:before="7" w:line="360" w:lineRule="auto"/>
        <w:jc w:val="both"/>
        <w:rPr>
          <w:szCs w:val="22"/>
        </w:rPr>
      </w:pPr>
      <w:r>
        <w:rPr>
          <w:szCs w:val="22"/>
        </w:rPr>
        <w:t>It</w:t>
      </w:r>
      <w:r>
        <w:rPr>
          <w:spacing w:val="-3"/>
          <w:szCs w:val="22"/>
        </w:rPr>
        <w:t xml:space="preserve"> </w:t>
      </w:r>
      <w:r>
        <w:rPr>
          <w:szCs w:val="22"/>
        </w:rPr>
        <w:t>also</w:t>
      </w:r>
      <w:r>
        <w:rPr>
          <w:spacing w:val="-3"/>
          <w:szCs w:val="22"/>
        </w:rPr>
        <w:t xml:space="preserve"> </w:t>
      </w:r>
      <w:r>
        <w:rPr>
          <w:szCs w:val="22"/>
        </w:rPr>
        <w:t>supports</w:t>
      </w:r>
      <w:r>
        <w:rPr>
          <w:spacing w:val="-2"/>
          <w:szCs w:val="22"/>
        </w:rPr>
        <w:t xml:space="preserve"> </w:t>
      </w:r>
      <w:r>
        <w:rPr>
          <w:szCs w:val="22"/>
        </w:rPr>
        <w:t>different</w:t>
      </w:r>
      <w:r>
        <w:rPr>
          <w:spacing w:val="-3"/>
          <w:szCs w:val="22"/>
        </w:rPr>
        <w:t xml:space="preserve"> </w:t>
      </w:r>
      <w:r>
        <w:rPr>
          <w:szCs w:val="22"/>
        </w:rPr>
        <w:t>image formats</w:t>
      </w:r>
      <w:r>
        <w:rPr>
          <w:spacing w:val="-2"/>
          <w:szCs w:val="22"/>
        </w:rPr>
        <w:t xml:space="preserve"> </w:t>
      </w:r>
      <w:r>
        <w:rPr>
          <w:szCs w:val="22"/>
        </w:rPr>
        <w:t>like</w:t>
      </w:r>
      <w:r>
        <w:rPr>
          <w:spacing w:val="-5"/>
          <w:szCs w:val="22"/>
        </w:rPr>
        <w:t xml:space="preserve"> </w:t>
      </w:r>
      <w:r>
        <w:rPr>
          <w:szCs w:val="22"/>
        </w:rPr>
        <w:t>JPEG,</w:t>
      </w:r>
      <w:r>
        <w:rPr>
          <w:spacing w:val="-3"/>
          <w:szCs w:val="22"/>
        </w:rPr>
        <w:t xml:space="preserve"> </w:t>
      </w:r>
      <w:r>
        <w:rPr>
          <w:szCs w:val="22"/>
        </w:rPr>
        <w:t>PNG,</w:t>
      </w:r>
      <w:r>
        <w:rPr>
          <w:spacing w:val="-2"/>
          <w:szCs w:val="22"/>
        </w:rPr>
        <w:t xml:space="preserve"> </w:t>
      </w:r>
      <w:r>
        <w:rPr>
          <w:szCs w:val="22"/>
        </w:rPr>
        <w:t>GIF, BMP, MP3,</w:t>
      </w:r>
      <w:r>
        <w:rPr>
          <w:spacing w:val="-2"/>
          <w:szCs w:val="22"/>
        </w:rPr>
        <w:t xml:space="preserve"> </w:t>
      </w:r>
      <w:r>
        <w:rPr>
          <w:szCs w:val="22"/>
        </w:rPr>
        <w:t>etc.</w:t>
      </w:r>
    </w:p>
    <w:p w14:paraId="1CCEBC4E" w14:textId="77777777" w:rsidR="003D42A0" w:rsidRDefault="001C01DA">
      <w:pPr>
        <w:widowControl w:val="0"/>
        <w:numPr>
          <w:ilvl w:val="0"/>
          <w:numId w:val="6"/>
        </w:numPr>
        <w:tabs>
          <w:tab w:val="left" w:pos="999"/>
          <w:tab w:val="left" w:pos="1000"/>
        </w:tabs>
        <w:autoSpaceDE w:val="0"/>
        <w:autoSpaceDN w:val="0"/>
        <w:spacing w:before="138" w:line="360" w:lineRule="auto"/>
        <w:ind w:right="1033"/>
        <w:jc w:val="both"/>
        <w:rPr>
          <w:szCs w:val="22"/>
        </w:rPr>
      </w:pPr>
      <w:r>
        <w:rPr>
          <w:szCs w:val="22"/>
        </w:rPr>
        <w:t>It</w:t>
      </w:r>
      <w:r>
        <w:rPr>
          <w:spacing w:val="-3"/>
          <w:szCs w:val="22"/>
        </w:rPr>
        <w:t xml:space="preserve"> </w:t>
      </w:r>
      <w:r>
        <w:rPr>
          <w:szCs w:val="22"/>
        </w:rPr>
        <w:t>supports</w:t>
      </w:r>
      <w:r>
        <w:rPr>
          <w:spacing w:val="-2"/>
          <w:szCs w:val="22"/>
        </w:rPr>
        <w:t xml:space="preserve"> </w:t>
      </w:r>
      <w:r>
        <w:rPr>
          <w:szCs w:val="22"/>
        </w:rPr>
        <w:t>multimedia</w:t>
      </w:r>
      <w:r>
        <w:rPr>
          <w:spacing w:val="-2"/>
          <w:szCs w:val="22"/>
        </w:rPr>
        <w:t xml:space="preserve"> </w:t>
      </w:r>
      <w:r>
        <w:rPr>
          <w:szCs w:val="22"/>
        </w:rPr>
        <w:t>hardware</w:t>
      </w:r>
      <w:r>
        <w:rPr>
          <w:spacing w:val="-2"/>
          <w:szCs w:val="22"/>
        </w:rPr>
        <w:t xml:space="preserve"> </w:t>
      </w:r>
      <w:r>
        <w:rPr>
          <w:szCs w:val="22"/>
        </w:rPr>
        <w:t>control</w:t>
      </w:r>
      <w:r>
        <w:rPr>
          <w:spacing w:val="-3"/>
          <w:szCs w:val="22"/>
        </w:rPr>
        <w:t xml:space="preserve"> </w:t>
      </w:r>
      <w:r>
        <w:rPr>
          <w:szCs w:val="22"/>
        </w:rPr>
        <w:t>to</w:t>
      </w:r>
      <w:r>
        <w:rPr>
          <w:spacing w:val="-2"/>
          <w:szCs w:val="22"/>
        </w:rPr>
        <w:t xml:space="preserve"> </w:t>
      </w:r>
      <w:r>
        <w:rPr>
          <w:szCs w:val="22"/>
        </w:rPr>
        <w:t>perform</w:t>
      </w:r>
      <w:r>
        <w:rPr>
          <w:spacing w:val="-2"/>
          <w:szCs w:val="22"/>
        </w:rPr>
        <w:t xml:space="preserve"> </w:t>
      </w:r>
      <w:r>
        <w:rPr>
          <w:szCs w:val="22"/>
        </w:rPr>
        <w:t>playback</w:t>
      </w:r>
      <w:r>
        <w:rPr>
          <w:spacing w:val="-4"/>
          <w:szCs w:val="22"/>
        </w:rPr>
        <w:t xml:space="preserve"> </w:t>
      </w:r>
      <w:r>
        <w:rPr>
          <w:szCs w:val="22"/>
        </w:rPr>
        <w:t>or</w:t>
      </w:r>
      <w:r>
        <w:rPr>
          <w:spacing w:val="-4"/>
          <w:szCs w:val="22"/>
        </w:rPr>
        <w:t xml:space="preserve"> </w:t>
      </w:r>
      <w:r>
        <w:rPr>
          <w:szCs w:val="22"/>
        </w:rPr>
        <w:t>recording</w:t>
      </w:r>
      <w:r>
        <w:rPr>
          <w:spacing w:val="-3"/>
          <w:szCs w:val="22"/>
        </w:rPr>
        <w:t xml:space="preserve"> </w:t>
      </w:r>
      <w:r>
        <w:rPr>
          <w:szCs w:val="22"/>
        </w:rPr>
        <w:t>using</w:t>
      </w:r>
      <w:r>
        <w:rPr>
          <w:spacing w:val="-4"/>
          <w:szCs w:val="22"/>
        </w:rPr>
        <w:t xml:space="preserve"> </w:t>
      </w:r>
      <w:r>
        <w:rPr>
          <w:szCs w:val="22"/>
        </w:rPr>
        <w:t>a</w:t>
      </w:r>
      <w:r>
        <w:rPr>
          <w:spacing w:val="-57"/>
          <w:szCs w:val="22"/>
        </w:rPr>
        <w:t xml:space="preserve"> </w:t>
      </w:r>
      <w:r>
        <w:rPr>
          <w:szCs w:val="22"/>
        </w:rPr>
        <w:t>camera</w:t>
      </w:r>
      <w:r>
        <w:rPr>
          <w:spacing w:val="-2"/>
          <w:szCs w:val="22"/>
        </w:rPr>
        <w:t xml:space="preserve"> </w:t>
      </w:r>
      <w:r>
        <w:rPr>
          <w:szCs w:val="22"/>
        </w:rPr>
        <w:t>and</w:t>
      </w:r>
      <w:r>
        <w:rPr>
          <w:spacing w:val="-1"/>
          <w:szCs w:val="22"/>
        </w:rPr>
        <w:t xml:space="preserve"> </w:t>
      </w:r>
      <w:r>
        <w:rPr>
          <w:szCs w:val="22"/>
        </w:rPr>
        <w:t>microphone.</w:t>
      </w:r>
    </w:p>
    <w:p w14:paraId="421ACB89" w14:textId="77777777" w:rsidR="003D42A0" w:rsidRDefault="001C01DA">
      <w:pPr>
        <w:widowControl w:val="0"/>
        <w:numPr>
          <w:ilvl w:val="0"/>
          <w:numId w:val="6"/>
        </w:numPr>
        <w:tabs>
          <w:tab w:val="left" w:pos="999"/>
          <w:tab w:val="left" w:pos="1000"/>
        </w:tabs>
        <w:autoSpaceDE w:val="0"/>
        <w:autoSpaceDN w:val="0"/>
        <w:spacing w:before="13" w:line="360" w:lineRule="auto"/>
        <w:jc w:val="both"/>
        <w:rPr>
          <w:szCs w:val="22"/>
        </w:rPr>
      </w:pPr>
      <w:r>
        <w:rPr>
          <w:szCs w:val="22"/>
        </w:rPr>
        <w:t>Android</w:t>
      </w:r>
      <w:r>
        <w:rPr>
          <w:spacing w:val="-3"/>
          <w:szCs w:val="22"/>
        </w:rPr>
        <w:t xml:space="preserve"> </w:t>
      </w:r>
      <w:r>
        <w:rPr>
          <w:szCs w:val="22"/>
        </w:rPr>
        <w:t>has</w:t>
      </w:r>
      <w:r>
        <w:rPr>
          <w:spacing w:val="-4"/>
          <w:szCs w:val="22"/>
        </w:rPr>
        <w:t xml:space="preserve"> </w:t>
      </w:r>
      <w:r>
        <w:rPr>
          <w:szCs w:val="22"/>
        </w:rPr>
        <w:t>an</w:t>
      </w:r>
      <w:r>
        <w:rPr>
          <w:spacing w:val="-2"/>
          <w:szCs w:val="22"/>
        </w:rPr>
        <w:t xml:space="preserve"> </w:t>
      </w:r>
      <w:r>
        <w:rPr>
          <w:szCs w:val="22"/>
        </w:rPr>
        <w:t>integrated</w:t>
      </w:r>
      <w:r>
        <w:rPr>
          <w:spacing w:val="1"/>
          <w:szCs w:val="22"/>
        </w:rPr>
        <w:t xml:space="preserve"> </w:t>
      </w:r>
      <w:r>
        <w:rPr>
          <w:szCs w:val="22"/>
        </w:rPr>
        <w:t>open-source</w:t>
      </w:r>
      <w:r>
        <w:rPr>
          <w:spacing w:val="-4"/>
          <w:szCs w:val="22"/>
        </w:rPr>
        <w:t xml:space="preserve"> </w:t>
      </w:r>
      <w:r>
        <w:rPr>
          <w:szCs w:val="22"/>
        </w:rPr>
        <w:t>Web</w:t>
      </w:r>
      <w:r>
        <w:rPr>
          <w:spacing w:val="-5"/>
          <w:szCs w:val="22"/>
        </w:rPr>
        <w:t xml:space="preserve"> </w:t>
      </w:r>
      <w:r>
        <w:rPr>
          <w:szCs w:val="22"/>
        </w:rPr>
        <w:t>Kit</w:t>
      </w:r>
      <w:r>
        <w:rPr>
          <w:spacing w:val="1"/>
          <w:szCs w:val="22"/>
        </w:rPr>
        <w:t xml:space="preserve"> </w:t>
      </w:r>
      <w:r>
        <w:rPr>
          <w:szCs w:val="22"/>
        </w:rPr>
        <w:t>layout</w:t>
      </w:r>
      <w:r>
        <w:rPr>
          <w:spacing w:val="-2"/>
          <w:szCs w:val="22"/>
        </w:rPr>
        <w:t xml:space="preserve"> </w:t>
      </w:r>
      <w:r>
        <w:rPr>
          <w:szCs w:val="22"/>
        </w:rPr>
        <w:t>based</w:t>
      </w:r>
      <w:r>
        <w:rPr>
          <w:spacing w:val="-2"/>
          <w:szCs w:val="22"/>
        </w:rPr>
        <w:t xml:space="preserve"> </w:t>
      </w:r>
      <w:r>
        <w:rPr>
          <w:szCs w:val="22"/>
        </w:rPr>
        <w:t>web</w:t>
      </w:r>
      <w:r>
        <w:rPr>
          <w:spacing w:val="-2"/>
          <w:szCs w:val="22"/>
        </w:rPr>
        <w:t xml:space="preserve"> </w:t>
      </w:r>
      <w:r>
        <w:rPr>
          <w:szCs w:val="22"/>
        </w:rPr>
        <w:t>browser</w:t>
      </w:r>
      <w:r>
        <w:rPr>
          <w:spacing w:val="-1"/>
          <w:szCs w:val="22"/>
        </w:rPr>
        <w:t xml:space="preserve"> </w:t>
      </w:r>
      <w:r>
        <w:rPr>
          <w:szCs w:val="22"/>
        </w:rPr>
        <w:t>to</w:t>
      </w:r>
      <w:r>
        <w:rPr>
          <w:spacing w:val="1"/>
          <w:szCs w:val="22"/>
        </w:rPr>
        <w:t xml:space="preserve"> </w:t>
      </w:r>
      <w:r>
        <w:rPr>
          <w:szCs w:val="22"/>
        </w:rPr>
        <w:t>support</w:t>
      </w:r>
    </w:p>
    <w:p w14:paraId="18FF2063" w14:textId="77777777" w:rsidR="003D42A0" w:rsidRDefault="001C01DA">
      <w:pPr>
        <w:widowControl w:val="0"/>
        <w:autoSpaceDE w:val="0"/>
        <w:autoSpaceDN w:val="0"/>
        <w:spacing w:line="360" w:lineRule="auto"/>
        <w:jc w:val="both"/>
      </w:pPr>
      <w:r>
        <w:t xml:space="preserve">                User</w:t>
      </w:r>
      <w:r>
        <w:rPr>
          <w:spacing w:val="-3"/>
        </w:rPr>
        <w:t xml:space="preserve"> </w:t>
      </w:r>
      <w:r>
        <w:t>Interface</w:t>
      </w:r>
      <w:r>
        <w:rPr>
          <w:spacing w:val="-3"/>
        </w:rPr>
        <w:t xml:space="preserve"> </w:t>
      </w:r>
      <w:r>
        <w:t>like</w:t>
      </w:r>
      <w:r>
        <w:rPr>
          <w:spacing w:val="-2"/>
        </w:rPr>
        <w:t xml:space="preserve"> </w:t>
      </w:r>
      <w:r>
        <w:t>HTML5,</w:t>
      </w:r>
      <w:r>
        <w:rPr>
          <w:spacing w:val="-3"/>
        </w:rPr>
        <w:t xml:space="preserve"> </w:t>
      </w:r>
      <w:r>
        <w:t>CSS3.</w:t>
      </w:r>
    </w:p>
    <w:p w14:paraId="0E8A32BC" w14:textId="77777777" w:rsidR="003D42A0" w:rsidRDefault="001C01DA">
      <w:pPr>
        <w:widowControl w:val="0"/>
        <w:numPr>
          <w:ilvl w:val="0"/>
          <w:numId w:val="6"/>
        </w:numPr>
        <w:tabs>
          <w:tab w:val="left" w:pos="999"/>
          <w:tab w:val="left" w:pos="1000"/>
        </w:tabs>
        <w:autoSpaceDE w:val="0"/>
        <w:autoSpaceDN w:val="0"/>
        <w:spacing w:line="360" w:lineRule="auto"/>
        <w:ind w:right="718"/>
        <w:jc w:val="both"/>
        <w:rPr>
          <w:szCs w:val="22"/>
        </w:rPr>
      </w:pPr>
      <w:r>
        <w:rPr>
          <w:szCs w:val="22"/>
        </w:rPr>
        <w:t>Android</w:t>
      </w:r>
      <w:r>
        <w:rPr>
          <w:spacing w:val="-3"/>
          <w:szCs w:val="22"/>
        </w:rPr>
        <w:t xml:space="preserve"> </w:t>
      </w:r>
      <w:r>
        <w:rPr>
          <w:szCs w:val="22"/>
        </w:rPr>
        <w:t>supports</w:t>
      </w:r>
      <w:r>
        <w:rPr>
          <w:spacing w:val="-2"/>
          <w:szCs w:val="22"/>
        </w:rPr>
        <w:t xml:space="preserve"> </w:t>
      </w:r>
      <w:r>
        <w:rPr>
          <w:szCs w:val="22"/>
        </w:rPr>
        <w:t>multi-tasking</w:t>
      </w:r>
      <w:r>
        <w:rPr>
          <w:spacing w:val="-4"/>
          <w:szCs w:val="22"/>
        </w:rPr>
        <w:t xml:space="preserve"> </w:t>
      </w:r>
      <w:r>
        <w:rPr>
          <w:szCs w:val="22"/>
        </w:rPr>
        <w:t>means</w:t>
      </w:r>
      <w:r>
        <w:rPr>
          <w:spacing w:val="-3"/>
          <w:szCs w:val="22"/>
        </w:rPr>
        <w:t xml:space="preserve"> </w:t>
      </w:r>
      <w:r>
        <w:rPr>
          <w:szCs w:val="22"/>
        </w:rPr>
        <w:t>we</w:t>
      </w:r>
      <w:r>
        <w:rPr>
          <w:spacing w:val="-2"/>
          <w:szCs w:val="22"/>
        </w:rPr>
        <w:t xml:space="preserve"> </w:t>
      </w:r>
      <w:r>
        <w:rPr>
          <w:szCs w:val="22"/>
        </w:rPr>
        <w:t>can</w:t>
      </w:r>
      <w:r>
        <w:rPr>
          <w:spacing w:val="-2"/>
          <w:szCs w:val="22"/>
        </w:rPr>
        <w:t xml:space="preserve"> </w:t>
      </w:r>
      <w:r>
        <w:rPr>
          <w:szCs w:val="22"/>
        </w:rPr>
        <w:t>run</w:t>
      </w:r>
      <w:r>
        <w:rPr>
          <w:spacing w:val="2"/>
          <w:szCs w:val="22"/>
        </w:rPr>
        <w:t xml:space="preserve"> </w:t>
      </w:r>
      <w:r>
        <w:rPr>
          <w:szCs w:val="22"/>
        </w:rPr>
        <w:t>multiple applications</w:t>
      </w:r>
      <w:r>
        <w:rPr>
          <w:spacing w:val="-2"/>
          <w:szCs w:val="22"/>
        </w:rPr>
        <w:t xml:space="preserve"> </w:t>
      </w:r>
      <w:r>
        <w:rPr>
          <w:szCs w:val="22"/>
        </w:rPr>
        <w:t>at</w:t>
      </w:r>
      <w:r>
        <w:rPr>
          <w:spacing w:val="-4"/>
          <w:szCs w:val="22"/>
        </w:rPr>
        <w:t xml:space="preserve"> </w:t>
      </w:r>
      <w:r>
        <w:rPr>
          <w:szCs w:val="22"/>
        </w:rPr>
        <w:t>a</w:t>
      </w:r>
      <w:r>
        <w:rPr>
          <w:spacing w:val="-2"/>
          <w:szCs w:val="22"/>
        </w:rPr>
        <w:t xml:space="preserve"> </w:t>
      </w:r>
      <w:r>
        <w:rPr>
          <w:szCs w:val="22"/>
        </w:rPr>
        <w:t>time</w:t>
      </w:r>
      <w:r>
        <w:rPr>
          <w:spacing w:val="-4"/>
          <w:szCs w:val="22"/>
        </w:rPr>
        <w:t xml:space="preserve"> </w:t>
      </w:r>
      <w:r>
        <w:rPr>
          <w:szCs w:val="22"/>
        </w:rPr>
        <w:t>and</w:t>
      </w:r>
      <w:r>
        <w:rPr>
          <w:spacing w:val="-57"/>
          <w:szCs w:val="22"/>
        </w:rPr>
        <w:t xml:space="preserve"> </w:t>
      </w:r>
      <w:r>
        <w:rPr>
          <w:szCs w:val="22"/>
        </w:rPr>
        <w:t>can</w:t>
      </w:r>
      <w:r>
        <w:rPr>
          <w:spacing w:val="-4"/>
          <w:szCs w:val="22"/>
        </w:rPr>
        <w:t xml:space="preserve"> </w:t>
      </w:r>
      <w:r>
        <w:rPr>
          <w:szCs w:val="22"/>
        </w:rPr>
        <w:t>switch</w:t>
      </w:r>
      <w:r>
        <w:rPr>
          <w:spacing w:val="-1"/>
          <w:szCs w:val="22"/>
        </w:rPr>
        <w:t xml:space="preserve"> </w:t>
      </w:r>
      <w:r>
        <w:rPr>
          <w:szCs w:val="22"/>
        </w:rPr>
        <w:t>in</w:t>
      </w:r>
      <w:r>
        <w:rPr>
          <w:spacing w:val="-1"/>
          <w:szCs w:val="22"/>
        </w:rPr>
        <w:t xml:space="preserve"> </w:t>
      </w:r>
      <w:r>
        <w:rPr>
          <w:szCs w:val="22"/>
        </w:rPr>
        <w:t>between</w:t>
      </w:r>
      <w:r>
        <w:rPr>
          <w:spacing w:val="-3"/>
          <w:szCs w:val="22"/>
        </w:rPr>
        <w:t xml:space="preserve"> </w:t>
      </w:r>
      <w:r>
        <w:rPr>
          <w:szCs w:val="22"/>
        </w:rPr>
        <w:t>them.</w:t>
      </w:r>
    </w:p>
    <w:p w14:paraId="66C915AF" w14:textId="77777777" w:rsidR="003D42A0" w:rsidRDefault="001C01DA">
      <w:pPr>
        <w:widowControl w:val="0"/>
        <w:numPr>
          <w:ilvl w:val="0"/>
          <w:numId w:val="6"/>
        </w:numPr>
        <w:tabs>
          <w:tab w:val="left" w:pos="999"/>
          <w:tab w:val="left" w:pos="1000"/>
        </w:tabs>
        <w:autoSpaceDE w:val="0"/>
        <w:autoSpaceDN w:val="0"/>
        <w:spacing w:before="13" w:line="360" w:lineRule="auto"/>
        <w:jc w:val="both"/>
        <w:rPr>
          <w:szCs w:val="22"/>
        </w:rPr>
        <w:sectPr w:rsidR="003D42A0">
          <w:pgSz w:w="12240" w:h="15840"/>
          <w:pgMar w:top="1440" w:right="1440" w:bottom="1800" w:left="1440" w:header="722" w:footer="1316" w:gutter="0"/>
          <w:cols w:space="720"/>
        </w:sectPr>
      </w:pPr>
      <w:r>
        <w:rPr>
          <w:szCs w:val="22"/>
        </w:rPr>
        <w:t>It</w:t>
      </w:r>
      <w:r>
        <w:rPr>
          <w:spacing w:val="-2"/>
          <w:szCs w:val="22"/>
        </w:rPr>
        <w:t xml:space="preserve"> </w:t>
      </w:r>
      <w:r>
        <w:rPr>
          <w:szCs w:val="22"/>
        </w:rPr>
        <w:t>provides</w:t>
      </w:r>
      <w:r>
        <w:rPr>
          <w:spacing w:val="-1"/>
          <w:szCs w:val="22"/>
        </w:rPr>
        <w:t xml:space="preserve"> </w:t>
      </w:r>
      <w:r>
        <w:rPr>
          <w:szCs w:val="22"/>
        </w:rPr>
        <w:t>support</w:t>
      </w:r>
      <w:r>
        <w:rPr>
          <w:spacing w:val="-2"/>
          <w:szCs w:val="22"/>
        </w:rPr>
        <w:t xml:space="preserve"> </w:t>
      </w:r>
      <w:r>
        <w:rPr>
          <w:szCs w:val="22"/>
        </w:rPr>
        <w:t>for</w:t>
      </w:r>
      <w:r>
        <w:rPr>
          <w:spacing w:val="-3"/>
          <w:szCs w:val="22"/>
        </w:rPr>
        <w:t xml:space="preserve"> </w:t>
      </w:r>
      <w:r>
        <w:rPr>
          <w:szCs w:val="22"/>
        </w:rPr>
        <w:t>virtual</w:t>
      </w:r>
      <w:r>
        <w:rPr>
          <w:spacing w:val="-2"/>
          <w:szCs w:val="22"/>
        </w:rPr>
        <w:t xml:space="preserve"> </w:t>
      </w:r>
      <w:r>
        <w:rPr>
          <w:szCs w:val="22"/>
        </w:rPr>
        <w:t>reality</w:t>
      </w:r>
      <w:r>
        <w:rPr>
          <w:spacing w:val="-3"/>
          <w:szCs w:val="22"/>
        </w:rPr>
        <w:t xml:space="preserve"> </w:t>
      </w:r>
      <w:r>
        <w:rPr>
          <w:szCs w:val="22"/>
        </w:rPr>
        <w:t>or</w:t>
      </w:r>
      <w:r>
        <w:rPr>
          <w:spacing w:val="-4"/>
          <w:szCs w:val="22"/>
        </w:rPr>
        <w:t xml:space="preserve"> </w:t>
      </w:r>
      <w:r>
        <w:rPr>
          <w:szCs w:val="22"/>
        </w:rPr>
        <w:t>2D/3D</w:t>
      </w:r>
      <w:r>
        <w:rPr>
          <w:spacing w:val="-1"/>
          <w:szCs w:val="22"/>
        </w:rPr>
        <w:t xml:space="preserve"> </w:t>
      </w:r>
      <w:r>
        <w:rPr>
          <w:szCs w:val="22"/>
        </w:rPr>
        <w:t>Graphics.</w:t>
      </w:r>
    </w:p>
    <w:p w14:paraId="4B51CE0A" w14:textId="77777777" w:rsidR="003D42A0" w:rsidRDefault="003D42A0">
      <w:pPr>
        <w:widowControl w:val="0"/>
        <w:autoSpaceDE w:val="0"/>
        <w:autoSpaceDN w:val="0"/>
        <w:spacing w:before="6" w:line="360" w:lineRule="auto"/>
        <w:rPr>
          <w:sz w:val="23"/>
        </w:rPr>
      </w:pPr>
    </w:p>
    <w:p w14:paraId="1C5A2BF4" w14:textId="77777777" w:rsidR="003D42A0" w:rsidRDefault="001C01DA">
      <w:pPr>
        <w:widowControl w:val="0"/>
        <w:autoSpaceDE w:val="0"/>
        <w:autoSpaceDN w:val="0"/>
        <w:spacing w:line="360" w:lineRule="auto"/>
        <w:ind w:left="311"/>
        <w:rPr>
          <w:sz w:val="20"/>
        </w:rPr>
      </w:pPr>
      <w:r>
        <w:rPr>
          <w:noProof/>
          <w:sz w:val="20"/>
          <w:lang w:val="en-IN" w:eastAsia="en-IN"/>
        </w:rPr>
        <w:drawing>
          <wp:inline distT="0" distB="0" distL="0" distR="0" wp14:anchorId="237E0EC8" wp14:editId="3609D504">
            <wp:extent cx="5910580" cy="3620770"/>
            <wp:effectExtent l="0" t="0" r="7620" b="11430"/>
            <wp:docPr id="46"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5.jpeg"/>
                    <pic:cNvPicPr>
                      <a:picLocks noChangeAspect="1"/>
                    </pic:cNvPicPr>
                  </pic:nvPicPr>
                  <pic:blipFill>
                    <a:blip r:embed="rId20" cstate="print"/>
                    <a:stretch>
                      <a:fillRect/>
                    </a:stretch>
                  </pic:blipFill>
                  <pic:spPr>
                    <a:xfrm>
                      <a:off x="0" y="0"/>
                      <a:ext cx="5910714" cy="3621309"/>
                    </a:xfrm>
                    <a:prstGeom prst="rect">
                      <a:avLst/>
                    </a:prstGeom>
                  </pic:spPr>
                </pic:pic>
              </a:graphicData>
            </a:graphic>
          </wp:inline>
        </w:drawing>
      </w:r>
    </w:p>
    <w:p w14:paraId="4A54ECB5" w14:textId="77777777" w:rsidR="003D42A0" w:rsidRDefault="003D42A0">
      <w:pPr>
        <w:widowControl w:val="0"/>
        <w:autoSpaceDE w:val="0"/>
        <w:autoSpaceDN w:val="0"/>
        <w:spacing w:before="1" w:line="360" w:lineRule="auto"/>
        <w:rPr>
          <w:sz w:val="18"/>
        </w:rPr>
      </w:pPr>
    </w:p>
    <w:p w14:paraId="3709B704" w14:textId="77777777" w:rsidR="003D42A0" w:rsidRDefault="001C01DA">
      <w:pPr>
        <w:widowControl w:val="0"/>
        <w:autoSpaceDE w:val="0"/>
        <w:autoSpaceDN w:val="0"/>
        <w:spacing w:before="89" w:line="360" w:lineRule="auto"/>
        <w:ind w:left="1012" w:right="1463"/>
        <w:jc w:val="center"/>
        <w:rPr>
          <w:b/>
          <w:sz w:val="28"/>
          <w:szCs w:val="22"/>
        </w:rPr>
      </w:pPr>
      <w:r>
        <w:rPr>
          <w:b/>
          <w:sz w:val="28"/>
          <w:szCs w:val="22"/>
        </w:rPr>
        <w:t>Figure</w:t>
      </w:r>
      <w:r>
        <w:rPr>
          <w:b/>
          <w:spacing w:val="-5"/>
          <w:sz w:val="28"/>
          <w:szCs w:val="22"/>
        </w:rPr>
        <w:t xml:space="preserve"> </w:t>
      </w:r>
      <w:r>
        <w:rPr>
          <w:b/>
          <w:sz w:val="28"/>
          <w:szCs w:val="22"/>
        </w:rPr>
        <w:t>1.3</w:t>
      </w:r>
      <w:r>
        <w:rPr>
          <w:b/>
          <w:spacing w:val="-1"/>
          <w:sz w:val="28"/>
          <w:szCs w:val="22"/>
        </w:rPr>
        <w:t xml:space="preserve"> </w:t>
      </w:r>
      <w:r>
        <w:rPr>
          <w:b/>
          <w:sz w:val="28"/>
          <w:szCs w:val="22"/>
        </w:rPr>
        <w:t>Features</w:t>
      </w:r>
      <w:r>
        <w:rPr>
          <w:b/>
          <w:spacing w:val="-1"/>
          <w:sz w:val="28"/>
          <w:szCs w:val="22"/>
        </w:rPr>
        <w:t xml:space="preserve"> </w:t>
      </w:r>
      <w:r>
        <w:rPr>
          <w:b/>
          <w:sz w:val="28"/>
          <w:szCs w:val="22"/>
        </w:rPr>
        <w:t>of</w:t>
      </w:r>
      <w:r>
        <w:rPr>
          <w:b/>
          <w:spacing w:val="-1"/>
          <w:sz w:val="28"/>
          <w:szCs w:val="22"/>
        </w:rPr>
        <w:t xml:space="preserve"> </w:t>
      </w:r>
      <w:r>
        <w:rPr>
          <w:b/>
          <w:sz w:val="28"/>
          <w:szCs w:val="22"/>
        </w:rPr>
        <w:t>Android</w:t>
      </w:r>
    </w:p>
    <w:p w14:paraId="0ABEF770" w14:textId="77777777" w:rsidR="003D42A0" w:rsidRDefault="003D42A0">
      <w:pPr>
        <w:widowControl w:val="0"/>
        <w:tabs>
          <w:tab w:val="left" w:pos="762"/>
        </w:tabs>
        <w:autoSpaceDE w:val="0"/>
        <w:autoSpaceDN w:val="0"/>
        <w:spacing w:line="360" w:lineRule="auto"/>
        <w:ind w:left="279"/>
        <w:outlineLvl w:val="2"/>
        <w:rPr>
          <w:b/>
          <w:bCs/>
          <w:sz w:val="32"/>
          <w:szCs w:val="32"/>
        </w:rPr>
      </w:pPr>
    </w:p>
    <w:p w14:paraId="5B273524" w14:textId="77777777" w:rsidR="003D42A0" w:rsidRDefault="001C01DA">
      <w:pPr>
        <w:widowControl w:val="0"/>
        <w:tabs>
          <w:tab w:val="left" w:pos="762"/>
        </w:tabs>
        <w:autoSpaceDE w:val="0"/>
        <w:autoSpaceDN w:val="0"/>
        <w:spacing w:line="360" w:lineRule="auto"/>
        <w:ind w:left="279"/>
        <w:outlineLvl w:val="2"/>
        <w:rPr>
          <w:b/>
          <w:bCs/>
          <w:sz w:val="32"/>
          <w:szCs w:val="32"/>
        </w:rPr>
      </w:pPr>
      <w:r>
        <w:rPr>
          <w:b/>
          <w:bCs/>
          <w:sz w:val="32"/>
          <w:szCs w:val="32"/>
        </w:rPr>
        <w:t>1.4 Project</w:t>
      </w:r>
      <w:r>
        <w:rPr>
          <w:b/>
          <w:bCs/>
          <w:spacing w:val="-4"/>
          <w:sz w:val="32"/>
          <w:szCs w:val="32"/>
        </w:rPr>
        <w:t xml:space="preserve"> </w:t>
      </w:r>
      <w:r>
        <w:rPr>
          <w:b/>
          <w:bCs/>
          <w:sz w:val="32"/>
          <w:szCs w:val="32"/>
        </w:rPr>
        <w:t>Goal</w:t>
      </w:r>
    </w:p>
    <w:p w14:paraId="0A2E7B6D" w14:textId="77777777" w:rsidR="003D42A0" w:rsidRDefault="001C01DA">
      <w:pPr>
        <w:widowControl w:val="0"/>
        <w:autoSpaceDE w:val="0"/>
        <w:autoSpaceDN w:val="0"/>
        <w:spacing w:before="89" w:line="360" w:lineRule="auto"/>
        <w:ind w:left="280" w:right="249"/>
        <w:jc w:val="both"/>
        <w:sectPr w:rsidR="003D42A0">
          <w:pgSz w:w="12240" w:h="15840"/>
          <w:pgMar w:top="1440" w:right="1440" w:bottom="1800" w:left="1440" w:header="722" w:footer="1316" w:gutter="0"/>
          <w:cols w:space="720"/>
        </w:sectPr>
      </w:pPr>
      <w:r>
        <w:t>The goal of the Hotel Booking System mobile app project is to develop a comprehensive solution that simplifies the hotel booking process for guests while optimizing operational efficiency for hotel staff. By providing a user-friendly interface, real-time updates on room availability, and secure payment integration, the app aims to enhance the overall guest experience, improve room management, and streamline the operations of hotel owners and staff. Ultimately, the project seeks to deliver a seamless and convenient booking system that maximizes guest satisfaction and increases the profitability of the hotel</w:t>
      </w:r>
    </w:p>
    <w:p w14:paraId="3441B3CE" w14:textId="77777777" w:rsidR="003D42A0" w:rsidRDefault="001C01DA">
      <w:pPr>
        <w:widowControl w:val="0"/>
        <w:autoSpaceDE w:val="0"/>
        <w:autoSpaceDN w:val="0"/>
        <w:spacing w:line="360" w:lineRule="auto"/>
        <w:ind w:right="1361"/>
        <w:outlineLvl w:val="0"/>
        <w:rPr>
          <w:b/>
          <w:bCs/>
          <w:sz w:val="32"/>
          <w:szCs w:val="32"/>
        </w:rPr>
      </w:pPr>
      <w:r>
        <w:rPr>
          <w:b/>
          <w:bCs/>
          <w:sz w:val="32"/>
          <w:szCs w:val="32"/>
        </w:rPr>
        <w:lastRenderedPageBreak/>
        <w:t>CHAPTER 2</w:t>
      </w:r>
    </w:p>
    <w:p w14:paraId="579BA9F2" w14:textId="77777777" w:rsidR="003D42A0" w:rsidRDefault="001C01DA">
      <w:pPr>
        <w:widowControl w:val="0"/>
        <w:autoSpaceDE w:val="0"/>
        <w:autoSpaceDN w:val="0"/>
        <w:spacing w:before="10" w:line="360" w:lineRule="auto"/>
        <w:ind w:left="1440"/>
        <w:rPr>
          <w:b/>
          <w:bCs/>
          <w:sz w:val="36"/>
          <w:szCs w:val="36"/>
        </w:rPr>
      </w:pPr>
      <w:r>
        <w:rPr>
          <w:b/>
          <w:bCs/>
          <w:sz w:val="36"/>
          <w:szCs w:val="36"/>
        </w:rPr>
        <w:t xml:space="preserve">      REQUIREMENT</w:t>
      </w:r>
      <w:r>
        <w:rPr>
          <w:b/>
          <w:bCs/>
          <w:spacing w:val="-7"/>
          <w:sz w:val="36"/>
          <w:szCs w:val="36"/>
        </w:rPr>
        <w:t xml:space="preserve"> </w:t>
      </w:r>
      <w:r>
        <w:rPr>
          <w:b/>
          <w:bCs/>
          <w:sz w:val="36"/>
          <w:szCs w:val="36"/>
        </w:rPr>
        <w:t>SPECIFICATION</w:t>
      </w:r>
    </w:p>
    <w:p w14:paraId="09D38707" w14:textId="77777777" w:rsidR="003D42A0" w:rsidRDefault="001C01DA">
      <w:pPr>
        <w:widowControl w:val="0"/>
        <w:tabs>
          <w:tab w:val="left" w:pos="762"/>
        </w:tabs>
        <w:autoSpaceDE w:val="0"/>
        <w:autoSpaceDN w:val="0"/>
        <w:spacing w:before="204" w:line="360" w:lineRule="auto"/>
        <w:outlineLvl w:val="2"/>
        <w:rPr>
          <w:b/>
          <w:bCs/>
          <w:sz w:val="32"/>
          <w:szCs w:val="32"/>
        </w:rPr>
      </w:pPr>
      <w:r>
        <w:rPr>
          <w:b/>
          <w:bCs/>
          <w:sz w:val="32"/>
          <w:szCs w:val="32"/>
        </w:rPr>
        <w:t>2.1 Software</w:t>
      </w:r>
      <w:r>
        <w:rPr>
          <w:b/>
          <w:bCs/>
          <w:spacing w:val="-7"/>
          <w:sz w:val="32"/>
          <w:szCs w:val="32"/>
        </w:rPr>
        <w:t xml:space="preserve"> </w:t>
      </w:r>
      <w:r>
        <w:rPr>
          <w:b/>
          <w:bCs/>
          <w:sz w:val="32"/>
          <w:szCs w:val="32"/>
        </w:rPr>
        <w:t>and</w:t>
      </w:r>
      <w:r>
        <w:rPr>
          <w:b/>
          <w:bCs/>
          <w:spacing w:val="-3"/>
          <w:sz w:val="32"/>
          <w:szCs w:val="32"/>
        </w:rPr>
        <w:t xml:space="preserve"> </w:t>
      </w:r>
      <w:r>
        <w:rPr>
          <w:b/>
          <w:bCs/>
          <w:sz w:val="32"/>
          <w:szCs w:val="32"/>
        </w:rPr>
        <w:t>Hardware</w:t>
      </w:r>
      <w:r>
        <w:rPr>
          <w:b/>
          <w:bCs/>
          <w:spacing w:val="-3"/>
          <w:sz w:val="32"/>
          <w:szCs w:val="32"/>
        </w:rPr>
        <w:t xml:space="preserve"> </w:t>
      </w:r>
      <w:r>
        <w:rPr>
          <w:b/>
          <w:bCs/>
          <w:sz w:val="32"/>
          <w:szCs w:val="32"/>
        </w:rPr>
        <w:t>Requirements:</w:t>
      </w:r>
    </w:p>
    <w:p w14:paraId="12EFD06B" w14:textId="77777777" w:rsidR="003D42A0" w:rsidRDefault="001C01DA">
      <w:pPr>
        <w:widowControl w:val="0"/>
        <w:autoSpaceDE w:val="0"/>
        <w:autoSpaceDN w:val="0"/>
        <w:spacing w:before="276" w:line="360" w:lineRule="auto"/>
        <w:jc w:val="both"/>
      </w:pPr>
      <w:r>
        <w:t>Basic</w:t>
      </w:r>
      <w:r>
        <w:rPr>
          <w:spacing w:val="-3"/>
        </w:rPr>
        <w:t xml:space="preserve"> </w:t>
      </w:r>
      <w:r>
        <w:t>system</w:t>
      </w:r>
      <w:r>
        <w:rPr>
          <w:spacing w:val="-3"/>
        </w:rPr>
        <w:t xml:space="preserve"> </w:t>
      </w:r>
      <w:r>
        <w:t>requirements</w:t>
      </w:r>
      <w:r>
        <w:rPr>
          <w:spacing w:val="-2"/>
        </w:rPr>
        <w:t xml:space="preserve"> </w:t>
      </w:r>
      <w:r>
        <w:t>for</w:t>
      </w:r>
      <w:r>
        <w:rPr>
          <w:spacing w:val="-3"/>
        </w:rPr>
        <w:t xml:space="preserve">  installing </w:t>
      </w:r>
      <w:r>
        <w:t>Android</w:t>
      </w:r>
      <w:r>
        <w:rPr>
          <w:spacing w:val="1"/>
        </w:rPr>
        <w:t xml:space="preserve"> </w:t>
      </w:r>
      <w:r>
        <w:t>Studio:</w:t>
      </w:r>
    </w:p>
    <w:p w14:paraId="151B472E" w14:textId="77777777" w:rsidR="003D42A0" w:rsidRDefault="001C01DA">
      <w:pPr>
        <w:widowControl w:val="0"/>
        <w:numPr>
          <w:ilvl w:val="0"/>
          <w:numId w:val="7"/>
        </w:numPr>
        <w:tabs>
          <w:tab w:val="left" w:pos="999"/>
          <w:tab w:val="left" w:pos="1000"/>
        </w:tabs>
        <w:autoSpaceDE w:val="0"/>
        <w:autoSpaceDN w:val="0"/>
        <w:spacing w:line="360" w:lineRule="auto"/>
        <w:jc w:val="both"/>
        <w:rPr>
          <w:szCs w:val="22"/>
        </w:rPr>
      </w:pPr>
      <w:r>
        <w:rPr>
          <w:szCs w:val="22"/>
        </w:rPr>
        <w:t>Operating</w:t>
      </w:r>
      <w:r>
        <w:rPr>
          <w:spacing w:val="-4"/>
          <w:szCs w:val="22"/>
        </w:rPr>
        <w:t xml:space="preserve"> </w:t>
      </w:r>
      <w:r>
        <w:rPr>
          <w:szCs w:val="22"/>
        </w:rPr>
        <w:t>System</w:t>
      </w:r>
      <w:r>
        <w:rPr>
          <w:spacing w:val="-3"/>
          <w:szCs w:val="22"/>
        </w:rPr>
        <w:t xml:space="preserve"> </w:t>
      </w:r>
      <w:r>
        <w:rPr>
          <w:szCs w:val="22"/>
        </w:rPr>
        <w:t>Version</w:t>
      </w:r>
    </w:p>
    <w:p w14:paraId="52866CED" w14:textId="77777777" w:rsidR="003D42A0" w:rsidRDefault="001C01DA">
      <w:pPr>
        <w:widowControl w:val="0"/>
        <w:tabs>
          <w:tab w:val="left" w:pos="1720"/>
        </w:tabs>
        <w:autoSpaceDE w:val="0"/>
        <w:autoSpaceDN w:val="0"/>
        <w:spacing w:line="360" w:lineRule="auto"/>
        <w:jc w:val="both"/>
        <w:rPr>
          <w:szCs w:val="22"/>
        </w:rPr>
      </w:pPr>
      <w:r>
        <w:rPr>
          <w:szCs w:val="22"/>
        </w:rPr>
        <w:t xml:space="preserve">       Microsoft Windows</w:t>
      </w:r>
      <w:r>
        <w:rPr>
          <w:spacing w:val="1"/>
          <w:szCs w:val="22"/>
        </w:rPr>
        <w:t xml:space="preserve"> </w:t>
      </w:r>
      <w:r>
        <w:rPr>
          <w:szCs w:val="22"/>
        </w:rPr>
        <w:t>Microsoft</w:t>
      </w:r>
      <w:r>
        <w:rPr>
          <w:spacing w:val="-11"/>
          <w:szCs w:val="22"/>
        </w:rPr>
        <w:t xml:space="preserve"> </w:t>
      </w:r>
      <w:r>
        <w:rPr>
          <w:szCs w:val="22"/>
        </w:rPr>
        <w:t>Windows</w:t>
      </w:r>
      <w:r>
        <w:rPr>
          <w:spacing w:val="-9"/>
          <w:szCs w:val="22"/>
        </w:rPr>
        <w:t xml:space="preserve"> </w:t>
      </w:r>
      <w:r>
        <w:rPr>
          <w:szCs w:val="22"/>
        </w:rPr>
        <w:t>7/8/10</w:t>
      </w:r>
      <w:r>
        <w:rPr>
          <w:spacing w:val="-57"/>
          <w:szCs w:val="22"/>
        </w:rPr>
        <w:t xml:space="preserve"> </w:t>
      </w:r>
      <w:r>
        <w:rPr>
          <w:szCs w:val="22"/>
        </w:rPr>
        <w:t>(32-</w:t>
      </w:r>
      <w:r>
        <w:rPr>
          <w:spacing w:val="-4"/>
          <w:szCs w:val="22"/>
        </w:rPr>
        <w:t xml:space="preserve"> </w:t>
      </w:r>
      <w:r>
        <w:rPr>
          <w:szCs w:val="22"/>
        </w:rPr>
        <w:t>or</w:t>
      </w:r>
      <w:r>
        <w:rPr>
          <w:spacing w:val="-3"/>
          <w:szCs w:val="22"/>
        </w:rPr>
        <w:t xml:space="preserve"> </w:t>
      </w:r>
      <w:r>
        <w:rPr>
          <w:szCs w:val="22"/>
        </w:rPr>
        <w:t>64-bitm</w:t>
      </w:r>
    </w:p>
    <w:p w14:paraId="0A0DA94D" w14:textId="77777777" w:rsidR="003D42A0" w:rsidRDefault="001C01DA">
      <w:pPr>
        <w:widowControl w:val="0"/>
        <w:numPr>
          <w:ilvl w:val="0"/>
          <w:numId w:val="7"/>
        </w:numPr>
        <w:tabs>
          <w:tab w:val="left" w:pos="1720"/>
        </w:tabs>
        <w:autoSpaceDE w:val="0"/>
        <w:autoSpaceDN w:val="0"/>
        <w:spacing w:line="360" w:lineRule="auto"/>
        <w:jc w:val="both"/>
        <w:rPr>
          <w:szCs w:val="22"/>
        </w:rPr>
      </w:pPr>
      <w:r>
        <w:rPr>
          <w:szCs w:val="22"/>
        </w:rPr>
        <w:t>Random</w:t>
      </w:r>
      <w:r>
        <w:rPr>
          <w:spacing w:val="-3"/>
          <w:szCs w:val="22"/>
        </w:rPr>
        <w:t xml:space="preserve"> </w:t>
      </w:r>
      <w:r>
        <w:rPr>
          <w:szCs w:val="22"/>
        </w:rPr>
        <w:t>Access</w:t>
      </w:r>
      <w:r>
        <w:rPr>
          <w:spacing w:val="-2"/>
          <w:szCs w:val="22"/>
        </w:rPr>
        <w:t xml:space="preserve"> </w:t>
      </w:r>
      <w:r>
        <w:rPr>
          <w:szCs w:val="22"/>
        </w:rPr>
        <w:t>Memory</w:t>
      </w:r>
      <w:r>
        <w:rPr>
          <w:spacing w:val="-2"/>
          <w:szCs w:val="22"/>
        </w:rPr>
        <w:t xml:space="preserve"> </w:t>
      </w:r>
      <w:r>
        <w:rPr>
          <w:szCs w:val="22"/>
        </w:rPr>
        <w:t>(RAM)</w:t>
      </w:r>
    </w:p>
    <w:p w14:paraId="4924A359" w14:textId="77777777" w:rsidR="003D42A0" w:rsidRDefault="001C01DA">
      <w:pPr>
        <w:widowControl w:val="0"/>
        <w:autoSpaceDE w:val="0"/>
        <w:autoSpaceDN w:val="0"/>
        <w:spacing w:before="138" w:line="360" w:lineRule="auto"/>
        <w:jc w:val="both"/>
      </w:pPr>
      <w:r>
        <w:t xml:space="preserve">      4</w:t>
      </w:r>
      <w:r>
        <w:rPr>
          <w:spacing w:val="-2"/>
        </w:rPr>
        <w:t xml:space="preserve"> </w:t>
      </w:r>
      <w:r>
        <w:t>GB</w:t>
      </w:r>
      <w:r>
        <w:rPr>
          <w:spacing w:val="-3"/>
        </w:rPr>
        <w:t xml:space="preserve"> </w:t>
      </w:r>
      <w:r>
        <w:t>RAM</w:t>
      </w:r>
      <w:r>
        <w:rPr>
          <w:spacing w:val="-1"/>
        </w:rPr>
        <w:t xml:space="preserve"> </w:t>
      </w:r>
      <w:r>
        <w:t>minimum;</w:t>
      </w:r>
      <w:r>
        <w:rPr>
          <w:spacing w:val="1"/>
        </w:rPr>
        <w:t xml:space="preserve"> </w:t>
      </w:r>
      <w:r>
        <w:t>8</w:t>
      </w:r>
      <w:r>
        <w:rPr>
          <w:spacing w:val="-2"/>
        </w:rPr>
        <w:t xml:space="preserve"> </w:t>
      </w:r>
      <w:r>
        <w:t>GB</w:t>
      </w:r>
      <w:r>
        <w:rPr>
          <w:spacing w:val="-5"/>
        </w:rPr>
        <w:t xml:space="preserve"> </w:t>
      </w:r>
      <w:r>
        <w:t>RAM</w:t>
      </w:r>
      <w:r>
        <w:rPr>
          <w:spacing w:val="-4"/>
        </w:rPr>
        <w:t xml:space="preserve"> </w:t>
      </w:r>
      <w:r>
        <w:t>recommended.</w:t>
      </w:r>
    </w:p>
    <w:p w14:paraId="1D9B65E6" w14:textId="77777777" w:rsidR="003D42A0" w:rsidRDefault="001C01DA">
      <w:pPr>
        <w:widowControl w:val="0"/>
        <w:numPr>
          <w:ilvl w:val="0"/>
          <w:numId w:val="7"/>
        </w:numPr>
        <w:tabs>
          <w:tab w:val="left" w:pos="999"/>
          <w:tab w:val="left" w:pos="1000"/>
        </w:tabs>
        <w:autoSpaceDE w:val="0"/>
        <w:autoSpaceDN w:val="0"/>
        <w:spacing w:before="139" w:line="360" w:lineRule="auto"/>
        <w:jc w:val="both"/>
        <w:rPr>
          <w:szCs w:val="22"/>
        </w:rPr>
      </w:pPr>
      <w:r>
        <w:rPr>
          <w:szCs w:val="22"/>
        </w:rPr>
        <w:t>Free</w:t>
      </w:r>
      <w:r>
        <w:rPr>
          <w:spacing w:val="-3"/>
          <w:szCs w:val="22"/>
        </w:rPr>
        <w:t xml:space="preserve"> </w:t>
      </w:r>
      <w:r>
        <w:rPr>
          <w:szCs w:val="22"/>
        </w:rPr>
        <w:t>digital</w:t>
      </w:r>
      <w:r>
        <w:rPr>
          <w:spacing w:val="-3"/>
          <w:szCs w:val="22"/>
        </w:rPr>
        <w:t xml:space="preserve"> </w:t>
      </w:r>
      <w:r>
        <w:rPr>
          <w:szCs w:val="22"/>
        </w:rPr>
        <w:t>storage</w:t>
      </w:r>
    </w:p>
    <w:p w14:paraId="6DA0F6DA" w14:textId="77777777" w:rsidR="003D42A0" w:rsidRDefault="001C01DA">
      <w:pPr>
        <w:widowControl w:val="0"/>
        <w:autoSpaceDE w:val="0"/>
        <w:autoSpaceDN w:val="0"/>
        <w:spacing w:before="136" w:line="360" w:lineRule="auto"/>
        <w:ind w:left="360" w:right="636"/>
        <w:jc w:val="both"/>
      </w:pPr>
      <w:r>
        <w:t>2</w:t>
      </w:r>
      <w:r>
        <w:rPr>
          <w:spacing w:val="-3"/>
        </w:rPr>
        <w:t xml:space="preserve"> </w:t>
      </w:r>
      <w:r>
        <w:t>GB</w:t>
      </w:r>
      <w:r>
        <w:rPr>
          <w:spacing w:val="-3"/>
        </w:rPr>
        <w:t xml:space="preserve"> </w:t>
      </w:r>
      <w:r>
        <w:t>of</w:t>
      </w:r>
      <w:r>
        <w:rPr>
          <w:spacing w:val="1"/>
        </w:rPr>
        <w:t xml:space="preserve"> </w:t>
      </w:r>
      <w:r>
        <w:t>available</w:t>
      </w:r>
      <w:r>
        <w:rPr>
          <w:spacing w:val="-3"/>
        </w:rPr>
        <w:t xml:space="preserve"> </w:t>
      </w:r>
      <w:r>
        <w:t>digital</w:t>
      </w:r>
      <w:r>
        <w:rPr>
          <w:spacing w:val="1"/>
        </w:rPr>
        <w:t xml:space="preserve"> </w:t>
      </w:r>
      <w:r>
        <w:t>storage</w:t>
      </w:r>
      <w:r>
        <w:rPr>
          <w:spacing w:val="-3"/>
        </w:rPr>
        <w:t xml:space="preserve"> </w:t>
      </w:r>
      <w:r>
        <w:t>minimum,</w:t>
      </w:r>
      <w:r>
        <w:rPr>
          <w:spacing w:val="-3"/>
        </w:rPr>
        <w:t xml:space="preserve"> </w:t>
      </w:r>
      <w:r>
        <w:t>4</w:t>
      </w:r>
      <w:r>
        <w:rPr>
          <w:spacing w:val="-2"/>
        </w:rPr>
        <w:t xml:space="preserve"> </w:t>
      </w:r>
      <w:r>
        <w:t>GB</w:t>
      </w:r>
      <w:r>
        <w:rPr>
          <w:spacing w:val="-1"/>
        </w:rPr>
        <w:t xml:space="preserve"> </w:t>
      </w:r>
      <w:r>
        <w:t>Recommended</w:t>
      </w:r>
      <w:r>
        <w:rPr>
          <w:spacing w:val="-2"/>
        </w:rPr>
        <w:t xml:space="preserve"> </w:t>
      </w:r>
      <w:r>
        <w:t>(500</w:t>
      </w:r>
      <w:r>
        <w:rPr>
          <w:spacing w:val="-3"/>
        </w:rPr>
        <w:t xml:space="preserve"> </w:t>
      </w:r>
      <w:r>
        <w:t>MB</w:t>
      </w:r>
      <w:r>
        <w:rPr>
          <w:spacing w:val="-1"/>
        </w:rPr>
        <w:t xml:space="preserve"> </w:t>
      </w:r>
      <w:r>
        <w:t>for</w:t>
      </w:r>
      <w:r>
        <w:rPr>
          <w:spacing w:val="-57"/>
        </w:rPr>
        <w:t xml:space="preserve"> </w:t>
      </w:r>
      <w:r>
        <w:t xml:space="preserve">IDE </w:t>
      </w:r>
      <w:r>
        <w:tab/>
        <w:t>1.5</w:t>
      </w:r>
      <w:r>
        <w:rPr>
          <w:spacing w:val="-1"/>
        </w:rPr>
        <w:t xml:space="preserve"> </w:t>
      </w:r>
      <w:r>
        <w:t>GB</w:t>
      </w:r>
      <w:r>
        <w:rPr>
          <w:spacing w:val="-1"/>
        </w:rPr>
        <w:t xml:space="preserve">                    </w:t>
      </w:r>
      <w:r>
        <w:t>for</w:t>
      </w:r>
      <w:r>
        <w:rPr>
          <w:spacing w:val="-1"/>
        </w:rPr>
        <w:t xml:space="preserve"> </w:t>
      </w:r>
      <w:r>
        <w:t>Android</w:t>
      </w:r>
      <w:r>
        <w:rPr>
          <w:spacing w:val="2"/>
        </w:rPr>
        <w:t xml:space="preserve"> </w:t>
      </w:r>
      <w:r>
        <w:t>SDK</w:t>
      </w:r>
      <w:r>
        <w:rPr>
          <w:spacing w:val="58"/>
        </w:rPr>
        <w:t xml:space="preserve"> </w:t>
      </w:r>
      <w:r>
        <w:t>and</w:t>
      </w:r>
      <w:r>
        <w:rPr>
          <w:spacing w:val="-1"/>
        </w:rPr>
        <w:t xml:space="preserve"> </w:t>
      </w:r>
      <w:r>
        <w:t>emulator</w:t>
      </w:r>
      <w:r>
        <w:rPr>
          <w:spacing w:val="-4"/>
        </w:rPr>
        <w:t xml:space="preserve"> </w:t>
      </w:r>
      <w:r>
        <w:t>system</w:t>
      </w:r>
      <w:r>
        <w:rPr>
          <w:spacing w:val="-1"/>
        </w:rPr>
        <w:t xml:space="preserve"> </w:t>
      </w:r>
      <w:r>
        <w:t>image).</w:t>
      </w:r>
    </w:p>
    <w:p w14:paraId="532B0247" w14:textId="77777777" w:rsidR="003D42A0" w:rsidRDefault="001C01DA">
      <w:pPr>
        <w:widowControl w:val="0"/>
        <w:numPr>
          <w:ilvl w:val="0"/>
          <w:numId w:val="7"/>
        </w:numPr>
        <w:tabs>
          <w:tab w:val="left" w:pos="359"/>
          <w:tab w:val="left" w:pos="1000"/>
        </w:tabs>
        <w:autoSpaceDE w:val="0"/>
        <w:autoSpaceDN w:val="0"/>
        <w:spacing w:line="360" w:lineRule="auto"/>
        <w:ind w:right="5742"/>
        <w:jc w:val="both"/>
        <w:rPr>
          <w:szCs w:val="22"/>
        </w:rPr>
      </w:pPr>
      <w:r>
        <w:rPr>
          <w:szCs w:val="22"/>
        </w:rPr>
        <w:t>Minimum</w:t>
      </w:r>
      <w:r>
        <w:rPr>
          <w:spacing w:val="-3"/>
          <w:szCs w:val="22"/>
        </w:rPr>
        <w:t xml:space="preserve"> </w:t>
      </w:r>
      <w:r>
        <w:rPr>
          <w:szCs w:val="22"/>
        </w:rPr>
        <w:t>required</w:t>
      </w:r>
      <w:r>
        <w:rPr>
          <w:spacing w:val="-5"/>
          <w:szCs w:val="22"/>
        </w:rPr>
        <w:t xml:space="preserve"> </w:t>
      </w:r>
      <w:r>
        <w:rPr>
          <w:szCs w:val="22"/>
        </w:rPr>
        <w:t>JDK</w:t>
      </w:r>
      <w:r>
        <w:rPr>
          <w:spacing w:val="-3"/>
          <w:szCs w:val="22"/>
        </w:rPr>
        <w:t xml:space="preserve"> </w:t>
      </w:r>
      <w:r>
        <w:rPr>
          <w:szCs w:val="22"/>
        </w:rPr>
        <w:t>Version</w:t>
      </w:r>
    </w:p>
    <w:p w14:paraId="34034C03" w14:textId="77777777" w:rsidR="003D42A0" w:rsidRDefault="001C01DA">
      <w:pPr>
        <w:widowControl w:val="0"/>
        <w:tabs>
          <w:tab w:val="left" w:pos="359"/>
          <w:tab w:val="left" w:pos="1000"/>
        </w:tabs>
        <w:autoSpaceDE w:val="0"/>
        <w:autoSpaceDN w:val="0"/>
        <w:spacing w:line="360" w:lineRule="auto"/>
        <w:ind w:left="-200" w:right="5742"/>
        <w:jc w:val="both"/>
        <w:rPr>
          <w:sz w:val="22"/>
          <w:szCs w:val="22"/>
        </w:rPr>
      </w:pPr>
      <w:r>
        <w:rPr>
          <w:sz w:val="22"/>
          <w:szCs w:val="22"/>
        </w:rPr>
        <w:tab/>
        <w:t>Java</w:t>
      </w:r>
      <w:r>
        <w:rPr>
          <w:spacing w:val="-5"/>
          <w:sz w:val="22"/>
          <w:szCs w:val="22"/>
        </w:rPr>
        <w:t xml:space="preserve"> </w:t>
      </w:r>
      <w:r>
        <w:rPr>
          <w:sz w:val="22"/>
          <w:szCs w:val="22"/>
        </w:rPr>
        <w:t>Development</w:t>
      </w:r>
      <w:r>
        <w:rPr>
          <w:spacing w:val="1"/>
          <w:sz w:val="22"/>
          <w:szCs w:val="22"/>
        </w:rPr>
        <w:t xml:space="preserve"> </w:t>
      </w:r>
      <w:r>
        <w:rPr>
          <w:sz w:val="22"/>
          <w:szCs w:val="22"/>
        </w:rPr>
        <w:t>Kit</w:t>
      </w:r>
      <w:r>
        <w:rPr>
          <w:spacing w:val="-2"/>
          <w:sz w:val="22"/>
          <w:szCs w:val="22"/>
        </w:rPr>
        <w:t xml:space="preserve"> </w:t>
      </w:r>
      <w:r>
        <w:rPr>
          <w:sz w:val="22"/>
          <w:szCs w:val="22"/>
        </w:rPr>
        <w:t>8</w:t>
      </w:r>
    </w:p>
    <w:p w14:paraId="7D87F058" w14:textId="77777777" w:rsidR="003D42A0" w:rsidRDefault="001C01DA">
      <w:pPr>
        <w:widowControl w:val="0"/>
        <w:numPr>
          <w:ilvl w:val="0"/>
          <w:numId w:val="8"/>
        </w:numPr>
        <w:tabs>
          <w:tab w:val="clear" w:pos="420"/>
          <w:tab w:val="left" w:pos="359"/>
          <w:tab w:val="left" w:pos="1000"/>
        </w:tabs>
        <w:autoSpaceDE w:val="0"/>
        <w:autoSpaceDN w:val="0"/>
        <w:spacing w:line="360" w:lineRule="auto"/>
        <w:ind w:right="5742"/>
        <w:jc w:val="both"/>
        <w:rPr>
          <w:sz w:val="22"/>
          <w:szCs w:val="22"/>
        </w:rPr>
      </w:pPr>
      <w:r>
        <w:rPr>
          <w:szCs w:val="22"/>
        </w:rPr>
        <w:t>Minimum</w:t>
      </w:r>
      <w:r>
        <w:rPr>
          <w:spacing w:val="-4"/>
          <w:szCs w:val="22"/>
        </w:rPr>
        <w:t xml:space="preserve"> </w:t>
      </w:r>
      <w:r>
        <w:rPr>
          <w:szCs w:val="22"/>
        </w:rPr>
        <w:t>screen</w:t>
      </w:r>
      <w:r>
        <w:rPr>
          <w:spacing w:val="-3"/>
          <w:szCs w:val="22"/>
        </w:rPr>
        <w:t xml:space="preserve"> </w:t>
      </w:r>
      <w:r>
        <w:rPr>
          <w:szCs w:val="22"/>
        </w:rPr>
        <w:t xml:space="preserve">resolution </w:t>
      </w:r>
      <w:r>
        <w:rPr>
          <w:sz w:val="22"/>
          <w:szCs w:val="22"/>
        </w:rPr>
        <w:t>1280</w:t>
      </w:r>
      <w:r>
        <w:rPr>
          <w:spacing w:val="-2"/>
          <w:sz w:val="22"/>
          <w:szCs w:val="22"/>
        </w:rPr>
        <w:t xml:space="preserve"> </w:t>
      </w:r>
      <w:r>
        <w:rPr>
          <w:sz w:val="22"/>
          <w:szCs w:val="22"/>
        </w:rPr>
        <w:t>x</w:t>
      </w:r>
      <w:r>
        <w:rPr>
          <w:spacing w:val="1"/>
          <w:sz w:val="22"/>
          <w:szCs w:val="22"/>
        </w:rPr>
        <w:t xml:space="preserve"> </w:t>
      </w:r>
      <w:r>
        <w:rPr>
          <w:sz w:val="22"/>
          <w:szCs w:val="22"/>
        </w:rPr>
        <w:t>800.</w:t>
      </w:r>
    </w:p>
    <w:p w14:paraId="631C5754" w14:textId="77777777" w:rsidR="003D42A0" w:rsidRDefault="003D42A0">
      <w:pPr>
        <w:widowControl w:val="0"/>
        <w:tabs>
          <w:tab w:val="left" w:pos="1720"/>
        </w:tabs>
        <w:autoSpaceDE w:val="0"/>
        <w:autoSpaceDN w:val="0"/>
        <w:spacing w:line="360" w:lineRule="auto"/>
        <w:jc w:val="both"/>
        <w:rPr>
          <w:sz w:val="22"/>
          <w:szCs w:val="22"/>
        </w:rPr>
      </w:pPr>
    </w:p>
    <w:p w14:paraId="514F18FE" w14:textId="77777777" w:rsidR="003D42A0" w:rsidRDefault="001C01DA">
      <w:pPr>
        <w:widowControl w:val="0"/>
        <w:tabs>
          <w:tab w:val="left" w:pos="762"/>
        </w:tabs>
        <w:autoSpaceDE w:val="0"/>
        <w:autoSpaceDN w:val="0"/>
        <w:spacing w:line="360" w:lineRule="auto"/>
        <w:outlineLvl w:val="2"/>
        <w:rPr>
          <w:b/>
          <w:bCs/>
          <w:sz w:val="32"/>
          <w:szCs w:val="32"/>
        </w:rPr>
      </w:pPr>
      <w:r>
        <w:rPr>
          <w:b/>
          <w:bCs/>
          <w:sz w:val="32"/>
          <w:szCs w:val="32"/>
        </w:rPr>
        <w:t>2.2 About Android</w:t>
      </w:r>
      <w:r>
        <w:rPr>
          <w:b/>
          <w:bCs/>
          <w:spacing w:val="-5"/>
          <w:sz w:val="32"/>
          <w:szCs w:val="32"/>
        </w:rPr>
        <w:t xml:space="preserve"> </w:t>
      </w:r>
      <w:r>
        <w:rPr>
          <w:b/>
          <w:bCs/>
          <w:sz w:val="32"/>
          <w:szCs w:val="32"/>
        </w:rPr>
        <w:t>Studio</w:t>
      </w:r>
    </w:p>
    <w:p w14:paraId="627E9C31" w14:textId="77777777" w:rsidR="00073216" w:rsidRDefault="001C01DA">
      <w:pPr>
        <w:widowControl w:val="0"/>
        <w:autoSpaceDE w:val="0"/>
        <w:autoSpaceDN w:val="0"/>
        <w:spacing w:before="89" w:line="360" w:lineRule="auto"/>
        <w:ind w:right="246" w:firstLine="720"/>
        <w:jc w:val="both"/>
      </w:pPr>
      <w:r>
        <w:t>Android Studio is exclusively designed for developing Android applications. It consists of all</w:t>
      </w:r>
      <w:r>
        <w:rPr>
          <w:spacing w:val="1"/>
        </w:rPr>
        <w:t xml:space="preserve"> </w:t>
      </w:r>
      <w:r>
        <w:t>Android SDK tools to design, develop, maintain, test, debug and publish our app. The IDE is</w:t>
      </w:r>
      <w:r>
        <w:rPr>
          <w:spacing w:val="1"/>
        </w:rPr>
        <w:t xml:space="preserve"> </w:t>
      </w:r>
      <w:r>
        <w:t>designed very efficiently which makes the developer’s job easy. It also supports the IntelliJ IDE,</w:t>
      </w:r>
      <w:r>
        <w:rPr>
          <w:spacing w:val="1"/>
        </w:rPr>
        <w:t xml:space="preserve"> </w:t>
      </w:r>
      <w:r>
        <w:t>the main idea behind this IDE is that it automatically senses the variables, methods, classes,</w:t>
      </w:r>
      <w:r>
        <w:rPr>
          <w:spacing w:val="1"/>
        </w:rPr>
        <w:t xml:space="preserve"> </w:t>
      </w:r>
      <w:r>
        <w:t>built-in functions or it could be anything else when we press the first letter of it. Say, suppose we</w:t>
      </w:r>
      <w:r>
        <w:rPr>
          <w:spacing w:val="-57"/>
        </w:rPr>
        <w:t xml:space="preserve"> </w:t>
      </w:r>
      <w:r>
        <w:t>declared few variables or methods that starts with an ‘S’, it automatically senses everything that</w:t>
      </w:r>
      <w:r>
        <w:rPr>
          <w:spacing w:val="1"/>
        </w:rPr>
        <w:t xml:space="preserve"> </w:t>
      </w:r>
      <w:r>
        <w:t>starts</w:t>
      </w:r>
      <w:r>
        <w:rPr>
          <w:spacing w:val="36"/>
        </w:rPr>
        <w:t xml:space="preserve"> </w:t>
      </w:r>
      <w:r>
        <w:t>with</w:t>
      </w:r>
      <w:r>
        <w:rPr>
          <w:spacing w:val="36"/>
        </w:rPr>
        <w:t xml:space="preserve"> </w:t>
      </w:r>
      <w:r>
        <w:t>an</w:t>
      </w:r>
      <w:r>
        <w:rPr>
          <w:spacing w:val="36"/>
        </w:rPr>
        <w:t xml:space="preserve"> </w:t>
      </w:r>
      <w:r>
        <w:t>‘S’</w:t>
      </w:r>
      <w:r>
        <w:rPr>
          <w:spacing w:val="37"/>
        </w:rPr>
        <w:t xml:space="preserve"> </w:t>
      </w:r>
      <w:r>
        <w:t>and</w:t>
      </w:r>
      <w:r>
        <w:rPr>
          <w:spacing w:val="36"/>
        </w:rPr>
        <w:t xml:space="preserve"> </w:t>
      </w:r>
      <w:r>
        <w:t>makes</w:t>
      </w:r>
      <w:r>
        <w:rPr>
          <w:spacing w:val="36"/>
        </w:rPr>
        <w:t xml:space="preserve"> </w:t>
      </w:r>
      <w:r>
        <w:t>suggestions.</w:t>
      </w:r>
      <w:r>
        <w:rPr>
          <w:spacing w:val="39"/>
        </w:rPr>
        <w:t xml:space="preserve"> </w:t>
      </w:r>
      <w:r>
        <w:t>It</w:t>
      </w:r>
      <w:r>
        <w:rPr>
          <w:spacing w:val="36"/>
        </w:rPr>
        <w:t xml:space="preserve"> </w:t>
      </w:r>
      <w:r>
        <w:t>also</w:t>
      </w:r>
      <w:r>
        <w:rPr>
          <w:spacing w:val="36"/>
        </w:rPr>
        <w:t xml:space="preserve"> </w:t>
      </w:r>
      <w:r>
        <w:t>supports</w:t>
      </w:r>
      <w:r>
        <w:rPr>
          <w:spacing w:val="36"/>
        </w:rPr>
        <w:t xml:space="preserve"> </w:t>
      </w:r>
      <w:r>
        <w:t>Git</w:t>
      </w:r>
      <w:r>
        <w:rPr>
          <w:spacing w:val="39"/>
        </w:rPr>
        <w:t xml:space="preserve"> </w:t>
      </w:r>
      <w:r>
        <w:t>as</w:t>
      </w:r>
      <w:r>
        <w:rPr>
          <w:spacing w:val="34"/>
        </w:rPr>
        <w:t xml:space="preserve"> </w:t>
      </w:r>
      <w:r>
        <w:t>a</w:t>
      </w:r>
      <w:r>
        <w:rPr>
          <w:spacing w:val="36"/>
        </w:rPr>
        <w:t xml:space="preserve"> </w:t>
      </w:r>
      <w:r>
        <w:t>version</w:t>
      </w:r>
      <w:r>
        <w:rPr>
          <w:spacing w:val="37"/>
        </w:rPr>
        <w:t xml:space="preserve"> </w:t>
      </w:r>
      <w:r>
        <w:t>control</w:t>
      </w:r>
      <w:r>
        <w:rPr>
          <w:spacing w:val="36"/>
        </w:rPr>
        <w:t xml:space="preserve"> </w:t>
      </w:r>
      <w:r>
        <w:t>system</w:t>
      </w:r>
      <w:r>
        <w:rPr>
          <w:spacing w:val="36"/>
        </w:rPr>
        <w:t xml:space="preserve"> </w:t>
      </w:r>
      <w:r>
        <w:t>to maintain the app changes and push them into github. All java files, layout files (for design) are</w:t>
      </w:r>
      <w:r>
        <w:rPr>
          <w:spacing w:val="1"/>
        </w:rPr>
        <w:t xml:space="preserve"> </w:t>
      </w:r>
      <w:r>
        <w:t>integrated into a single project easily. After the completion of project, the whole application</w:t>
      </w:r>
      <w:r>
        <w:rPr>
          <w:spacing w:val="1"/>
        </w:rPr>
        <w:t xml:space="preserve"> </w:t>
      </w:r>
      <w:r>
        <w:t>could be put as an .APK (Android Package) file, in which we can run that APK file in any device</w:t>
      </w:r>
      <w:r>
        <w:rPr>
          <w:spacing w:val="-57"/>
        </w:rPr>
        <w:t xml:space="preserve"> </w:t>
      </w:r>
      <w:r>
        <w:t>and</w:t>
      </w:r>
      <w:r>
        <w:rPr>
          <w:spacing w:val="-2"/>
        </w:rPr>
        <w:t xml:space="preserve"> </w:t>
      </w:r>
      <w:r>
        <w:t>use</w:t>
      </w:r>
      <w:r>
        <w:rPr>
          <w:spacing w:val="-4"/>
        </w:rPr>
        <w:t xml:space="preserve"> </w:t>
      </w:r>
      <w:r>
        <w:t>the</w:t>
      </w:r>
      <w:r>
        <w:rPr>
          <w:spacing w:val="-3"/>
        </w:rPr>
        <w:t xml:space="preserve"> </w:t>
      </w:r>
      <w:r>
        <w:t>application.</w:t>
      </w:r>
      <w:r>
        <w:rPr>
          <w:spacing w:val="-2"/>
        </w:rPr>
        <w:t xml:space="preserve"> </w:t>
      </w:r>
      <w:r>
        <w:t>Other</w:t>
      </w:r>
      <w:r>
        <w:rPr>
          <w:spacing w:val="-4"/>
        </w:rPr>
        <w:t xml:space="preserve"> </w:t>
      </w:r>
      <w:r>
        <w:t>main</w:t>
      </w:r>
      <w:r>
        <w:rPr>
          <w:spacing w:val="-1"/>
        </w:rPr>
        <w:t xml:space="preserve"> </w:t>
      </w:r>
      <w:r>
        <w:t>tools</w:t>
      </w:r>
      <w:r>
        <w:rPr>
          <w:spacing w:val="-2"/>
        </w:rPr>
        <w:t xml:space="preserve"> </w:t>
      </w:r>
      <w:r>
        <w:t>include</w:t>
      </w:r>
      <w:r>
        <w:rPr>
          <w:spacing w:val="1"/>
        </w:rPr>
        <w:t xml:space="preserve"> </w:t>
      </w:r>
      <w:r>
        <w:t>Android</w:t>
      </w:r>
      <w:r>
        <w:rPr>
          <w:spacing w:val="-1"/>
        </w:rPr>
        <w:t xml:space="preserve"> </w:t>
      </w:r>
      <w:r>
        <w:t>SDK,</w:t>
      </w:r>
      <w:r>
        <w:rPr>
          <w:spacing w:val="-2"/>
        </w:rPr>
        <w:t xml:space="preserve"> </w:t>
      </w:r>
      <w:r>
        <w:t>ADB,</w:t>
      </w:r>
      <w:r>
        <w:rPr>
          <w:spacing w:val="-2"/>
        </w:rPr>
        <w:t xml:space="preserve"> </w:t>
      </w:r>
      <w:r>
        <w:t>and</w:t>
      </w:r>
      <w:r>
        <w:rPr>
          <w:spacing w:val="4"/>
        </w:rPr>
        <w:t xml:space="preserve"> </w:t>
      </w:r>
      <w:r>
        <w:t>Gradle</w:t>
      </w:r>
      <w:r>
        <w:rPr>
          <w:spacing w:val="1"/>
        </w:rPr>
        <w:t xml:space="preserve"> </w:t>
      </w:r>
      <w:r>
        <w:t>Build.</w:t>
      </w:r>
    </w:p>
    <w:p w14:paraId="2E3AEE6D" w14:textId="77777777" w:rsidR="003D42A0" w:rsidRDefault="003D42A0">
      <w:pPr>
        <w:widowControl w:val="0"/>
        <w:tabs>
          <w:tab w:val="left" w:pos="819"/>
        </w:tabs>
        <w:autoSpaceDE w:val="0"/>
        <w:autoSpaceDN w:val="0"/>
        <w:spacing w:before="204" w:line="360" w:lineRule="auto"/>
        <w:ind w:left="279"/>
        <w:jc w:val="both"/>
        <w:outlineLvl w:val="4"/>
        <w:rPr>
          <w:b/>
          <w:bCs/>
        </w:rPr>
      </w:pPr>
    </w:p>
    <w:p w14:paraId="25D99148" w14:textId="77777777" w:rsidR="003D42A0" w:rsidRDefault="003D42A0">
      <w:pPr>
        <w:widowControl w:val="0"/>
        <w:tabs>
          <w:tab w:val="left" w:pos="819"/>
        </w:tabs>
        <w:autoSpaceDE w:val="0"/>
        <w:autoSpaceDN w:val="0"/>
        <w:spacing w:before="204" w:line="360" w:lineRule="auto"/>
        <w:ind w:left="279"/>
        <w:jc w:val="both"/>
        <w:outlineLvl w:val="4"/>
        <w:rPr>
          <w:b/>
          <w:bCs/>
        </w:rPr>
      </w:pPr>
    </w:p>
    <w:p w14:paraId="26A74E26" w14:textId="77777777" w:rsidR="003D42A0" w:rsidRDefault="001C01DA">
      <w:pPr>
        <w:widowControl w:val="0"/>
        <w:tabs>
          <w:tab w:val="left" w:pos="819"/>
        </w:tabs>
        <w:autoSpaceDE w:val="0"/>
        <w:autoSpaceDN w:val="0"/>
        <w:spacing w:before="204" w:line="360" w:lineRule="auto"/>
        <w:ind w:left="279"/>
        <w:jc w:val="both"/>
        <w:outlineLvl w:val="4"/>
        <w:rPr>
          <w:b/>
          <w:bCs/>
        </w:rPr>
      </w:pPr>
      <w:r>
        <w:rPr>
          <w:b/>
          <w:bCs/>
        </w:rPr>
        <w:t>2.2.1Android</w:t>
      </w:r>
      <w:r>
        <w:rPr>
          <w:b/>
          <w:bCs/>
          <w:spacing w:val="-3"/>
        </w:rPr>
        <w:t xml:space="preserve"> </w:t>
      </w:r>
      <w:r>
        <w:rPr>
          <w:b/>
          <w:bCs/>
        </w:rPr>
        <w:t>Software</w:t>
      </w:r>
      <w:r>
        <w:rPr>
          <w:b/>
          <w:bCs/>
          <w:spacing w:val="-6"/>
        </w:rPr>
        <w:t xml:space="preserve"> </w:t>
      </w:r>
      <w:r>
        <w:rPr>
          <w:b/>
          <w:bCs/>
        </w:rPr>
        <w:t>Development</w:t>
      </w:r>
      <w:r>
        <w:rPr>
          <w:b/>
          <w:bCs/>
          <w:spacing w:val="1"/>
        </w:rPr>
        <w:t xml:space="preserve"> </w:t>
      </w:r>
      <w:r>
        <w:rPr>
          <w:b/>
          <w:bCs/>
        </w:rPr>
        <w:t>Kit</w:t>
      </w:r>
      <w:r>
        <w:rPr>
          <w:b/>
          <w:bCs/>
          <w:spacing w:val="-3"/>
        </w:rPr>
        <w:t xml:space="preserve"> </w:t>
      </w:r>
      <w:r>
        <w:rPr>
          <w:b/>
          <w:bCs/>
        </w:rPr>
        <w:t>(SDK):</w:t>
      </w:r>
    </w:p>
    <w:p w14:paraId="7B6DDD38" w14:textId="77777777" w:rsidR="003D42A0" w:rsidRDefault="001C01DA">
      <w:pPr>
        <w:widowControl w:val="0"/>
        <w:autoSpaceDE w:val="0"/>
        <w:autoSpaceDN w:val="0"/>
        <w:spacing w:before="1" w:line="360" w:lineRule="auto"/>
        <w:ind w:left="241" w:right="248" w:firstLine="718"/>
        <w:jc w:val="both"/>
      </w:pPr>
      <w:r>
        <w:t>One of the main tools used in developing android applications, as it packages many core features</w:t>
      </w:r>
      <w:r>
        <w:rPr>
          <w:spacing w:val="-57"/>
        </w:rPr>
        <w:t xml:space="preserve"> </w:t>
      </w:r>
      <w:r>
        <w:t>into one SDK and it can be used in the application easily. This helps us to avoid writing lot of</w:t>
      </w:r>
      <w:r>
        <w:rPr>
          <w:spacing w:val="1"/>
        </w:rPr>
        <w:t xml:space="preserve"> </w:t>
      </w:r>
      <w:r>
        <w:t>code,</w:t>
      </w:r>
      <w:r>
        <w:rPr>
          <w:spacing w:val="-4"/>
        </w:rPr>
        <w:t xml:space="preserve"> </w:t>
      </w:r>
      <w:r>
        <w:t>and</w:t>
      </w:r>
      <w:r>
        <w:rPr>
          <w:spacing w:val="-1"/>
        </w:rPr>
        <w:t xml:space="preserve"> </w:t>
      </w:r>
      <w:r>
        <w:t>building</w:t>
      </w:r>
      <w:r>
        <w:rPr>
          <w:spacing w:val="-3"/>
        </w:rPr>
        <w:t xml:space="preserve"> </w:t>
      </w:r>
      <w:r>
        <w:t>applications</w:t>
      </w:r>
      <w:r>
        <w:rPr>
          <w:spacing w:val="-1"/>
        </w:rPr>
        <w:t xml:space="preserve"> </w:t>
      </w:r>
      <w:r>
        <w:t>faster.</w:t>
      </w:r>
    </w:p>
    <w:p w14:paraId="40CCB03E" w14:textId="77777777" w:rsidR="003D42A0" w:rsidRDefault="001C01DA">
      <w:pPr>
        <w:widowControl w:val="0"/>
        <w:tabs>
          <w:tab w:val="left" w:pos="819"/>
        </w:tabs>
        <w:autoSpaceDE w:val="0"/>
        <w:autoSpaceDN w:val="0"/>
        <w:spacing w:before="205" w:line="360" w:lineRule="auto"/>
        <w:ind w:firstLineChars="100" w:firstLine="241"/>
        <w:jc w:val="both"/>
        <w:outlineLvl w:val="4"/>
        <w:rPr>
          <w:b/>
          <w:bCs/>
        </w:rPr>
      </w:pPr>
      <w:r>
        <w:rPr>
          <w:b/>
          <w:bCs/>
        </w:rPr>
        <w:t>2.2.2 Android</w:t>
      </w:r>
      <w:r>
        <w:rPr>
          <w:b/>
          <w:bCs/>
          <w:spacing w:val="-3"/>
        </w:rPr>
        <w:t xml:space="preserve"> </w:t>
      </w:r>
      <w:r>
        <w:rPr>
          <w:b/>
          <w:bCs/>
        </w:rPr>
        <w:t>Debug</w:t>
      </w:r>
      <w:r>
        <w:rPr>
          <w:b/>
          <w:bCs/>
          <w:spacing w:val="1"/>
        </w:rPr>
        <w:t xml:space="preserve"> </w:t>
      </w:r>
      <w:r>
        <w:rPr>
          <w:b/>
          <w:bCs/>
        </w:rPr>
        <w:t>Bridge</w:t>
      </w:r>
      <w:r>
        <w:rPr>
          <w:b/>
          <w:bCs/>
          <w:spacing w:val="-4"/>
        </w:rPr>
        <w:t xml:space="preserve"> </w:t>
      </w:r>
      <w:r>
        <w:rPr>
          <w:b/>
          <w:bCs/>
        </w:rPr>
        <w:t>(ADB):</w:t>
      </w:r>
    </w:p>
    <w:p w14:paraId="079220F4" w14:textId="77777777" w:rsidR="003D42A0" w:rsidRDefault="001C01DA">
      <w:pPr>
        <w:widowControl w:val="0"/>
        <w:autoSpaceDE w:val="0"/>
        <w:autoSpaceDN w:val="0"/>
        <w:spacing w:line="360" w:lineRule="auto"/>
        <w:ind w:left="241" w:right="247" w:firstLine="718"/>
        <w:jc w:val="both"/>
      </w:pPr>
      <w:r>
        <w:t>Android SDK uses ADB tool as a connection device which allows us to connect the Android</w:t>
      </w:r>
      <w:r>
        <w:rPr>
          <w:spacing w:val="1"/>
        </w:rPr>
        <w:t xml:space="preserve"> </w:t>
      </w:r>
      <w:r>
        <w:t>Devices</w:t>
      </w:r>
      <w:r>
        <w:rPr>
          <w:spacing w:val="1"/>
        </w:rPr>
        <w:t xml:space="preserve"> </w:t>
      </w:r>
      <w:r>
        <w:t>or</w:t>
      </w:r>
      <w:r>
        <w:rPr>
          <w:spacing w:val="1"/>
        </w:rPr>
        <w:t xml:space="preserve"> </w:t>
      </w:r>
      <w:r>
        <w:t>Emulator</w:t>
      </w:r>
      <w:r>
        <w:rPr>
          <w:spacing w:val="1"/>
        </w:rPr>
        <w:t xml:space="preserve"> </w:t>
      </w:r>
      <w:r>
        <w:t>with</w:t>
      </w:r>
      <w:r>
        <w:rPr>
          <w:spacing w:val="1"/>
        </w:rPr>
        <w:t xml:space="preserve"> </w:t>
      </w:r>
      <w:r>
        <w:t>the</w:t>
      </w:r>
      <w:r>
        <w:rPr>
          <w:spacing w:val="1"/>
        </w:rPr>
        <w:t xml:space="preserve"> </w:t>
      </w:r>
      <w:r>
        <w:t>machine</w:t>
      </w:r>
      <w:r>
        <w:rPr>
          <w:spacing w:val="1"/>
        </w:rPr>
        <w:t xml:space="preserve"> </w:t>
      </w:r>
      <w:r>
        <w:t>via</w:t>
      </w:r>
      <w:r>
        <w:rPr>
          <w:spacing w:val="1"/>
        </w:rPr>
        <w:t xml:space="preserve"> </w:t>
      </w:r>
      <w:r>
        <w:t>USB.</w:t>
      </w:r>
      <w:r>
        <w:rPr>
          <w:spacing w:val="1"/>
        </w:rPr>
        <w:t xml:space="preserve"> </w:t>
      </w:r>
      <w:r>
        <w:t>After</w:t>
      </w:r>
      <w:r>
        <w:rPr>
          <w:spacing w:val="1"/>
        </w:rPr>
        <w:t xml:space="preserve"> </w:t>
      </w:r>
      <w:r>
        <w:t>developing</w:t>
      </w:r>
      <w:r>
        <w:rPr>
          <w:spacing w:val="1"/>
        </w:rPr>
        <w:t xml:space="preserve"> </w:t>
      </w:r>
      <w:r>
        <w:t>or</w:t>
      </w:r>
      <w:r>
        <w:rPr>
          <w:spacing w:val="1"/>
        </w:rPr>
        <w:t xml:space="preserve"> </w:t>
      </w:r>
      <w:r>
        <w:t>while</w:t>
      </w:r>
      <w:r>
        <w:rPr>
          <w:spacing w:val="1"/>
        </w:rPr>
        <w:t xml:space="preserve"> </w:t>
      </w:r>
      <w:r>
        <w:t>developing</w:t>
      </w:r>
      <w:r>
        <w:rPr>
          <w:spacing w:val="1"/>
        </w:rPr>
        <w:t xml:space="preserve"> </w:t>
      </w:r>
      <w:r>
        <w:t>applications, we can connect with the device to check how the application runs. Later, we can</w:t>
      </w:r>
      <w:r>
        <w:rPr>
          <w:spacing w:val="1"/>
        </w:rPr>
        <w:t xml:space="preserve"> </w:t>
      </w:r>
      <w:r>
        <w:t>debug</w:t>
      </w:r>
      <w:r>
        <w:rPr>
          <w:spacing w:val="-2"/>
        </w:rPr>
        <w:t xml:space="preserve"> </w:t>
      </w:r>
      <w:r>
        <w:t>and</w:t>
      </w:r>
      <w:r>
        <w:rPr>
          <w:spacing w:val="2"/>
        </w:rPr>
        <w:t xml:space="preserve"> </w:t>
      </w:r>
      <w:r>
        <w:t>run</w:t>
      </w:r>
      <w:r>
        <w:rPr>
          <w:spacing w:val="-1"/>
        </w:rPr>
        <w:t xml:space="preserve"> </w:t>
      </w:r>
      <w:r>
        <w:t>the</w:t>
      </w:r>
      <w:r>
        <w:rPr>
          <w:spacing w:val="-1"/>
        </w:rPr>
        <w:t xml:space="preserve"> </w:t>
      </w:r>
      <w:r>
        <w:t>applications.</w:t>
      </w:r>
    </w:p>
    <w:p w14:paraId="0C06EFBC" w14:textId="77777777" w:rsidR="003D42A0" w:rsidRDefault="001C01DA">
      <w:pPr>
        <w:widowControl w:val="0"/>
        <w:tabs>
          <w:tab w:val="left" w:pos="819"/>
        </w:tabs>
        <w:autoSpaceDE w:val="0"/>
        <w:autoSpaceDN w:val="0"/>
        <w:spacing w:before="207" w:line="360" w:lineRule="auto"/>
        <w:ind w:firstLineChars="100" w:firstLine="241"/>
        <w:jc w:val="both"/>
        <w:outlineLvl w:val="4"/>
        <w:rPr>
          <w:b/>
          <w:bCs/>
        </w:rPr>
      </w:pPr>
      <w:r>
        <w:rPr>
          <w:b/>
          <w:bCs/>
        </w:rPr>
        <w:t>2.2.3 Gradle</w:t>
      </w:r>
      <w:r>
        <w:rPr>
          <w:b/>
          <w:bCs/>
          <w:spacing w:val="-3"/>
        </w:rPr>
        <w:t xml:space="preserve"> </w:t>
      </w:r>
      <w:r>
        <w:rPr>
          <w:b/>
          <w:bCs/>
        </w:rPr>
        <w:t>Build:</w:t>
      </w:r>
    </w:p>
    <w:p w14:paraId="0127B087" w14:textId="77777777" w:rsidR="003D42A0" w:rsidRDefault="001C01DA">
      <w:pPr>
        <w:widowControl w:val="0"/>
        <w:autoSpaceDE w:val="0"/>
        <w:autoSpaceDN w:val="0"/>
        <w:spacing w:before="134" w:line="360" w:lineRule="auto"/>
        <w:ind w:left="280" w:right="247" w:firstLine="717"/>
        <w:jc w:val="both"/>
      </w:pPr>
      <w:r>
        <w:t>Gradle Scripts are the recent feature that is added to Android Studio. It is basically an automated</w:t>
      </w:r>
      <w:r>
        <w:rPr>
          <w:spacing w:val="1"/>
        </w:rPr>
        <w:t xml:space="preserve"> </w:t>
      </w:r>
      <w:r>
        <w:t>build system which is used to automate the various phases involved in designing an application</w:t>
      </w:r>
      <w:r>
        <w:rPr>
          <w:spacing w:val="1"/>
        </w:rPr>
        <w:t xml:space="preserve"> </w:t>
      </w:r>
      <w:r>
        <w:t>that includes design, development, test, debug, and publish. We need to configure the project and</w:t>
      </w:r>
      <w:r>
        <w:rPr>
          <w:spacing w:val="-57"/>
        </w:rPr>
        <w:t xml:space="preserve"> </w:t>
      </w:r>
      <w:r>
        <w:t>modules by mentioning all the supported jar files, SDK’s, version name, level, compiled SDK</w:t>
      </w:r>
      <w:r>
        <w:rPr>
          <w:spacing w:val="1"/>
        </w:rPr>
        <w:t xml:space="preserve"> </w:t>
      </w:r>
      <w:r>
        <w:t>version, build tools version. to ensure that the developed app is compatible with the testing</w:t>
      </w:r>
      <w:r>
        <w:rPr>
          <w:spacing w:val="1"/>
        </w:rPr>
        <w:t xml:space="preserve"> </w:t>
      </w:r>
      <w:r>
        <w:t>device/emulator. Gradle</w:t>
      </w:r>
      <w:r>
        <w:rPr>
          <w:spacing w:val="1"/>
        </w:rPr>
        <w:t xml:space="preserve"> </w:t>
      </w:r>
      <w:r>
        <w:t>is also similar to Ant and Maven which helps in maintaining java</w:t>
      </w:r>
      <w:r>
        <w:rPr>
          <w:spacing w:val="1"/>
        </w:rPr>
        <w:t xml:space="preserve"> </w:t>
      </w:r>
      <w:r>
        <w:t>projects</w:t>
      </w:r>
      <w:r>
        <w:rPr>
          <w:spacing w:val="-2"/>
        </w:rPr>
        <w:t xml:space="preserve"> </w:t>
      </w:r>
      <w:r>
        <w:t>(repositories).</w:t>
      </w:r>
    </w:p>
    <w:p w14:paraId="6AABEB7B" w14:textId="77777777" w:rsidR="003D42A0" w:rsidRDefault="001C01DA">
      <w:pPr>
        <w:widowControl w:val="0"/>
        <w:tabs>
          <w:tab w:val="left" w:pos="879"/>
        </w:tabs>
        <w:autoSpaceDE w:val="0"/>
        <w:autoSpaceDN w:val="0"/>
        <w:spacing w:before="203" w:line="360" w:lineRule="auto"/>
        <w:ind w:left="279"/>
        <w:jc w:val="both"/>
        <w:outlineLvl w:val="4"/>
        <w:rPr>
          <w:b/>
          <w:bCs/>
        </w:rPr>
      </w:pPr>
      <w:r>
        <w:rPr>
          <w:b/>
          <w:bCs/>
        </w:rPr>
        <w:t>2.2.4 Android</w:t>
      </w:r>
      <w:r>
        <w:rPr>
          <w:b/>
          <w:bCs/>
          <w:spacing w:val="-2"/>
        </w:rPr>
        <w:t xml:space="preserve"> </w:t>
      </w:r>
      <w:r>
        <w:rPr>
          <w:b/>
          <w:bCs/>
        </w:rPr>
        <w:t>Device</w:t>
      </w:r>
      <w:r>
        <w:rPr>
          <w:b/>
          <w:bCs/>
          <w:spacing w:val="-4"/>
        </w:rPr>
        <w:t xml:space="preserve"> </w:t>
      </w:r>
      <w:r>
        <w:rPr>
          <w:b/>
          <w:bCs/>
        </w:rPr>
        <w:t>Monitor:</w:t>
      </w:r>
    </w:p>
    <w:p w14:paraId="6075AF9D" w14:textId="77777777" w:rsidR="003D42A0" w:rsidRDefault="001C01DA">
      <w:pPr>
        <w:widowControl w:val="0"/>
        <w:autoSpaceDE w:val="0"/>
        <w:autoSpaceDN w:val="0"/>
        <w:spacing w:before="135" w:line="360" w:lineRule="auto"/>
        <w:ind w:left="280" w:right="247" w:firstLine="717"/>
        <w:jc w:val="both"/>
      </w:pPr>
      <w:r>
        <w:t>If we want to access all the hidden files that are generated when we run the application, we can</w:t>
      </w:r>
      <w:r>
        <w:rPr>
          <w:spacing w:val="1"/>
        </w:rPr>
        <w:t xml:space="preserve"> </w:t>
      </w:r>
      <w:r>
        <w:t>use the monitor. We can select any project and explore the files that are related to that project.</w:t>
      </w:r>
      <w:r>
        <w:rPr>
          <w:spacing w:val="1"/>
        </w:rPr>
        <w:t xml:space="preserve"> </w:t>
      </w:r>
      <w:r>
        <w:t>But, as</w:t>
      </w:r>
      <w:r>
        <w:rPr>
          <w:spacing w:val="1"/>
        </w:rPr>
        <w:t xml:space="preserve"> </w:t>
      </w:r>
      <w:r>
        <w:t>they are hidden files, we need root permissions to access</w:t>
      </w:r>
      <w:r>
        <w:rPr>
          <w:spacing w:val="1"/>
        </w:rPr>
        <w:t xml:space="preserve"> </w:t>
      </w:r>
      <w:r>
        <w:t>them.</w:t>
      </w:r>
      <w:r>
        <w:rPr>
          <w:spacing w:val="60"/>
        </w:rPr>
        <w:t xml:space="preserve"> </w:t>
      </w:r>
      <w:r>
        <w:t>Suppose, if we run the</w:t>
      </w:r>
      <w:r>
        <w:rPr>
          <w:spacing w:val="1"/>
        </w:rPr>
        <w:t xml:space="preserve"> </w:t>
      </w:r>
      <w:r>
        <w:t>app</w:t>
      </w:r>
      <w:r>
        <w:rPr>
          <w:spacing w:val="-2"/>
        </w:rPr>
        <w:t xml:space="preserve"> </w:t>
      </w:r>
      <w:r>
        <w:t>in</w:t>
      </w:r>
      <w:r>
        <w:rPr>
          <w:spacing w:val="-2"/>
        </w:rPr>
        <w:t xml:space="preserve"> </w:t>
      </w:r>
      <w:r>
        <w:t>device,</w:t>
      </w:r>
      <w:r>
        <w:rPr>
          <w:spacing w:val="-4"/>
        </w:rPr>
        <w:t xml:space="preserve"> </w:t>
      </w:r>
      <w:r>
        <w:t>we</w:t>
      </w:r>
      <w:r>
        <w:rPr>
          <w:spacing w:val="-1"/>
        </w:rPr>
        <w:t xml:space="preserve"> </w:t>
      </w:r>
      <w:r>
        <w:t>need</w:t>
      </w:r>
      <w:r>
        <w:rPr>
          <w:spacing w:val="-2"/>
        </w:rPr>
        <w:t xml:space="preserve"> </w:t>
      </w:r>
      <w:r>
        <w:t>to</w:t>
      </w:r>
      <w:r>
        <w:rPr>
          <w:spacing w:val="-2"/>
        </w:rPr>
        <w:t xml:space="preserve"> </w:t>
      </w:r>
      <w:r>
        <w:t>root</w:t>
      </w:r>
      <w:r>
        <w:rPr>
          <w:spacing w:val="-1"/>
        </w:rPr>
        <w:t xml:space="preserve"> </w:t>
      </w:r>
      <w:r>
        <w:t>the</w:t>
      </w:r>
      <w:r>
        <w:rPr>
          <w:spacing w:val="-2"/>
        </w:rPr>
        <w:t xml:space="preserve"> </w:t>
      </w:r>
      <w:r>
        <w:t>device</w:t>
      </w:r>
      <w:r>
        <w:rPr>
          <w:spacing w:val="-2"/>
        </w:rPr>
        <w:t xml:space="preserve"> </w:t>
      </w:r>
      <w:r>
        <w:t>and</w:t>
      </w:r>
      <w:r>
        <w:rPr>
          <w:spacing w:val="-1"/>
        </w:rPr>
        <w:t xml:space="preserve"> </w:t>
      </w:r>
      <w:r>
        <w:t>run</w:t>
      </w:r>
      <w:r>
        <w:rPr>
          <w:spacing w:val="-2"/>
        </w:rPr>
        <w:t xml:space="preserve"> </w:t>
      </w:r>
      <w:r>
        <w:t>commands</w:t>
      </w:r>
      <w:r>
        <w:rPr>
          <w:spacing w:val="-2"/>
        </w:rPr>
        <w:t xml:space="preserve"> </w:t>
      </w:r>
      <w:r>
        <w:t>in</w:t>
      </w:r>
      <w:r>
        <w:rPr>
          <w:spacing w:val="-1"/>
        </w:rPr>
        <w:t xml:space="preserve"> </w:t>
      </w:r>
      <w:r>
        <w:t>adb</w:t>
      </w:r>
      <w:r>
        <w:rPr>
          <w:spacing w:val="-2"/>
        </w:rPr>
        <w:t xml:space="preserve"> </w:t>
      </w:r>
      <w:r>
        <w:t>shell</w:t>
      </w:r>
      <w:r>
        <w:rPr>
          <w:spacing w:val="1"/>
        </w:rPr>
        <w:t xml:space="preserve"> </w:t>
      </w:r>
      <w:r>
        <w:t>to</w:t>
      </w:r>
      <w:r>
        <w:rPr>
          <w:spacing w:val="-1"/>
        </w:rPr>
        <w:t xml:space="preserve"> </w:t>
      </w:r>
      <w:r>
        <w:t>get</w:t>
      </w:r>
      <w:r>
        <w:rPr>
          <w:spacing w:val="-2"/>
        </w:rPr>
        <w:t xml:space="preserve"> </w:t>
      </w:r>
      <w:r>
        <w:t>permissions.</w:t>
      </w:r>
    </w:p>
    <w:p w14:paraId="1DDF0EDA" w14:textId="77777777" w:rsidR="003D42A0" w:rsidRDefault="003D42A0">
      <w:pPr>
        <w:widowControl w:val="0"/>
        <w:autoSpaceDE w:val="0"/>
        <w:autoSpaceDN w:val="0"/>
        <w:spacing w:line="360" w:lineRule="auto"/>
        <w:jc w:val="both"/>
        <w:rPr>
          <w:sz w:val="22"/>
          <w:szCs w:val="22"/>
        </w:rPr>
      </w:pPr>
    </w:p>
    <w:p w14:paraId="11497B7E" w14:textId="77777777" w:rsidR="003D42A0" w:rsidRDefault="001C01DA">
      <w:pPr>
        <w:widowControl w:val="0"/>
        <w:tabs>
          <w:tab w:val="left" w:pos="819"/>
        </w:tabs>
        <w:autoSpaceDE w:val="0"/>
        <w:autoSpaceDN w:val="0"/>
        <w:spacing w:before="89" w:line="360" w:lineRule="auto"/>
        <w:ind w:firstLineChars="100" w:firstLine="241"/>
        <w:jc w:val="both"/>
        <w:outlineLvl w:val="4"/>
        <w:rPr>
          <w:b/>
          <w:bCs/>
        </w:rPr>
      </w:pPr>
      <w:r>
        <w:rPr>
          <w:b/>
          <w:bCs/>
        </w:rPr>
        <w:t>2.2.5 SDK</w:t>
      </w:r>
      <w:r>
        <w:rPr>
          <w:b/>
          <w:bCs/>
          <w:spacing w:val="-3"/>
        </w:rPr>
        <w:t xml:space="preserve"> </w:t>
      </w:r>
      <w:r>
        <w:rPr>
          <w:b/>
          <w:bCs/>
        </w:rPr>
        <w:t>Manager:</w:t>
      </w:r>
    </w:p>
    <w:p w14:paraId="4B135063" w14:textId="77777777" w:rsidR="003D42A0" w:rsidRDefault="001C01DA">
      <w:pPr>
        <w:widowControl w:val="0"/>
        <w:autoSpaceDE w:val="0"/>
        <w:autoSpaceDN w:val="0"/>
        <w:spacing w:before="135" w:line="360" w:lineRule="auto"/>
        <w:ind w:left="280" w:right="249" w:firstLine="717"/>
        <w:jc w:val="both"/>
      </w:pPr>
      <w:r>
        <w:t>It is one of the main tools to maintain the updates of all the installed components required to run</w:t>
      </w:r>
      <w:r>
        <w:rPr>
          <w:spacing w:val="1"/>
        </w:rPr>
        <w:t xml:space="preserve"> </w:t>
      </w:r>
      <w:r>
        <w:t>the project. It also notifies us when the project is not compatible with device or any other</w:t>
      </w:r>
      <w:r>
        <w:rPr>
          <w:spacing w:val="1"/>
        </w:rPr>
        <w:t xml:space="preserve"> </w:t>
      </w:r>
      <w:r>
        <w:t>compatibility</w:t>
      </w:r>
      <w:r>
        <w:rPr>
          <w:spacing w:val="-9"/>
        </w:rPr>
        <w:t xml:space="preserve"> </w:t>
      </w:r>
      <w:r>
        <w:t>issues and</w:t>
      </w:r>
      <w:r>
        <w:rPr>
          <w:spacing w:val="-1"/>
        </w:rPr>
        <w:t xml:space="preserve"> </w:t>
      </w:r>
      <w:r>
        <w:t>to</w:t>
      </w:r>
      <w:r>
        <w:rPr>
          <w:spacing w:val="-1"/>
        </w:rPr>
        <w:t xml:space="preserve"> </w:t>
      </w:r>
      <w:r>
        <w:t>download</w:t>
      </w:r>
      <w:r>
        <w:rPr>
          <w:spacing w:val="-1"/>
        </w:rPr>
        <w:t xml:space="preserve"> </w:t>
      </w:r>
      <w:r>
        <w:t>any</w:t>
      </w:r>
      <w:r>
        <w:rPr>
          <w:spacing w:val="-5"/>
        </w:rPr>
        <w:t xml:space="preserve"> </w:t>
      </w:r>
      <w:r>
        <w:t>component</w:t>
      </w:r>
      <w:r>
        <w:rPr>
          <w:spacing w:val="-1"/>
        </w:rPr>
        <w:t xml:space="preserve"> </w:t>
      </w:r>
      <w:r>
        <w:t>that</w:t>
      </w:r>
      <w:r>
        <w:rPr>
          <w:spacing w:val="-1"/>
        </w:rPr>
        <w:t xml:space="preserve"> </w:t>
      </w:r>
      <w:r>
        <w:t>is</w:t>
      </w:r>
      <w:r>
        <w:rPr>
          <w:spacing w:val="-1"/>
        </w:rPr>
        <w:t xml:space="preserve"> </w:t>
      </w:r>
      <w:r>
        <w:t>required.</w:t>
      </w:r>
    </w:p>
    <w:p w14:paraId="3EFFC7F9" w14:textId="77777777" w:rsidR="003D42A0" w:rsidRDefault="003D42A0">
      <w:pPr>
        <w:widowControl w:val="0"/>
        <w:tabs>
          <w:tab w:val="left" w:pos="819"/>
        </w:tabs>
        <w:autoSpaceDE w:val="0"/>
        <w:autoSpaceDN w:val="0"/>
        <w:spacing w:before="202" w:line="360" w:lineRule="auto"/>
        <w:ind w:left="279"/>
        <w:jc w:val="both"/>
        <w:outlineLvl w:val="4"/>
        <w:rPr>
          <w:b/>
          <w:bCs/>
        </w:rPr>
      </w:pPr>
    </w:p>
    <w:p w14:paraId="75A76569" w14:textId="77777777" w:rsidR="00073216" w:rsidRDefault="00073216">
      <w:pPr>
        <w:widowControl w:val="0"/>
        <w:tabs>
          <w:tab w:val="left" w:pos="819"/>
        </w:tabs>
        <w:autoSpaceDE w:val="0"/>
        <w:autoSpaceDN w:val="0"/>
        <w:spacing w:before="202" w:line="360" w:lineRule="auto"/>
        <w:ind w:left="279"/>
        <w:jc w:val="both"/>
        <w:outlineLvl w:val="4"/>
        <w:rPr>
          <w:b/>
          <w:bCs/>
        </w:rPr>
      </w:pPr>
    </w:p>
    <w:p w14:paraId="31EA51B3" w14:textId="77777777" w:rsidR="003D42A0" w:rsidRDefault="001C01DA">
      <w:pPr>
        <w:widowControl w:val="0"/>
        <w:tabs>
          <w:tab w:val="left" w:pos="819"/>
        </w:tabs>
        <w:autoSpaceDE w:val="0"/>
        <w:autoSpaceDN w:val="0"/>
        <w:spacing w:before="202" w:line="360" w:lineRule="auto"/>
        <w:ind w:left="279"/>
        <w:jc w:val="both"/>
        <w:outlineLvl w:val="4"/>
        <w:rPr>
          <w:b/>
          <w:bCs/>
        </w:rPr>
      </w:pPr>
      <w:r>
        <w:rPr>
          <w:b/>
          <w:bCs/>
        </w:rPr>
        <w:t>2.2.6 AVD</w:t>
      </w:r>
      <w:r>
        <w:rPr>
          <w:b/>
          <w:bCs/>
          <w:spacing w:val="-4"/>
        </w:rPr>
        <w:t xml:space="preserve"> </w:t>
      </w:r>
      <w:r>
        <w:rPr>
          <w:b/>
          <w:bCs/>
        </w:rPr>
        <w:t>Manager:</w:t>
      </w:r>
    </w:p>
    <w:p w14:paraId="054D10E1" w14:textId="77777777" w:rsidR="003D42A0" w:rsidRDefault="001C01DA">
      <w:pPr>
        <w:widowControl w:val="0"/>
        <w:autoSpaceDE w:val="0"/>
        <w:autoSpaceDN w:val="0"/>
        <w:spacing w:before="135" w:line="360" w:lineRule="auto"/>
        <w:ind w:left="280" w:right="248" w:firstLine="717"/>
        <w:jc w:val="both"/>
      </w:pPr>
      <w:r>
        <w:t>It is used to create virtual devices of any desired API level to support higher level SDK’s incase</w:t>
      </w:r>
      <w:r>
        <w:rPr>
          <w:spacing w:val="1"/>
        </w:rPr>
        <w:t xml:space="preserve"> </w:t>
      </w:r>
      <w:r>
        <w:t>our</w:t>
      </w:r>
      <w:r>
        <w:rPr>
          <w:spacing w:val="27"/>
        </w:rPr>
        <w:t xml:space="preserve"> </w:t>
      </w:r>
      <w:r>
        <w:t>device</w:t>
      </w:r>
      <w:r>
        <w:rPr>
          <w:spacing w:val="25"/>
        </w:rPr>
        <w:t xml:space="preserve"> </w:t>
      </w:r>
      <w:r>
        <w:t>does</w:t>
      </w:r>
      <w:r>
        <w:rPr>
          <w:spacing w:val="30"/>
        </w:rPr>
        <w:t xml:space="preserve"> </w:t>
      </w:r>
      <w:r>
        <w:t>not</w:t>
      </w:r>
      <w:r>
        <w:rPr>
          <w:spacing w:val="28"/>
        </w:rPr>
        <w:t xml:space="preserve"> </w:t>
      </w:r>
      <w:r>
        <w:t>support.</w:t>
      </w:r>
      <w:r>
        <w:rPr>
          <w:spacing w:val="27"/>
        </w:rPr>
        <w:t xml:space="preserve"> </w:t>
      </w:r>
      <w:r>
        <w:t>Using</w:t>
      </w:r>
      <w:r>
        <w:rPr>
          <w:spacing w:val="27"/>
        </w:rPr>
        <w:t xml:space="preserve"> </w:t>
      </w:r>
      <w:r>
        <w:t>emulators</w:t>
      </w:r>
      <w:r>
        <w:rPr>
          <w:spacing w:val="30"/>
        </w:rPr>
        <w:t xml:space="preserve"> </w:t>
      </w:r>
      <w:r>
        <w:t>to</w:t>
      </w:r>
      <w:r>
        <w:rPr>
          <w:spacing w:val="28"/>
        </w:rPr>
        <w:t xml:space="preserve"> </w:t>
      </w:r>
      <w:r>
        <w:t>test</w:t>
      </w:r>
      <w:r>
        <w:rPr>
          <w:spacing w:val="27"/>
        </w:rPr>
        <w:t xml:space="preserve"> </w:t>
      </w:r>
      <w:r>
        <w:t>the</w:t>
      </w:r>
      <w:r>
        <w:rPr>
          <w:spacing w:val="30"/>
        </w:rPr>
        <w:t xml:space="preserve"> </w:t>
      </w:r>
      <w:r>
        <w:t>application</w:t>
      </w:r>
      <w:r>
        <w:rPr>
          <w:spacing w:val="27"/>
        </w:rPr>
        <w:t xml:space="preserve"> </w:t>
      </w:r>
      <w:r>
        <w:t>is</w:t>
      </w:r>
      <w:r>
        <w:rPr>
          <w:spacing w:val="28"/>
        </w:rPr>
        <w:t xml:space="preserve"> </w:t>
      </w:r>
      <w:r>
        <w:t>difficult</w:t>
      </w:r>
      <w:r>
        <w:rPr>
          <w:spacing w:val="27"/>
        </w:rPr>
        <w:t xml:space="preserve"> </w:t>
      </w:r>
      <w:r>
        <w:t>as</w:t>
      </w:r>
      <w:r>
        <w:rPr>
          <w:spacing w:val="27"/>
        </w:rPr>
        <w:t xml:space="preserve"> </w:t>
      </w:r>
      <w:r>
        <w:t>it</w:t>
      </w:r>
      <w:r>
        <w:rPr>
          <w:spacing w:val="30"/>
        </w:rPr>
        <w:t xml:space="preserve"> </w:t>
      </w:r>
      <w:r>
        <w:t>might</w:t>
      </w:r>
      <w:r>
        <w:rPr>
          <w:spacing w:val="28"/>
        </w:rPr>
        <w:t xml:space="preserve"> </w:t>
      </w:r>
      <w:r>
        <w:t>be</w:t>
      </w:r>
      <w:r>
        <w:rPr>
          <w:spacing w:val="-58"/>
        </w:rPr>
        <w:t xml:space="preserve"> </w:t>
      </w:r>
      <w:r>
        <w:t>little</w:t>
      </w:r>
      <w:r>
        <w:rPr>
          <w:spacing w:val="-2"/>
        </w:rPr>
        <w:t xml:space="preserve"> </w:t>
      </w:r>
      <w:r>
        <w:t>slower</w:t>
      </w:r>
      <w:r>
        <w:rPr>
          <w:spacing w:val="-4"/>
        </w:rPr>
        <w:t xml:space="preserve"> </w:t>
      </w:r>
      <w:r>
        <w:t>when</w:t>
      </w:r>
      <w:r>
        <w:rPr>
          <w:spacing w:val="-1"/>
        </w:rPr>
        <w:t xml:space="preserve"> </w:t>
      </w:r>
      <w:r>
        <w:t>compared</w:t>
      </w:r>
      <w:r>
        <w:rPr>
          <w:spacing w:val="2"/>
        </w:rPr>
        <w:t xml:space="preserve"> </w:t>
      </w:r>
      <w:r>
        <w:t>to</w:t>
      </w:r>
      <w:r>
        <w:rPr>
          <w:spacing w:val="-1"/>
        </w:rPr>
        <w:t xml:space="preserve"> </w:t>
      </w:r>
      <w:r>
        <w:t>real</w:t>
      </w:r>
      <w:r>
        <w:rPr>
          <w:spacing w:val="-2"/>
        </w:rPr>
        <w:t xml:space="preserve"> </w:t>
      </w:r>
      <w:r>
        <w:t>device.</w:t>
      </w:r>
    </w:p>
    <w:p w14:paraId="788D3AD6" w14:textId="77777777" w:rsidR="003D42A0" w:rsidRDefault="001C01DA">
      <w:pPr>
        <w:widowControl w:val="0"/>
        <w:tabs>
          <w:tab w:val="left" w:pos="819"/>
        </w:tabs>
        <w:autoSpaceDE w:val="0"/>
        <w:autoSpaceDN w:val="0"/>
        <w:spacing w:before="205" w:line="360" w:lineRule="auto"/>
        <w:ind w:left="279"/>
        <w:jc w:val="both"/>
        <w:outlineLvl w:val="4"/>
        <w:rPr>
          <w:b/>
          <w:bCs/>
        </w:rPr>
      </w:pPr>
      <w:r>
        <w:rPr>
          <w:b/>
          <w:bCs/>
        </w:rPr>
        <w:t>2.2.7 SQLite</w:t>
      </w:r>
      <w:r>
        <w:rPr>
          <w:b/>
          <w:bCs/>
          <w:spacing w:val="-4"/>
        </w:rPr>
        <w:t xml:space="preserve"> </w:t>
      </w:r>
      <w:r>
        <w:rPr>
          <w:b/>
          <w:bCs/>
        </w:rPr>
        <w:t>Database:</w:t>
      </w:r>
    </w:p>
    <w:p w14:paraId="5D171F4C" w14:textId="77777777" w:rsidR="003D42A0" w:rsidRDefault="001C01DA">
      <w:pPr>
        <w:widowControl w:val="0"/>
        <w:autoSpaceDE w:val="0"/>
        <w:autoSpaceDN w:val="0"/>
        <w:spacing w:before="132" w:line="360" w:lineRule="auto"/>
        <w:ind w:left="280" w:right="248" w:firstLine="717"/>
        <w:jc w:val="both"/>
      </w:pPr>
      <w:r>
        <w:t>Android</w:t>
      </w:r>
      <w:r>
        <w:rPr>
          <w:spacing w:val="1"/>
        </w:rPr>
        <w:t xml:space="preserve"> </w:t>
      </w:r>
      <w:r>
        <w:t>also</w:t>
      </w:r>
      <w:r>
        <w:rPr>
          <w:spacing w:val="1"/>
        </w:rPr>
        <w:t xml:space="preserve"> </w:t>
      </w:r>
      <w:r>
        <w:t>supports</w:t>
      </w:r>
      <w:r>
        <w:rPr>
          <w:spacing w:val="1"/>
        </w:rPr>
        <w:t xml:space="preserve"> </w:t>
      </w:r>
      <w:r>
        <w:t>inbuilt</w:t>
      </w:r>
      <w:r>
        <w:rPr>
          <w:spacing w:val="1"/>
        </w:rPr>
        <w:t xml:space="preserve"> </w:t>
      </w:r>
      <w:r>
        <w:t>database</w:t>
      </w:r>
      <w:r>
        <w:rPr>
          <w:spacing w:val="1"/>
        </w:rPr>
        <w:t xml:space="preserve"> </w:t>
      </w:r>
      <w:r>
        <w:t>which</w:t>
      </w:r>
      <w:r>
        <w:rPr>
          <w:spacing w:val="1"/>
        </w:rPr>
        <w:t xml:space="preserve"> </w:t>
      </w:r>
      <w:r>
        <w:t>is</w:t>
      </w:r>
      <w:r>
        <w:rPr>
          <w:spacing w:val="1"/>
        </w:rPr>
        <w:t xml:space="preserve"> </w:t>
      </w:r>
      <w:r>
        <w:t>Android</w:t>
      </w:r>
      <w:r>
        <w:rPr>
          <w:spacing w:val="1"/>
        </w:rPr>
        <w:t xml:space="preserve"> </w:t>
      </w:r>
      <w:r>
        <w:t>SQLite</w:t>
      </w:r>
      <w:r>
        <w:rPr>
          <w:spacing w:val="1"/>
        </w:rPr>
        <w:t xml:space="preserve"> </w:t>
      </w:r>
      <w:r>
        <w:t>to</w:t>
      </w:r>
      <w:r>
        <w:rPr>
          <w:spacing w:val="1"/>
        </w:rPr>
        <w:t xml:space="preserve"> </w:t>
      </w:r>
      <w:r>
        <w:t>develop</w:t>
      </w:r>
      <w:r>
        <w:rPr>
          <w:spacing w:val="1"/>
        </w:rPr>
        <w:t xml:space="preserve"> </w:t>
      </w:r>
      <w:r>
        <w:t>any</w:t>
      </w:r>
      <w:r>
        <w:rPr>
          <w:spacing w:val="1"/>
        </w:rPr>
        <w:t xml:space="preserve"> </w:t>
      </w:r>
      <w:r>
        <w:t>small</w:t>
      </w:r>
      <w:r>
        <w:rPr>
          <w:spacing w:val="1"/>
        </w:rPr>
        <w:t xml:space="preserve"> </w:t>
      </w:r>
      <w:r>
        <w:t>applications</w:t>
      </w:r>
      <w:r>
        <w:rPr>
          <w:spacing w:val="1"/>
        </w:rPr>
        <w:t xml:space="preserve"> </w:t>
      </w:r>
      <w:r>
        <w:t>and</w:t>
      </w:r>
      <w:r>
        <w:rPr>
          <w:spacing w:val="1"/>
        </w:rPr>
        <w:t xml:space="preserve"> </w:t>
      </w:r>
      <w:r>
        <w:t>perform</w:t>
      </w:r>
      <w:r>
        <w:rPr>
          <w:spacing w:val="1"/>
        </w:rPr>
        <w:t xml:space="preserve"> </w:t>
      </w:r>
      <w:r>
        <w:t>any CRUD</w:t>
      </w:r>
      <w:r>
        <w:rPr>
          <w:spacing w:val="1"/>
        </w:rPr>
        <w:t xml:space="preserve"> </w:t>
      </w:r>
      <w:r>
        <w:t>(Create,</w:t>
      </w:r>
      <w:r>
        <w:rPr>
          <w:spacing w:val="1"/>
        </w:rPr>
        <w:t xml:space="preserve"> </w:t>
      </w:r>
      <w:r>
        <w:t>Update,</w:t>
      </w:r>
      <w:r>
        <w:rPr>
          <w:spacing w:val="1"/>
        </w:rPr>
        <w:t xml:space="preserve"> </w:t>
      </w:r>
      <w:r>
        <w:t>and</w:t>
      </w:r>
      <w:r>
        <w:rPr>
          <w:spacing w:val="1"/>
        </w:rPr>
        <w:t xml:space="preserve"> </w:t>
      </w:r>
      <w:r>
        <w:t>Delete)</w:t>
      </w:r>
      <w:r>
        <w:rPr>
          <w:spacing w:val="1"/>
        </w:rPr>
        <w:t xml:space="preserve"> </w:t>
      </w:r>
      <w:r>
        <w:t>operations.</w:t>
      </w:r>
      <w:r>
        <w:rPr>
          <w:spacing w:val="1"/>
        </w:rPr>
        <w:t xml:space="preserve"> </w:t>
      </w:r>
      <w:r>
        <w:t>As</w:t>
      </w:r>
      <w:r>
        <w:rPr>
          <w:spacing w:val="1"/>
        </w:rPr>
        <w:t xml:space="preserve"> </w:t>
      </w:r>
      <w:r>
        <w:t>it</w:t>
      </w:r>
      <w:r>
        <w:rPr>
          <w:spacing w:val="1"/>
        </w:rPr>
        <w:t xml:space="preserve"> </w:t>
      </w:r>
      <w:r>
        <w:t>is</w:t>
      </w:r>
      <w:r>
        <w:rPr>
          <w:spacing w:val="60"/>
        </w:rPr>
        <w:t xml:space="preserve"> </w:t>
      </w:r>
      <w:r>
        <w:t>not</w:t>
      </w:r>
      <w:r>
        <w:rPr>
          <w:spacing w:val="1"/>
        </w:rPr>
        <w:t xml:space="preserve"> </w:t>
      </w:r>
      <w:r>
        <w:t>flexible enough to support substantial number of data, for complex applications we are using</w:t>
      </w:r>
      <w:r>
        <w:rPr>
          <w:spacing w:val="1"/>
        </w:rPr>
        <w:t xml:space="preserve"> </w:t>
      </w:r>
      <w:r>
        <w:t>other</w:t>
      </w:r>
      <w:r>
        <w:rPr>
          <w:spacing w:val="-2"/>
        </w:rPr>
        <w:t xml:space="preserve"> </w:t>
      </w:r>
      <w:r>
        <w:t>external</w:t>
      </w:r>
      <w:r>
        <w:rPr>
          <w:spacing w:val="-2"/>
        </w:rPr>
        <w:t xml:space="preserve"> </w:t>
      </w:r>
      <w:r>
        <w:t>databases.</w:t>
      </w:r>
    </w:p>
    <w:p w14:paraId="5B1894AD" w14:textId="77777777" w:rsidR="003D42A0" w:rsidRDefault="001C01DA">
      <w:pPr>
        <w:widowControl w:val="0"/>
        <w:tabs>
          <w:tab w:val="left" w:pos="838"/>
        </w:tabs>
        <w:autoSpaceDE w:val="0"/>
        <w:autoSpaceDN w:val="0"/>
        <w:spacing w:before="204" w:line="360" w:lineRule="auto"/>
        <w:ind w:right="1676"/>
        <w:outlineLvl w:val="2"/>
        <w:rPr>
          <w:b/>
          <w:bCs/>
          <w:sz w:val="34"/>
          <w:szCs w:val="32"/>
        </w:rPr>
      </w:pPr>
      <w:r>
        <w:rPr>
          <w:b/>
          <w:bCs/>
          <w:sz w:val="32"/>
          <w:szCs w:val="32"/>
        </w:rPr>
        <w:t xml:space="preserve">2.3 </w:t>
      </w:r>
      <w:r>
        <w:rPr>
          <w:b/>
          <w:bCs/>
          <w:sz w:val="28"/>
          <w:szCs w:val="28"/>
        </w:rPr>
        <w:t>Programming</w:t>
      </w:r>
      <w:r>
        <w:rPr>
          <w:b/>
          <w:bCs/>
          <w:spacing w:val="-3"/>
          <w:sz w:val="28"/>
          <w:szCs w:val="28"/>
        </w:rPr>
        <w:t xml:space="preserve"> </w:t>
      </w:r>
      <w:r>
        <w:rPr>
          <w:b/>
          <w:bCs/>
          <w:sz w:val="28"/>
          <w:szCs w:val="28"/>
        </w:rPr>
        <w:t>Languages</w:t>
      </w:r>
      <w:r>
        <w:rPr>
          <w:b/>
          <w:bCs/>
          <w:spacing w:val="-5"/>
          <w:sz w:val="28"/>
          <w:szCs w:val="28"/>
        </w:rPr>
        <w:t xml:space="preserve"> </w:t>
      </w:r>
      <w:r>
        <w:rPr>
          <w:b/>
          <w:bCs/>
          <w:sz w:val="28"/>
          <w:szCs w:val="28"/>
        </w:rPr>
        <w:t>used</w:t>
      </w:r>
      <w:r>
        <w:rPr>
          <w:b/>
          <w:bCs/>
          <w:spacing w:val="-3"/>
          <w:sz w:val="28"/>
          <w:szCs w:val="28"/>
        </w:rPr>
        <w:t xml:space="preserve"> </w:t>
      </w:r>
      <w:r>
        <w:rPr>
          <w:b/>
          <w:bCs/>
          <w:sz w:val="28"/>
          <w:szCs w:val="28"/>
        </w:rPr>
        <w:t>in</w:t>
      </w:r>
      <w:r>
        <w:rPr>
          <w:b/>
          <w:bCs/>
          <w:spacing w:val="-5"/>
          <w:sz w:val="28"/>
          <w:szCs w:val="28"/>
        </w:rPr>
        <w:t xml:space="preserve"> </w:t>
      </w:r>
      <w:r>
        <w:rPr>
          <w:b/>
          <w:bCs/>
          <w:sz w:val="28"/>
          <w:szCs w:val="28"/>
        </w:rPr>
        <w:t>Developing Android Applications</w:t>
      </w:r>
    </w:p>
    <w:p w14:paraId="590CAA88" w14:textId="77777777" w:rsidR="003D42A0" w:rsidRDefault="001C01DA">
      <w:pPr>
        <w:widowControl w:val="0"/>
        <w:numPr>
          <w:ilvl w:val="2"/>
          <w:numId w:val="9"/>
        </w:numPr>
        <w:tabs>
          <w:tab w:val="left" w:pos="999"/>
          <w:tab w:val="left" w:pos="1000"/>
        </w:tabs>
        <w:autoSpaceDE w:val="0"/>
        <w:autoSpaceDN w:val="0"/>
        <w:spacing w:before="207" w:line="360" w:lineRule="auto"/>
        <w:rPr>
          <w:szCs w:val="22"/>
        </w:rPr>
      </w:pPr>
      <w:r>
        <w:rPr>
          <w:szCs w:val="22"/>
        </w:rPr>
        <w:t>Java</w:t>
      </w:r>
    </w:p>
    <w:p w14:paraId="55F6FCA5" w14:textId="77777777" w:rsidR="003D42A0" w:rsidRDefault="001C01DA">
      <w:pPr>
        <w:widowControl w:val="0"/>
        <w:numPr>
          <w:ilvl w:val="2"/>
          <w:numId w:val="9"/>
        </w:numPr>
        <w:tabs>
          <w:tab w:val="left" w:pos="999"/>
          <w:tab w:val="left" w:pos="1000"/>
        </w:tabs>
        <w:autoSpaceDE w:val="0"/>
        <w:autoSpaceDN w:val="0"/>
        <w:spacing w:before="138" w:line="360" w:lineRule="auto"/>
        <w:rPr>
          <w:sz w:val="22"/>
          <w:szCs w:val="22"/>
        </w:rPr>
      </w:pPr>
      <w:r>
        <w:rPr>
          <w:szCs w:val="22"/>
        </w:rPr>
        <w:t>XML</w:t>
      </w:r>
    </w:p>
    <w:p w14:paraId="7F472C97" w14:textId="77777777" w:rsidR="003D42A0" w:rsidRDefault="001C01DA">
      <w:pPr>
        <w:widowControl w:val="0"/>
        <w:tabs>
          <w:tab w:val="left" w:pos="999"/>
          <w:tab w:val="left" w:pos="1000"/>
        </w:tabs>
        <w:autoSpaceDE w:val="0"/>
        <w:autoSpaceDN w:val="0"/>
        <w:spacing w:before="138" w:line="360" w:lineRule="auto"/>
        <w:rPr>
          <w:b/>
          <w:bCs/>
          <w:sz w:val="28"/>
          <w:szCs w:val="28"/>
        </w:rPr>
      </w:pPr>
      <w:r>
        <w:rPr>
          <w:b/>
          <w:bCs/>
          <w:sz w:val="28"/>
          <w:szCs w:val="28"/>
        </w:rPr>
        <w:t>2.3.1 Java</w:t>
      </w:r>
    </w:p>
    <w:p w14:paraId="68869736" w14:textId="77777777" w:rsidR="00175ECC" w:rsidRDefault="001C01DA">
      <w:pPr>
        <w:widowControl w:val="0"/>
        <w:autoSpaceDE w:val="0"/>
        <w:autoSpaceDN w:val="0"/>
        <w:spacing w:line="360" w:lineRule="auto"/>
        <w:ind w:firstLine="720"/>
        <w:jc w:val="both"/>
      </w:pPr>
      <w:r>
        <w:t>As the project is developing an Android Application, the default programming language is Java.</w:t>
      </w:r>
      <w:r>
        <w:rPr>
          <w:spacing w:val="1"/>
        </w:rPr>
        <w:t xml:space="preserve"> </w:t>
      </w:r>
      <w:r>
        <w:t>All Android applications are built using Java in Android Studio or Eclipse or both. Java is a</w:t>
      </w:r>
      <w:r>
        <w:rPr>
          <w:spacing w:val="1"/>
        </w:rPr>
        <w:t xml:space="preserve"> </w:t>
      </w:r>
      <w:r>
        <w:t>popular and widely used language throughout the world. As mentioned in, Java is one of the</w:t>
      </w:r>
      <w:r>
        <w:rPr>
          <w:spacing w:val="1"/>
        </w:rPr>
        <w:t xml:space="preserve"> </w:t>
      </w:r>
      <w:r>
        <w:t>powerful programming languages like C, C++. developed by Sun Microsystems which has many</w:t>
      </w:r>
      <w:r>
        <w:rPr>
          <w:spacing w:val="-57"/>
        </w:rPr>
        <w:t xml:space="preserve"> </w:t>
      </w:r>
      <w:r>
        <w:t>powerful features as described below. After the development of C, C++, Java has come into</w:t>
      </w:r>
      <w:r>
        <w:rPr>
          <w:spacing w:val="1"/>
        </w:rPr>
        <w:t xml:space="preserve"> </w:t>
      </w:r>
      <w:r>
        <w:t>evolution by addressing their drawbacks .</w:t>
      </w:r>
      <w:r>
        <w:rPr>
          <w:spacing w:val="1"/>
        </w:rPr>
        <w:t xml:space="preserve"> </w:t>
      </w:r>
      <w:r>
        <w:t>It is</w:t>
      </w:r>
      <w:r>
        <w:rPr>
          <w:spacing w:val="60"/>
        </w:rPr>
        <w:t xml:space="preserve"> </w:t>
      </w:r>
      <w:r>
        <w:t>one of the open source projects that could be</w:t>
      </w:r>
      <w:r>
        <w:rPr>
          <w:spacing w:val="1"/>
        </w:rPr>
        <w:t xml:space="preserve"> </w:t>
      </w:r>
      <w:r>
        <w:t>easily installed in our machine. The language is also easy to learn, understand and implement.</w:t>
      </w:r>
      <w:r>
        <w:rPr>
          <w:spacing w:val="1"/>
        </w:rPr>
        <w:t xml:space="preserve"> </w:t>
      </w:r>
      <w:r>
        <w:t>Java is used in various kinds of applications like Web, Desktop, Mobile, and Big Data. Many</w:t>
      </w:r>
      <w:r>
        <w:rPr>
          <w:spacing w:val="1"/>
        </w:rPr>
        <w:t xml:space="preserve"> </w:t>
      </w:r>
      <w:r>
        <w:t>powerful</w:t>
      </w:r>
      <w:r>
        <w:rPr>
          <w:spacing w:val="1"/>
        </w:rPr>
        <w:t xml:space="preserve"> </w:t>
      </w:r>
      <w:r>
        <w:t>features</w:t>
      </w:r>
      <w:r>
        <w:rPr>
          <w:spacing w:val="1"/>
        </w:rPr>
        <w:t xml:space="preserve"> </w:t>
      </w:r>
      <w:r>
        <w:t>are</w:t>
      </w:r>
      <w:r>
        <w:rPr>
          <w:spacing w:val="1"/>
        </w:rPr>
        <w:t xml:space="preserve"> </w:t>
      </w:r>
      <w:r>
        <w:t>supported</w:t>
      </w:r>
      <w:r>
        <w:rPr>
          <w:spacing w:val="1"/>
        </w:rPr>
        <w:t xml:space="preserve"> </w:t>
      </w:r>
      <w:r>
        <w:t>by</w:t>
      </w:r>
      <w:r>
        <w:rPr>
          <w:spacing w:val="1"/>
        </w:rPr>
        <w:t xml:space="preserve"> </w:t>
      </w:r>
      <w:r>
        <w:t>Java</w:t>
      </w:r>
      <w:r>
        <w:rPr>
          <w:spacing w:val="1"/>
        </w:rPr>
        <w:t xml:space="preserve"> </w:t>
      </w:r>
      <w:r>
        <w:t>including</w:t>
      </w:r>
      <w:r>
        <w:rPr>
          <w:spacing w:val="1"/>
        </w:rPr>
        <w:t xml:space="preserve"> </w:t>
      </w:r>
      <w:r>
        <w:t>various</w:t>
      </w:r>
      <w:r>
        <w:rPr>
          <w:spacing w:val="1"/>
        </w:rPr>
        <w:t xml:space="preserve"> </w:t>
      </w:r>
      <w:r>
        <w:t>libraries,</w:t>
      </w:r>
      <w:r>
        <w:rPr>
          <w:spacing w:val="1"/>
        </w:rPr>
        <w:t xml:space="preserve"> </w:t>
      </w:r>
      <w:r>
        <w:t>application</w:t>
      </w:r>
      <w:r>
        <w:rPr>
          <w:spacing w:val="60"/>
        </w:rPr>
        <w:t xml:space="preserve"> </w:t>
      </w:r>
      <w:r>
        <w:t>services,</w:t>
      </w:r>
      <w:r>
        <w:rPr>
          <w:spacing w:val="1"/>
        </w:rPr>
        <w:t xml:space="preserve"> </w:t>
      </w:r>
      <w:r>
        <w:t>graphics</w:t>
      </w:r>
      <w:r>
        <w:rPr>
          <w:spacing w:val="1"/>
        </w:rPr>
        <w:t xml:space="preserve"> </w:t>
      </w:r>
      <w:r>
        <w:t>library for</w:t>
      </w:r>
      <w:r>
        <w:rPr>
          <w:spacing w:val="1"/>
        </w:rPr>
        <w:t xml:space="preserve"> </w:t>
      </w:r>
      <w:r>
        <w:t>2D/3D</w:t>
      </w:r>
      <w:r>
        <w:rPr>
          <w:spacing w:val="1"/>
        </w:rPr>
        <w:t xml:space="preserve"> </w:t>
      </w:r>
      <w:r>
        <w:t>applications.</w:t>
      </w:r>
      <w:r>
        <w:rPr>
          <w:spacing w:val="1"/>
        </w:rPr>
        <w:t xml:space="preserve"> </w:t>
      </w:r>
      <w:r>
        <w:t>The</w:t>
      </w:r>
      <w:r>
        <w:rPr>
          <w:spacing w:val="1"/>
        </w:rPr>
        <w:t xml:space="preserve"> </w:t>
      </w:r>
      <w:r>
        <w:t>language</w:t>
      </w:r>
      <w:r>
        <w:rPr>
          <w:spacing w:val="1"/>
        </w:rPr>
        <w:t xml:space="preserve"> </w:t>
      </w:r>
      <w:r>
        <w:t>is</w:t>
      </w:r>
      <w:r>
        <w:rPr>
          <w:spacing w:val="1"/>
        </w:rPr>
        <w:t xml:space="preserve"> </w:t>
      </w:r>
      <w:r>
        <w:t>flexible</w:t>
      </w:r>
      <w:r>
        <w:rPr>
          <w:spacing w:val="1"/>
        </w:rPr>
        <w:t xml:space="preserve"> </w:t>
      </w:r>
      <w:r>
        <w:t>enough</w:t>
      </w:r>
      <w:r>
        <w:rPr>
          <w:spacing w:val="1"/>
        </w:rPr>
        <w:t xml:space="preserve"> </w:t>
      </w:r>
      <w:r>
        <w:t>to</w:t>
      </w:r>
      <w:r>
        <w:rPr>
          <w:spacing w:val="1"/>
        </w:rPr>
        <w:t xml:space="preserve"> </w:t>
      </w:r>
      <w:r>
        <w:t>maintain</w:t>
      </w:r>
      <w:r>
        <w:rPr>
          <w:spacing w:val="1"/>
        </w:rPr>
        <w:t xml:space="preserve"> </w:t>
      </w:r>
      <w:r>
        <w:t>code</w:t>
      </w:r>
      <w:r>
        <w:rPr>
          <w:spacing w:val="-57"/>
        </w:rPr>
        <w:t xml:space="preserve"> </w:t>
      </w:r>
      <w:r>
        <w:t>complexity, test, implementation, integration and support. Apart from these, there are other key</w:t>
      </w:r>
      <w:r>
        <w:rPr>
          <w:spacing w:val="1"/>
        </w:rPr>
        <w:t xml:space="preserve"> </w:t>
      </w:r>
      <w:r>
        <w:t>features which make Java more special. It is object oriented programming language, one of the</w:t>
      </w:r>
      <w:r>
        <w:rPr>
          <w:spacing w:val="1"/>
        </w:rPr>
        <w:t xml:space="preserve"> </w:t>
      </w:r>
      <w:r>
        <w:t>important</w:t>
      </w:r>
      <w:r>
        <w:rPr>
          <w:spacing w:val="1"/>
        </w:rPr>
        <w:t xml:space="preserve"> </w:t>
      </w:r>
      <w:r>
        <w:t>hierarchies in</w:t>
      </w:r>
      <w:r>
        <w:rPr>
          <w:spacing w:val="1"/>
        </w:rPr>
        <w:t xml:space="preserve"> </w:t>
      </w:r>
      <w:r>
        <w:t>the</w:t>
      </w:r>
      <w:r>
        <w:rPr>
          <w:spacing w:val="1"/>
        </w:rPr>
        <w:t xml:space="preserve"> </w:t>
      </w:r>
      <w:r>
        <w:t>programming languages</w:t>
      </w:r>
      <w:r>
        <w:rPr>
          <w:spacing w:val="1"/>
        </w:rPr>
        <w:t xml:space="preserve"> </w:t>
      </w:r>
      <w:r>
        <w:t>which is</w:t>
      </w:r>
      <w:r>
        <w:rPr>
          <w:spacing w:val="1"/>
        </w:rPr>
        <w:t xml:space="preserve"> </w:t>
      </w:r>
      <w:r>
        <w:t>used</w:t>
      </w:r>
      <w:r>
        <w:rPr>
          <w:spacing w:val="1"/>
        </w:rPr>
        <w:t xml:space="preserve"> </w:t>
      </w:r>
      <w:r>
        <w:t>to</w:t>
      </w:r>
      <w:r>
        <w:rPr>
          <w:spacing w:val="1"/>
        </w:rPr>
        <w:t xml:space="preserve"> </w:t>
      </w:r>
      <w:r>
        <w:t>implement</w:t>
      </w:r>
      <w:r>
        <w:rPr>
          <w:spacing w:val="1"/>
        </w:rPr>
        <w:t xml:space="preserve"> </w:t>
      </w:r>
      <w:r>
        <w:t>real</w:t>
      </w:r>
      <w:r>
        <w:rPr>
          <w:spacing w:val="1"/>
        </w:rPr>
        <w:t xml:space="preserve"> </w:t>
      </w:r>
      <w:r>
        <w:t>time</w:t>
      </w:r>
      <w:r>
        <w:rPr>
          <w:spacing w:val="1"/>
        </w:rPr>
        <w:t xml:space="preserve"> </w:t>
      </w:r>
      <w:r>
        <w:t>applications, provides for code</w:t>
      </w:r>
      <w:r>
        <w:rPr>
          <w:spacing w:val="1"/>
        </w:rPr>
        <w:t xml:space="preserve"> </w:t>
      </w:r>
      <w:r>
        <w:t>reusability, it</w:t>
      </w:r>
      <w:r>
        <w:rPr>
          <w:spacing w:val="60"/>
        </w:rPr>
        <w:t xml:space="preserve"> </w:t>
      </w:r>
      <w:r>
        <w:t>has a platform independence feature including</w:t>
      </w:r>
      <w:r>
        <w:rPr>
          <w:spacing w:val="1"/>
        </w:rPr>
        <w:t xml:space="preserve"> </w:t>
      </w:r>
      <w:r>
        <w:t>any virtual machines(Write Once Read Everywhere), as in no need to write the code for different</w:t>
      </w:r>
      <w:r>
        <w:rPr>
          <w:spacing w:val="-57"/>
        </w:rPr>
        <w:t xml:space="preserve">  </w:t>
      </w:r>
      <w:r>
        <w:t xml:space="preserve">OS as the Java  actual code is compiled irrespective of any machine, </w:t>
      </w:r>
      <w:r>
        <w:lastRenderedPageBreak/>
        <w:t xml:space="preserve">OS. </w:t>
      </w:r>
    </w:p>
    <w:p w14:paraId="0E63E449" w14:textId="77777777" w:rsidR="00175ECC" w:rsidRDefault="00175ECC">
      <w:pPr>
        <w:widowControl w:val="0"/>
        <w:autoSpaceDE w:val="0"/>
        <w:autoSpaceDN w:val="0"/>
        <w:spacing w:line="360" w:lineRule="auto"/>
        <w:ind w:firstLine="720"/>
        <w:jc w:val="both"/>
      </w:pPr>
    </w:p>
    <w:p w14:paraId="29398D0D" w14:textId="77777777" w:rsidR="00175ECC" w:rsidRDefault="00175ECC">
      <w:pPr>
        <w:widowControl w:val="0"/>
        <w:autoSpaceDE w:val="0"/>
        <w:autoSpaceDN w:val="0"/>
        <w:spacing w:line="360" w:lineRule="auto"/>
        <w:ind w:firstLine="720"/>
        <w:jc w:val="both"/>
      </w:pPr>
    </w:p>
    <w:p w14:paraId="1FE4FEF8" w14:textId="77777777" w:rsidR="003D42A0" w:rsidRDefault="001C01DA" w:rsidP="00073216">
      <w:pPr>
        <w:widowControl w:val="0"/>
        <w:autoSpaceDE w:val="0"/>
        <w:autoSpaceDN w:val="0"/>
        <w:spacing w:line="360" w:lineRule="auto"/>
        <w:ind w:firstLine="720"/>
        <w:jc w:val="both"/>
      </w:pPr>
      <w:r>
        <w:t>You create classes,</w:t>
      </w:r>
      <w:r>
        <w:rPr>
          <w:spacing w:val="1"/>
        </w:rPr>
        <w:t xml:space="preserve"> </w:t>
      </w:r>
      <w:r>
        <w:t>define methods, instantiate objects, and call methods on those objects. But because you’re</w:t>
      </w:r>
      <w:r>
        <w:rPr>
          <w:spacing w:val="1"/>
        </w:rPr>
        <w:t xml:space="preserve"> </w:t>
      </w:r>
      <w:r>
        <w:t>working within</w:t>
      </w:r>
      <w:r>
        <w:rPr>
          <w:spacing w:val="-1"/>
        </w:rPr>
        <w:t xml:space="preserve"> </w:t>
      </w:r>
      <w:r>
        <w:t>a</w:t>
      </w:r>
      <w:r>
        <w:rPr>
          <w:spacing w:val="-2"/>
        </w:rPr>
        <w:t xml:space="preserve"> </w:t>
      </w:r>
      <w:r>
        <w:t>framework,</w:t>
      </w:r>
      <w:r>
        <w:rPr>
          <w:spacing w:val="1"/>
        </w:rPr>
        <w:t xml:space="preserve"> </w:t>
      </w:r>
      <w:r>
        <w:t>there</w:t>
      </w:r>
      <w:r>
        <w:rPr>
          <w:spacing w:val="1"/>
        </w:rPr>
        <w:t xml:space="preserve"> </w:t>
      </w:r>
      <w:r>
        <w:t>is</w:t>
      </w:r>
      <w:r>
        <w:rPr>
          <w:spacing w:val="-2"/>
        </w:rPr>
        <w:t xml:space="preserve"> </w:t>
      </w:r>
      <w:r>
        <w:t>a</w:t>
      </w:r>
      <w:r>
        <w:rPr>
          <w:spacing w:val="1"/>
        </w:rPr>
        <w:t xml:space="preserve"> </w:t>
      </w:r>
      <w:r>
        <w:t>set of</w:t>
      </w:r>
      <w:r>
        <w:rPr>
          <w:spacing w:val="-3"/>
        </w:rPr>
        <w:t xml:space="preserve"> </w:t>
      </w:r>
      <w:r>
        <w:t>code</w:t>
      </w:r>
      <w:r>
        <w:rPr>
          <w:spacing w:val="-3"/>
        </w:rPr>
        <w:t xml:space="preserve"> </w:t>
      </w:r>
      <w:r>
        <w:t>that already</w:t>
      </w:r>
      <w:r>
        <w:rPr>
          <w:spacing w:val="-5"/>
        </w:rPr>
        <w:t xml:space="preserve"> </w:t>
      </w:r>
      <w:r>
        <w:t>exists to call</w:t>
      </w:r>
      <w:r>
        <w:rPr>
          <w:spacing w:val="-2"/>
        </w:rPr>
        <w:t xml:space="preserve"> </w:t>
      </w:r>
      <w:r>
        <w:t>specific</w:t>
      </w:r>
      <w:r>
        <w:rPr>
          <w:spacing w:val="-1"/>
        </w:rPr>
        <w:t xml:space="preserve"> </w:t>
      </w:r>
      <w:r>
        <w:t>methods.</w:t>
      </w:r>
      <w:r>
        <w:rPr>
          <w:spacing w:val="-12"/>
        </w:rPr>
        <w:t xml:space="preserve"> </w:t>
      </w:r>
      <w:r>
        <w:t>As</w:t>
      </w:r>
      <w:r>
        <w:rPr>
          <w:spacing w:val="-52"/>
        </w:rPr>
        <w:t xml:space="preserve"> </w:t>
      </w:r>
      <w:r>
        <w:t>a developer, your task will be to fill in what these methods do in order to run your specific</w:t>
      </w:r>
      <w:r>
        <w:rPr>
          <w:spacing w:val="1"/>
        </w:rPr>
        <w:t xml:space="preserve"> </w:t>
      </w:r>
      <w:r>
        <w:t>application.</w:t>
      </w:r>
    </w:p>
    <w:p w14:paraId="2F16425E" w14:textId="77777777" w:rsidR="003D42A0" w:rsidRDefault="001C01DA" w:rsidP="00073216">
      <w:pPr>
        <w:widowControl w:val="0"/>
        <w:autoSpaceDE w:val="0"/>
        <w:autoSpaceDN w:val="0"/>
        <w:spacing w:line="360" w:lineRule="auto"/>
        <w:jc w:val="both"/>
      </w:pPr>
      <w:r>
        <w:t>Java</w:t>
      </w:r>
      <w:r>
        <w:rPr>
          <w:spacing w:val="-2"/>
        </w:rPr>
        <w:t xml:space="preserve"> </w:t>
      </w:r>
      <w:r>
        <w:t>is</w:t>
      </w:r>
      <w:r>
        <w:rPr>
          <w:spacing w:val="-2"/>
        </w:rPr>
        <w:t xml:space="preserve"> </w:t>
      </w:r>
      <w:r>
        <w:t>a</w:t>
      </w:r>
      <w:r>
        <w:rPr>
          <w:spacing w:val="-2"/>
        </w:rPr>
        <w:t xml:space="preserve"> </w:t>
      </w:r>
      <w:r>
        <w:t>popular</w:t>
      </w:r>
      <w:r>
        <w:rPr>
          <w:spacing w:val="-1"/>
        </w:rPr>
        <w:t xml:space="preserve"> </w:t>
      </w:r>
      <w:r>
        <w:t>programming</w:t>
      </w:r>
      <w:r>
        <w:rPr>
          <w:spacing w:val="-4"/>
        </w:rPr>
        <w:t xml:space="preserve"> </w:t>
      </w:r>
      <w:r>
        <w:t>language,</w:t>
      </w:r>
      <w:r>
        <w:rPr>
          <w:spacing w:val="-2"/>
        </w:rPr>
        <w:t xml:space="preserve"> </w:t>
      </w:r>
      <w:r>
        <w:t>created</w:t>
      </w:r>
      <w:r>
        <w:rPr>
          <w:spacing w:val="-1"/>
        </w:rPr>
        <w:t xml:space="preserve"> </w:t>
      </w:r>
      <w:r>
        <w:t>in</w:t>
      </w:r>
      <w:r>
        <w:rPr>
          <w:spacing w:val="-2"/>
        </w:rPr>
        <w:t xml:space="preserve"> </w:t>
      </w:r>
      <w:r>
        <w:t>1995.</w:t>
      </w:r>
    </w:p>
    <w:p w14:paraId="03FCD490" w14:textId="77777777" w:rsidR="003D42A0" w:rsidRDefault="001C01DA" w:rsidP="00073216">
      <w:pPr>
        <w:widowControl w:val="0"/>
        <w:autoSpaceDE w:val="0"/>
        <w:autoSpaceDN w:val="0"/>
        <w:spacing w:before="1" w:line="480" w:lineRule="auto"/>
        <w:ind w:right="2037"/>
        <w:jc w:val="both"/>
      </w:pPr>
      <w:r>
        <w:t xml:space="preserve">It is owned by Oracle, and more than </w:t>
      </w:r>
      <w:r>
        <w:rPr>
          <w:b/>
        </w:rPr>
        <w:t xml:space="preserve">3 billion </w:t>
      </w:r>
      <w:r>
        <w:t>devices run Java.</w:t>
      </w:r>
      <w:r>
        <w:rPr>
          <w:spacing w:val="-78"/>
        </w:rPr>
        <w:t xml:space="preserve"> </w:t>
      </w:r>
      <w:r>
        <w:t>It</w:t>
      </w:r>
      <w:r>
        <w:rPr>
          <w:spacing w:val="-3"/>
        </w:rPr>
        <w:t xml:space="preserve"> </w:t>
      </w:r>
      <w:r>
        <w:t>is</w:t>
      </w:r>
      <w:r>
        <w:rPr>
          <w:spacing w:val="-3"/>
        </w:rPr>
        <w:t xml:space="preserve"> </w:t>
      </w:r>
      <w:r>
        <w:t>used</w:t>
      </w:r>
      <w:r>
        <w:rPr>
          <w:spacing w:val="1"/>
        </w:rPr>
        <w:t xml:space="preserve"> </w:t>
      </w:r>
      <w:r>
        <w:t>for:</w:t>
      </w:r>
    </w:p>
    <w:p w14:paraId="15734592" w14:textId="77777777" w:rsidR="003D42A0" w:rsidRDefault="001C01DA" w:rsidP="00073216">
      <w:pPr>
        <w:widowControl w:val="0"/>
        <w:numPr>
          <w:ilvl w:val="2"/>
          <w:numId w:val="10"/>
        </w:numPr>
        <w:tabs>
          <w:tab w:val="left" w:pos="999"/>
          <w:tab w:val="left" w:pos="1000"/>
        </w:tabs>
        <w:autoSpaceDE w:val="0"/>
        <w:autoSpaceDN w:val="0"/>
        <w:spacing w:before="1" w:line="360" w:lineRule="auto"/>
        <w:ind w:left="1000"/>
        <w:jc w:val="both"/>
      </w:pPr>
      <w:r>
        <w:t>Mobile</w:t>
      </w:r>
      <w:r>
        <w:rPr>
          <w:spacing w:val="-4"/>
        </w:rPr>
        <w:t xml:space="preserve"> </w:t>
      </w:r>
      <w:r>
        <w:t>applications</w:t>
      </w:r>
      <w:r>
        <w:rPr>
          <w:spacing w:val="-5"/>
        </w:rPr>
        <w:t xml:space="preserve"> </w:t>
      </w:r>
      <w:r>
        <w:t>(specially</w:t>
      </w:r>
      <w:r>
        <w:rPr>
          <w:spacing w:val="-2"/>
        </w:rPr>
        <w:t xml:space="preserve"> </w:t>
      </w:r>
      <w:r>
        <w:t>Android</w:t>
      </w:r>
      <w:r>
        <w:rPr>
          <w:spacing w:val="-3"/>
        </w:rPr>
        <w:t xml:space="preserve"> </w:t>
      </w:r>
      <w:r>
        <w:t>apps)</w:t>
      </w:r>
    </w:p>
    <w:p w14:paraId="0240C0CB" w14:textId="77777777" w:rsidR="003D42A0" w:rsidRDefault="001C01DA" w:rsidP="00073216">
      <w:pPr>
        <w:widowControl w:val="0"/>
        <w:numPr>
          <w:ilvl w:val="2"/>
          <w:numId w:val="10"/>
        </w:numPr>
        <w:tabs>
          <w:tab w:val="left" w:pos="999"/>
          <w:tab w:val="left" w:pos="1000"/>
        </w:tabs>
        <w:autoSpaceDE w:val="0"/>
        <w:autoSpaceDN w:val="0"/>
        <w:spacing w:line="360" w:lineRule="auto"/>
        <w:ind w:left="1000"/>
        <w:jc w:val="both"/>
      </w:pPr>
      <w:r>
        <w:t>Desktop</w:t>
      </w:r>
      <w:r>
        <w:rPr>
          <w:spacing w:val="-3"/>
        </w:rPr>
        <w:t xml:space="preserve"> </w:t>
      </w:r>
      <w:r>
        <w:t>applications</w:t>
      </w:r>
    </w:p>
    <w:p w14:paraId="0930DB8E" w14:textId="77777777" w:rsidR="003D42A0" w:rsidRDefault="001C01DA" w:rsidP="00073216">
      <w:pPr>
        <w:widowControl w:val="0"/>
        <w:numPr>
          <w:ilvl w:val="2"/>
          <w:numId w:val="10"/>
        </w:numPr>
        <w:tabs>
          <w:tab w:val="left" w:pos="999"/>
          <w:tab w:val="left" w:pos="1000"/>
        </w:tabs>
        <w:autoSpaceDE w:val="0"/>
        <w:autoSpaceDN w:val="0"/>
        <w:spacing w:line="360" w:lineRule="auto"/>
        <w:ind w:left="1000"/>
        <w:jc w:val="both"/>
      </w:pPr>
      <w:r>
        <w:t>Web</w:t>
      </w:r>
      <w:r>
        <w:rPr>
          <w:spacing w:val="-1"/>
        </w:rPr>
        <w:t xml:space="preserve"> </w:t>
      </w:r>
      <w:r>
        <w:t>applications</w:t>
      </w:r>
    </w:p>
    <w:p w14:paraId="326385B8" w14:textId="77777777" w:rsidR="003D42A0" w:rsidRDefault="001C01DA" w:rsidP="00073216">
      <w:pPr>
        <w:widowControl w:val="0"/>
        <w:numPr>
          <w:ilvl w:val="2"/>
          <w:numId w:val="10"/>
        </w:numPr>
        <w:tabs>
          <w:tab w:val="left" w:pos="999"/>
          <w:tab w:val="left" w:pos="1000"/>
        </w:tabs>
        <w:autoSpaceDE w:val="0"/>
        <w:autoSpaceDN w:val="0"/>
        <w:spacing w:line="360" w:lineRule="auto"/>
        <w:ind w:left="1000"/>
        <w:jc w:val="both"/>
      </w:pPr>
      <w:r>
        <w:t>Web</w:t>
      </w:r>
      <w:r>
        <w:rPr>
          <w:spacing w:val="-3"/>
        </w:rPr>
        <w:t xml:space="preserve"> </w:t>
      </w:r>
      <w:r>
        <w:t>servers</w:t>
      </w:r>
      <w:r>
        <w:rPr>
          <w:spacing w:val="-5"/>
        </w:rPr>
        <w:t xml:space="preserve"> </w:t>
      </w:r>
      <w:r>
        <w:t>and application</w:t>
      </w:r>
      <w:r>
        <w:rPr>
          <w:spacing w:val="-1"/>
        </w:rPr>
        <w:t xml:space="preserve"> </w:t>
      </w:r>
      <w:r>
        <w:t>servers</w:t>
      </w:r>
    </w:p>
    <w:p w14:paraId="2F0DB7FB" w14:textId="77777777" w:rsidR="003D42A0" w:rsidRDefault="001C01DA" w:rsidP="00073216">
      <w:pPr>
        <w:widowControl w:val="0"/>
        <w:numPr>
          <w:ilvl w:val="2"/>
          <w:numId w:val="10"/>
        </w:numPr>
        <w:tabs>
          <w:tab w:val="left" w:pos="999"/>
          <w:tab w:val="left" w:pos="1000"/>
        </w:tabs>
        <w:autoSpaceDE w:val="0"/>
        <w:autoSpaceDN w:val="0"/>
        <w:spacing w:line="360" w:lineRule="auto"/>
        <w:ind w:left="1000"/>
      </w:pPr>
      <w:r>
        <w:t>Games</w:t>
      </w:r>
    </w:p>
    <w:p w14:paraId="3C57E21A" w14:textId="77777777" w:rsidR="00175ECC" w:rsidRDefault="00175ECC" w:rsidP="00175ECC">
      <w:pPr>
        <w:widowControl w:val="0"/>
        <w:tabs>
          <w:tab w:val="left" w:pos="999"/>
          <w:tab w:val="left" w:pos="1000"/>
        </w:tabs>
        <w:autoSpaceDE w:val="0"/>
        <w:autoSpaceDN w:val="0"/>
        <w:spacing w:before="141" w:line="360" w:lineRule="auto"/>
        <w:ind w:left="1000"/>
      </w:pPr>
    </w:p>
    <w:p w14:paraId="1289CD56" w14:textId="77777777" w:rsidR="003D42A0" w:rsidRDefault="001C01DA">
      <w:pPr>
        <w:widowControl w:val="0"/>
        <w:shd w:val="clear" w:color="auto" w:fill="FFFFFF"/>
        <w:autoSpaceDE w:val="0"/>
        <w:autoSpaceDN w:val="0"/>
        <w:spacing w:after="150"/>
        <w:jc w:val="both"/>
        <w:rPr>
          <w:rFonts w:eastAsia="Times New Roman Regular"/>
          <w:color w:val="000000"/>
          <w:shd w:val="clear" w:color="auto" w:fill="FFFFFF"/>
        </w:rPr>
      </w:pPr>
      <w:r>
        <w:rPr>
          <w:rFonts w:eastAsia="Times New Roman Regular"/>
          <w:b/>
          <w:color w:val="000000"/>
          <w:sz w:val="28"/>
          <w:szCs w:val="28"/>
          <w:shd w:val="clear" w:color="auto" w:fill="FFFFFF"/>
        </w:rPr>
        <w:t>1.5 XML</w:t>
      </w:r>
    </w:p>
    <w:p w14:paraId="4B971BC8" w14:textId="77777777" w:rsidR="003D42A0" w:rsidRDefault="001C01DA">
      <w:pPr>
        <w:widowControl w:val="0"/>
        <w:shd w:val="clear" w:color="auto" w:fill="FFFFFF"/>
        <w:autoSpaceDE w:val="0"/>
        <w:autoSpaceDN w:val="0"/>
        <w:spacing w:after="150" w:line="360" w:lineRule="auto"/>
        <w:ind w:firstLine="720"/>
        <w:jc w:val="both"/>
        <w:rPr>
          <w:rFonts w:eastAsia="Times New Roman Regular"/>
          <w:b/>
          <w:color w:val="000000"/>
          <w:shd w:val="clear" w:color="auto" w:fill="FFFFFF"/>
        </w:rPr>
      </w:pPr>
      <w:r>
        <w:rPr>
          <w:rFonts w:eastAsia="Times New Roman Regular"/>
          <w:color w:val="000000"/>
          <w:shd w:val="clear" w:color="auto" w:fill="FFFFFF"/>
        </w:rPr>
        <w:t xml:space="preserve">XML (Extensible Markup Language) is a markup language similar to </w:t>
      </w:r>
      <w:hyperlink r:id="rId21" w:history="1">
        <w:r>
          <w:rPr>
            <w:rFonts w:eastAsia="Times New Roman Regular"/>
            <w:color w:val="000000"/>
            <w:shd w:val="clear" w:color="auto" w:fill="FFFFFF"/>
          </w:rPr>
          <w:t>HTML</w:t>
        </w:r>
      </w:hyperlink>
      <w:r>
        <w:rPr>
          <w:rFonts w:eastAsia="Times New Roman Regular"/>
          <w:color w:val="000000"/>
          <w:shd w:val="clear" w:color="auto" w:fill="FFFFFF"/>
        </w:rPr>
        <w:t>, but without predefined tags to use. Instead, you define your own tags designed specifically for your needs. This is a powerful way to store data in a format that can be stored, searched, and shared. Most importantly, since the fundamental format of XML is standardized, if you share or transmit XML across systems or platforms, either locally or over the internet, the recipient can still parse the data due to the standardized XML syntax.The design goals of XML focus on simplicity, generality, and usability across the Internet. It is a textual data format with strong support via Unicode for different human languages. Although the design of XML focuses on documents, the language is widely used for the representation of arbitrary data structures such as those used in web services.</w:t>
      </w:r>
    </w:p>
    <w:p w14:paraId="7F11A2B1" w14:textId="77777777" w:rsidR="003D42A0" w:rsidRDefault="001C01DA">
      <w:pPr>
        <w:widowControl w:val="0"/>
        <w:shd w:val="clear" w:color="auto" w:fill="FFFFFF"/>
        <w:autoSpaceDE w:val="0"/>
        <w:autoSpaceDN w:val="0"/>
        <w:spacing w:after="150" w:line="360" w:lineRule="auto"/>
        <w:jc w:val="both"/>
        <w:rPr>
          <w:rFonts w:eastAsia="Times New Roman Regular"/>
          <w:b/>
          <w:color w:val="000000"/>
          <w:shd w:val="clear" w:color="auto" w:fill="FFFFFF"/>
        </w:rPr>
      </w:pPr>
      <w:r>
        <w:rPr>
          <w:rFonts w:eastAsia="Times New Roman Regular"/>
          <w:b/>
          <w:color w:val="000000"/>
          <w:shd w:val="clear" w:color="auto" w:fill="FFFFFF"/>
        </w:rPr>
        <w:t>XML Properties</w:t>
      </w:r>
      <w:bookmarkStart w:id="0" w:name="_Toc3e3cq0o703cn"/>
      <w:bookmarkEnd w:id="0"/>
    </w:p>
    <w:p w14:paraId="629B54BD" w14:textId="77777777" w:rsidR="003D42A0" w:rsidRDefault="001C01DA">
      <w:pPr>
        <w:widowControl w:val="0"/>
        <w:numPr>
          <w:ilvl w:val="0"/>
          <w:numId w:val="11"/>
        </w:numPr>
        <w:tabs>
          <w:tab w:val="left" w:pos="999"/>
          <w:tab w:val="left" w:pos="1000"/>
        </w:tabs>
        <w:autoSpaceDE w:val="0"/>
        <w:autoSpaceDN w:val="0"/>
        <w:spacing w:before="138" w:line="360" w:lineRule="auto"/>
        <w:jc w:val="both"/>
      </w:pPr>
      <w:r>
        <w:rPr>
          <w:rFonts w:eastAsia="Times New Roman Regular"/>
          <w:color w:val="000000"/>
          <w:shd w:val="clear" w:color="auto" w:fill="FFFFFF"/>
        </w:rPr>
        <w:t>XML is a markup language that focuses on data rather than how the data looks.</w:t>
      </w:r>
      <w:r>
        <w:br/>
      </w:r>
      <w:r>
        <w:rPr>
          <w:rFonts w:eastAsia="Times New Roman Regular"/>
          <w:color w:val="000000"/>
          <w:shd w:val="clear" w:color="auto" w:fill="FFFFFF"/>
        </w:rPr>
        <w:t>2. XML is designed to send, store, receive and display data. In simple words you can say that XML is    used for storing and transporting data.</w:t>
      </w:r>
      <w:r>
        <w:br/>
      </w:r>
      <w:r>
        <w:rPr>
          <w:rFonts w:eastAsia="Times New Roman Regular"/>
          <w:color w:val="000000"/>
          <w:shd w:val="clear" w:color="auto" w:fill="FFFFFF"/>
        </w:rPr>
        <w:t xml:space="preserve">3. XML became a W3C (W3C stands for World Wide Web Consortium, the main international standards </w:t>
      </w:r>
    </w:p>
    <w:p w14:paraId="7C0EBAFC" w14:textId="77777777" w:rsidR="003D42A0" w:rsidRDefault="003D42A0">
      <w:pPr>
        <w:widowControl w:val="0"/>
        <w:autoSpaceDE w:val="0"/>
        <w:autoSpaceDN w:val="0"/>
        <w:spacing w:line="360" w:lineRule="auto"/>
        <w:jc w:val="both"/>
        <w:rPr>
          <w:sz w:val="22"/>
          <w:szCs w:val="22"/>
        </w:rPr>
      </w:pPr>
    </w:p>
    <w:p w14:paraId="5C285E11" w14:textId="77777777" w:rsidR="003D42A0" w:rsidRDefault="003D42A0">
      <w:pPr>
        <w:widowControl w:val="0"/>
        <w:tabs>
          <w:tab w:val="left" w:pos="2025"/>
        </w:tabs>
        <w:autoSpaceDE w:val="0"/>
        <w:autoSpaceDN w:val="0"/>
        <w:spacing w:line="360" w:lineRule="auto"/>
        <w:ind w:right="-360"/>
        <w:rPr>
          <w:b/>
          <w:sz w:val="32"/>
          <w:szCs w:val="32"/>
        </w:rPr>
      </w:pPr>
    </w:p>
    <w:p w14:paraId="13AD8A38" w14:textId="77777777" w:rsidR="00073216" w:rsidRDefault="00073216">
      <w:pPr>
        <w:widowControl w:val="0"/>
        <w:tabs>
          <w:tab w:val="left" w:pos="2025"/>
        </w:tabs>
        <w:autoSpaceDE w:val="0"/>
        <w:autoSpaceDN w:val="0"/>
        <w:spacing w:line="360" w:lineRule="auto"/>
        <w:ind w:right="-360"/>
        <w:rPr>
          <w:b/>
          <w:sz w:val="32"/>
          <w:szCs w:val="32"/>
        </w:rPr>
      </w:pPr>
    </w:p>
    <w:p w14:paraId="039C4A3C" w14:textId="77777777" w:rsidR="00175ECC" w:rsidRDefault="00175ECC">
      <w:pPr>
        <w:widowControl w:val="0"/>
        <w:tabs>
          <w:tab w:val="left" w:pos="2025"/>
        </w:tabs>
        <w:autoSpaceDE w:val="0"/>
        <w:autoSpaceDN w:val="0"/>
        <w:spacing w:line="360" w:lineRule="auto"/>
        <w:ind w:right="-360"/>
        <w:rPr>
          <w:b/>
          <w:sz w:val="32"/>
          <w:szCs w:val="32"/>
        </w:rPr>
      </w:pPr>
    </w:p>
    <w:p w14:paraId="1DD882A4" w14:textId="77777777" w:rsidR="003D42A0" w:rsidRDefault="001C01DA">
      <w:pPr>
        <w:widowControl w:val="0"/>
        <w:tabs>
          <w:tab w:val="left" w:pos="2025"/>
        </w:tabs>
        <w:autoSpaceDE w:val="0"/>
        <w:autoSpaceDN w:val="0"/>
        <w:spacing w:line="360" w:lineRule="auto"/>
        <w:ind w:right="-360"/>
        <w:rPr>
          <w:b/>
          <w:sz w:val="32"/>
          <w:szCs w:val="32"/>
        </w:rPr>
      </w:pPr>
      <w:r>
        <w:rPr>
          <w:b/>
          <w:sz w:val="32"/>
          <w:szCs w:val="32"/>
        </w:rPr>
        <w:t>CHAPTER 3</w:t>
      </w:r>
    </w:p>
    <w:p w14:paraId="161892D1" w14:textId="77777777" w:rsidR="003D42A0" w:rsidRDefault="001C01DA">
      <w:pPr>
        <w:widowControl w:val="0"/>
        <w:autoSpaceDE w:val="0"/>
        <w:autoSpaceDN w:val="0"/>
        <w:ind w:left="720" w:firstLine="720"/>
        <w:rPr>
          <w:b/>
          <w:bCs/>
          <w:sz w:val="36"/>
          <w:szCs w:val="32"/>
        </w:rPr>
      </w:pPr>
      <w:r>
        <w:rPr>
          <w:b/>
          <w:bCs/>
          <w:sz w:val="36"/>
          <w:szCs w:val="32"/>
        </w:rPr>
        <w:t xml:space="preserve">   SYSTEM DESIGN AND IMPLEMENTATION</w:t>
      </w:r>
    </w:p>
    <w:p w14:paraId="47C5091B" w14:textId="77777777" w:rsidR="003D42A0" w:rsidRDefault="003D42A0">
      <w:pPr>
        <w:widowControl w:val="0"/>
        <w:autoSpaceDE w:val="0"/>
        <w:autoSpaceDN w:val="0"/>
        <w:spacing w:before="5"/>
        <w:rPr>
          <w:b/>
          <w:sz w:val="31"/>
        </w:rPr>
      </w:pPr>
    </w:p>
    <w:p w14:paraId="6CFB3EF3" w14:textId="77777777" w:rsidR="003D42A0" w:rsidRDefault="001C01DA">
      <w:pPr>
        <w:widowControl w:val="0"/>
        <w:tabs>
          <w:tab w:val="left" w:pos="996"/>
        </w:tabs>
        <w:autoSpaceDE w:val="0"/>
        <w:autoSpaceDN w:val="0"/>
        <w:outlineLvl w:val="2"/>
        <w:rPr>
          <w:b/>
          <w:bCs/>
          <w:sz w:val="32"/>
          <w:szCs w:val="32"/>
        </w:rPr>
      </w:pPr>
      <w:bookmarkStart w:id="1" w:name="_bookmark4"/>
      <w:bookmarkEnd w:id="1"/>
      <w:r>
        <w:rPr>
          <w:b/>
          <w:bCs/>
          <w:sz w:val="32"/>
          <w:szCs w:val="32"/>
        </w:rPr>
        <w:t>3.1 DESIGN</w:t>
      </w:r>
    </w:p>
    <w:p w14:paraId="7DAAF0ED" w14:textId="77777777" w:rsidR="003D42A0" w:rsidRDefault="003D42A0">
      <w:pPr>
        <w:widowControl w:val="0"/>
        <w:autoSpaceDE w:val="0"/>
        <w:autoSpaceDN w:val="0"/>
        <w:rPr>
          <w:sz w:val="22"/>
          <w:szCs w:val="22"/>
        </w:rPr>
      </w:pPr>
    </w:p>
    <w:p w14:paraId="21E9AFA8" w14:textId="77777777" w:rsidR="003D42A0" w:rsidRDefault="001C01DA">
      <w:pPr>
        <w:widowControl w:val="0"/>
        <w:tabs>
          <w:tab w:val="left" w:pos="996"/>
        </w:tabs>
        <w:autoSpaceDE w:val="0"/>
        <w:autoSpaceDN w:val="0"/>
        <w:outlineLvl w:val="2"/>
        <w:rPr>
          <w:b/>
          <w:bCs/>
          <w:sz w:val="32"/>
          <w:szCs w:val="32"/>
        </w:rPr>
      </w:pPr>
      <w:r>
        <w:rPr>
          <w:b/>
          <w:bCs/>
          <w:sz w:val="28"/>
          <w:szCs w:val="28"/>
        </w:rPr>
        <w:t>USER</w:t>
      </w:r>
      <w:r>
        <w:rPr>
          <w:b/>
          <w:bCs/>
          <w:spacing w:val="-11"/>
          <w:sz w:val="28"/>
          <w:szCs w:val="28"/>
        </w:rPr>
        <w:t xml:space="preserve"> </w:t>
      </w:r>
      <w:r>
        <w:rPr>
          <w:b/>
          <w:bCs/>
          <w:sz w:val="28"/>
          <w:szCs w:val="28"/>
        </w:rPr>
        <w:t>INTERFACE:</w:t>
      </w:r>
    </w:p>
    <w:p w14:paraId="1D0487BD" w14:textId="77777777" w:rsidR="003D42A0" w:rsidRDefault="003D42A0">
      <w:pPr>
        <w:widowControl w:val="0"/>
        <w:autoSpaceDE w:val="0"/>
        <w:autoSpaceDN w:val="0"/>
        <w:spacing w:before="1"/>
        <w:rPr>
          <w:b/>
          <w:sz w:val="22"/>
        </w:rPr>
      </w:pPr>
    </w:p>
    <w:p w14:paraId="51D830FB" w14:textId="77777777" w:rsidR="003D42A0" w:rsidRDefault="001C01DA" w:rsidP="00175ECC">
      <w:pPr>
        <w:widowControl w:val="0"/>
        <w:autoSpaceDE w:val="0"/>
        <w:autoSpaceDN w:val="0"/>
        <w:spacing w:line="360" w:lineRule="auto"/>
        <w:ind w:firstLine="720"/>
        <w:jc w:val="both"/>
      </w:pPr>
      <w:r>
        <w:t>For a login page in a Hotel Booking System application, you can design a user interface that</w:t>
      </w:r>
    </w:p>
    <w:p w14:paraId="6DDBE66C" w14:textId="77777777" w:rsidR="003D42A0" w:rsidRDefault="001C01DA" w:rsidP="00175ECC">
      <w:pPr>
        <w:widowControl w:val="0"/>
        <w:autoSpaceDE w:val="0"/>
        <w:autoSpaceDN w:val="0"/>
        <w:spacing w:line="360" w:lineRule="auto"/>
        <w:jc w:val="both"/>
      </w:pPr>
      <w:r>
        <w:t>includes the following components and features like,</w:t>
      </w:r>
    </w:p>
    <w:p w14:paraId="2823A3E3" w14:textId="77777777" w:rsidR="003D42A0" w:rsidRDefault="001C01DA" w:rsidP="00175ECC">
      <w:pPr>
        <w:widowControl w:val="0"/>
        <w:autoSpaceDE w:val="0"/>
        <w:autoSpaceDN w:val="0"/>
        <w:spacing w:line="360" w:lineRule="auto"/>
        <w:jc w:val="both"/>
      </w:pPr>
      <w:r>
        <w:t>Input Fields: Include several input fields for users to enter their registration information. Common</w:t>
      </w:r>
    </w:p>
    <w:p w14:paraId="7A530F9B" w14:textId="77777777" w:rsidR="003D42A0" w:rsidRDefault="001C01DA" w:rsidP="00175ECC">
      <w:pPr>
        <w:widowControl w:val="0"/>
        <w:autoSpaceDE w:val="0"/>
        <w:autoSpaceDN w:val="0"/>
        <w:spacing w:line="360" w:lineRule="auto"/>
        <w:jc w:val="both"/>
      </w:pPr>
      <w:r>
        <w:t>fields include:</w:t>
      </w:r>
    </w:p>
    <w:p w14:paraId="5F8AACD6" w14:textId="77777777" w:rsidR="003D42A0" w:rsidRDefault="001C01DA" w:rsidP="00175ECC">
      <w:pPr>
        <w:widowControl w:val="0"/>
        <w:autoSpaceDE w:val="0"/>
        <w:autoSpaceDN w:val="0"/>
        <w:spacing w:line="360" w:lineRule="auto"/>
        <w:jc w:val="both"/>
      </w:pPr>
      <w:r>
        <w:t>• Email: Provide a field to enter a valid email address.</w:t>
      </w:r>
    </w:p>
    <w:p w14:paraId="66156D93" w14:textId="77777777" w:rsidR="003D42A0" w:rsidRDefault="001C01DA" w:rsidP="00175ECC">
      <w:pPr>
        <w:widowControl w:val="0"/>
        <w:autoSpaceDE w:val="0"/>
        <w:autoSpaceDN w:val="0"/>
        <w:spacing w:line="360" w:lineRule="auto"/>
        <w:jc w:val="both"/>
      </w:pPr>
      <w:r>
        <w:t>• Password: Include a password field for users to create a secure password.</w:t>
      </w:r>
    </w:p>
    <w:p w14:paraId="5F198674" w14:textId="77777777" w:rsidR="003D42A0" w:rsidRDefault="001C01DA" w:rsidP="00175ECC">
      <w:pPr>
        <w:widowControl w:val="0"/>
        <w:autoSpaceDE w:val="0"/>
        <w:autoSpaceDN w:val="0"/>
        <w:spacing w:line="360" w:lineRule="auto"/>
        <w:jc w:val="both"/>
      </w:pPr>
      <w:r>
        <w:t xml:space="preserve"> and at last login button.</w:t>
      </w:r>
    </w:p>
    <w:p w14:paraId="7147F91D" w14:textId="77777777" w:rsidR="003D42A0" w:rsidRDefault="003D42A0" w:rsidP="00175ECC">
      <w:pPr>
        <w:widowControl w:val="0"/>
        <w:autoSpaceDE w:val="0"/>
        <w:autoSpaceDN w:val="0"/>
        <w:spacing w:line="360" w:lineRule="auto"/>
        <w:jc w:val="both"/>
      </w:pPr>
    </w:p>
    <w:p w14:paraId="712CB9BB" w14:textId="77777777" w:rsidR="003D42A0" w:rsidRDefault="001C01DA" w:rsidP="00175ECC">
      <w:pPr>
        <w:widowControl w:val="0"/>
        <w:autoSpaceDE w:val="0"/>
        <w:autoSpaceDN w:val="0"/>
        <w:spacing w:line="360" w:lineRule="auto"/>
        <w:jc w:val="both"/>
      </w:pPr>
      <w:r>
        <w:t>Android provides an XML vocabulary for View Group and View classes, so most of your UI</w:t>
      </w:r>
    </w:p>
    <w:p w14:paraId="5BDE1FDC" w14:textId="77777777" w:rsidR="003D42A0" w:rsidRDefault="001C01DA" w:rsidP="00175ECC">
      <w:pPr>
        <w:widowControl w:val="0"/>
        <w:autoSpaceDE w:val="0"/>
        <w:autoSpaceDN w:val="0"/>
        <w:spacing w:line="360" w:lineRule="auto"/>
        <w:jc w:val="both"/>
      </w:pPr>
      <w:r>
        <w:t>isdefined in XML files. However, rather than teach you to write XML, this lesson shows you</w:t>
      </w:r>
    </w:p>
    <w:p w14:paraId="73792E89" w14:textId="77777777" w:rsidR="003D42A0" w:rsidRDefault="001C01DA" w:rsidP="00175ECC">
      <w:pPr>
        <w:widowControl w:val="0"/>
        <w:autoSpaceDE w:val="0"/>
        <w:autoSpaceDN w:val="0"/>
        <w:spacing w:line="360" w:lineRule="auto"/>
        <w:jc w:val="both"/>
      </w:pPr>
      <w:r>
        <w:t>howto create a layout using Android Studio's Layout Editor. The Layout Editor writes the</w:t>
      </w:r>
    </w:p>
    <w:p w14:paraId="0AFB2207" w14:textId="77777777" w:rsidR="003D42A0" w:rsidRDefault="001C01DA" w:rsidP="00175ECC">
      <w:pPr>
        <w:widowControl w:val="0"/>
        <w:autoSpaceDE w:val="0"/>
        <w:autoSpaceDN w:val="0"/>
        <w:spacing w:line="360" w:lineRule="auto"/>
        <w:jc w:val="both"/>
      </w:pPr>
      <w:r>
        <w:t>XML for you as you drag and drop views to build</w:t>
      </w:r>
    </w:p>
    <w:p w14:paraId="5F551B84" w14:textId="77777777" w:rsidR="003D42A0" w:rsidRDefault="003D42A0">
      <w:pPr>
        <w:widowControl w:val="0"/>
        <w:autoSpaceDE w:val="0"/>
        <w:autoSpaceDN w:val="0"/>
        <w:spacing w:before="3"/>
        <w:rPr>
          <w:sz w:val="19"/>
        </w:rPr>
      </w:pPr>
    </w:p>
    <w:p w14:paraId="5F0D80E6" w14:textId="77777777" w:rsidR="00ED63CA" w:rsidRDefault="00ED63CA">
      <w:pPr>
        <w:widowControl w:val="0"/>
        <w:autoSpaceDE w:val="0"/>
        <w:autoSpaceDN w:val="0"/>
        <w:spacing w:before="3"/>
        <w:rPr>
          <w:sz w:val="19"/>
        </w:rPr>
      </w:pPr>
    </w:p>
    <w:p w14:paraId="2416F19D" w14:textId="77777777" w:rsidR="00ED63CA" w:rsidRDefault="00ED63CA">
      <w:pPr>
        <w:widowControl w:val="0"/>
        <w:autoSpaceDE w:val="0"/>
        <w:autoSpaceDN w:val="0"/>
        <w:spacing w:before="3"/>
        <w:rPr>
          <w:sz w:val="19"/>
        </w:rPr>
      </w:pPr>
    </w:p>
    <w:p w14:paraId="1F3FE9C1" w14:textId="77777777" w:rsidR="00ED63CA" w:rsidRDefault="00ED63CA">
      <w:pPr>
        <w:widowControl w:val="0"/>
        <w:autoSpaceDE w:val="0"/>
        <w:autoSpaceDN w:val="0"/>
        <w:spacing w:before="3"/>
        <w:rPr>
          <w:sz w:val="19"/>
        </w:rPr>
      </w:pPr>
    </w:p>
    <w:p w14:paraId="71F76328" w14:textId="77777777" w:rsidR="00ED63CA" w:rsidRDefault="00ED63CA">
      <w:pPr>
        <w:widowControl w:val="0"/>
        <w:autoSpaceDE w:val="0"/>
        <w:autoSpaceDN w:val="0"/>
        <w:spacing w:before="3"/>
        <w:rPr>
          <w:sz w:val="19"/>
        </w:rPr>
      </w:pPr>
    </w:p>
    <w:p w14:paraId="3AA3F1C3" w14:textId="77777777" w:rsidR="00ED63CA" w:rsidRDefault="00ED63CA">
      <w:pPr>
        <w:widowControl w:val="0"/>
        <w:autoSpaceDE w:val="0"/>
        <w:autoSpaceDN w:val="0"/>
        <w:spacing w:before="3"/>
        <w:rPr>
          <w:sz w:val="19"/>
        </w:rPr>
      </w:pPr>
    </w:p>
    <w:p w14:paraId="3E7EA5F9" w14:textId="77777777" w:rsidR="00ED63CA" w:rsidRDefault="00ED63CA">
      <w:pPr>
        <w:widowControl w:val="0"/>
        <w:autoSpaceDE w:val="0"/>
        <w:autoSpaceDN w:val="0"/>
        <w:spacing w:before="3"/>
        <w:rPr>
          <w:sz w:val="19"/>
        </w:rPr>
      </w:pPr>
    </w:p>
    <w:p w14:paraId="1BB21D06" w14:textId="77777777" w:rsidR="00ED63CA" w:rsidRDefault="00ED63CA">
      <w:pPr>
        <w:widowControl w:val="0"/>
        <w:autoSpaceDE w:val="0"/>
        <w:autoSpaceDN w:val="0"/>
        <w:spacing w:before="3"/>
        <w:rPr>
          <w:sz w:val="19"/>
        </w:rPr>
      </w:pPr>
    </w:p>
    <w:p w14:paraId="1B10214F" w14:textId="77777777" w:rsidR="00ED63CA" w:rsidRDefault="00ED63CA">
      <w:pPr>
        <w:widowControl w:val="0"/>
        <w:autoSpaceDE w:val="0"/>
        <w:autoSpaceDN w:val="0"/>
        <w:spacing w:before="3"/>
        <w:rPr>
          <w:sz w:val="19"/>
        </w:rPr>
      </w:pPr>
    </w:p>
    <w:p w14:paraId="54DA9B08" w14:textId="77777777" w:rsidR="00ED63CA" w:rsidRDefault="00ED63CA">
      <w:pPr>
        <w:widowControl w:val="0"/>
        <w:autoSpaceDE w:val="0"/>
        <w:autoSpaceDN w:val="0"/>
        <w:spacing w:before="3"/>
        <w:rPr>
          <w:sz w:val="19"/>
        </w:rPr>
      </w:pPr>
    </w:p>
    <w:p w14:paraId="617A58BF" w14:textId="77777777" w:rsidR="00ED63CA" w:rsidRDefault="00ED63CA">
      <w:pPr>
        <w:widowControl w:val="0"/>
        <w:autoSpaceDE w:val="0"/>
        <w:autoSpaceDN w:val="0"/>
        <w:spacing w:before="3"/>
        <w:rPr>
          <w:sz w:val="19"/>
        </w:rPr>
      </w:pPr>
    </w:p>
    <w:p w14:paraId="2DAB853C" w14:textId="77777777" w:rsidR="00ED63CA" w:rsidRDefault="00ED63CA">
      <w:pPr>
        <w:widowControl w:val="0"/>
        <w:autoSpaceDE w:val="0"/>
        <w:autoSpaceDN w:val="0"/>
        <w:spacing w:before="3"/>
        <w:rPr>
          <w:sz w:val="19"/>
        </w:rPr>
      </w:pPr>
    </w:p>
    <w:p w14:paraId="28230D37" w14:textId="77777777" w:rsidR="00ED63CA" w:rsidRDefault="00ED63CA">
      <w:pPr>
        <w:widowControl w:val="0"/>
        <w:autoSpaceDE w:val="0"/>
        <w:autoSpaceDN w:val="0"/>
        <w:spacing w:before="3"/>
        <w:rPr>
          <w:sz w:val="19"/>
        </w:rPr>
      </w:pPr>
    </w:p>
    <w:p w14:paraId="63BEB638" w14:textId="77777777" w:rsidR="00ED63CA" w:rsidRDefault="00ED63CA">
      <w:pPr>
        <w:widowControl w:val="0"/>
        <w:autoSpaceDE w:val="0"/>
        <w:autoSpaceDN w:val="0"/>
        <w:spacing w:before="3"/>
        <w:rPr>
          <w:sz w:val="19"/>
        </w:rPr>
      </w:pPr>
    </w:p>
    <w:p w14:paraId="266167E0" w14:textId="77777777" w:rsidR="00ED63CA" w:rsidRDefault="00ED63CA">
      <w:pPr>
        <w:widowControl w:val="0"/>
        <w:autoSpaceDE w:val="0"/>
        <w:autoSpaceDN w:val="0"/>
        <w:spacing w:before="3"/>
        <w:rPr>
          <w:sz w:val="19"/>
        </w:rPr>
      </w:pPr>
    </w:p>
    <w:p w14:paraId="01DAB493" w14:textId="77777777" w:rsidR="00ED63CA" w:rsidRDefault="00ED63CA">
      <w:pPr>
        <w:widowControl w:val="0"/>
        <w:autoSpaceDE w:val="0"/>
        <w:autoSpaceDN w:val="0"/>
        <w:spacing w:before="3"/>
        <w:rPr>
          <w:sz w:val="19"/>
        </w:rPr>
      </w:pPr>
    </w:p>
    <w:p w14:paraId="3E4E27B8" w14:textId="77777777" w:rsidR="00ED63CA" w:rsidRDefault="00ED63CA">
      <w:pPr>
        <w:widowControl w:val="0"/>
        <w:autoSpaceDE w:val="0"/>
        <w:autoSpaceDN w:val="0"/>
        <w:spacing w:before="3"/>
        <w:rPr>
          <w:sz w:val="19"/>
        </w:rPr>
      </w:pPr>
    </w:p>
    <w:p w14:paraId="5756A027" w14:textId="77777777" w:rsidR="00ED63CA" w:rsidRDefault="00ED63CA">
      <w:pPr>
        <w:widowControl w:val="0"/>
        <w:autoSpaceDE w:val="0"/>
        <w:autoSpaceDN w:val="0"/>
        <w:spacing w:before="3"/>
        <w:rPr>
          <w:sz w:val="19"/>
        </w:rPr>
      </w:pPr>
    </w:p>
    <w:p w14:paraId="314ACEA3" w14:textId="77777777" w:rsidR="00ED63CA" w:rsidRDefault="00ED63CA">
      <w:pPr>
        <w:widowControl w:val="0"/>
        <w:autoSpaceDE w:val="0"/>
        <w:autoSpaceDN w:val="0"/>
        <w:spacing w:before="3"/>
        <w:rPr>
          <w:sz w:val="19"/>
        </w:rPr>
      </w:pPr>
    </w:p>
    <w:p w14:paraId="1DE60E38" w14:textId="77777777" w:rsidR="00ED63CA" w:rsidRDefault="00ED63CA">
      <w:pPr>
        <w:widowControl w:val="0"/>
        <w:autoSpaceDE w:val="0"/>
        <w:autoSpaceDN w:val="0"/>
        <w:spacing w:before="3"/>
        <w:rPr>
          <w:sz w:val="19"/>
        </w:rPr>
      </w:pPr>
    </w:p>
    <w:p w14:paraId="1DBC4D5E" w14:textId="77777777" w:rsidR="00ED63CA" w:rsidRDefault="00ED63CA">
      <w:pPr>
        <w:widowControl w:val="0"/>
        <w:autoSpaceDE w:val="0"/>
        <w:autoSpaceDN w:val="0"/>
        <w:spacing w:before="3"/>
        <w:rPr>
          <w:sz w:val="19"/>
        </w:rPr>
      </w:pPr>
    </w:p>
    <w:p w14:paraId="5BF0CC83" w14:textId="77777777" w:rsidR="00ED63CA" w:rsidRDefault="00ED63CA">
      <w:pPr>
        <w:widowControl w:val="0"/>
        <w:autoSpaceDE w:val="0"/>
        <w:autoSpaceDN w:val="0"/>
        <w:spacing w:before="3"/>
        <w:rPr>
          <w:sz w:val="19"/>
        </w:rPr>
      </w:pPr>
    </w:p>
    <w:p w14:paraId="3FE2B4BA" w14:textId="77777777" w:rsidR="00ED63CA" w:rsidRDefault="00ED63CA">
      <w:pPr>
        <w:widowControl w:val="0"/>
        <w:autoSpaceDE w:val="0"/>
        <w:autoSpaceDN w:val="0"/>
        <w:spacing w:before="3"/>
        <w:rPr>
          <w:sz w:val="19"/>
        </w:rPr>
      </w:pPr>
    </w:p>
    <w:p w14:paraId="773C1610" w14:textId="77777777" w:rsidR="00ED63CA" w:rsidRDefault="00ED63CA">
      <w:pPr>
        <w:widowControl w:val="0"/>
        <w:autoSpaceDE w:val="0"/>
        <w:autoSpaceDN w:val="0"/>
        <w:spacing w:before="3"/>
        <w:rPr>
          <w:sz w:val="19"/>
        </w:rPr>
      </w:pPr>
    </w:p>
    <w:p w14:paraId="5727637D" w14:textId="77777777" w:rsidR="00ED63CA" w:rsidRDefault="00ED63CA">
      <w:pPr>
        <w:widowControl w:val="0"/>
        <w:autoSpaceDE w:val="0"/>
        <w:autoSpaceDN w:val="0"/>
        <w:spacing w:before="3"/>
        <w:rPr>
          <w:sz w:val="19"/>
        </w:rPr>
      </w:pPr>
    </w:p>
    <w:p w14:paraId="1D20A008" w14:textId="77777777" w:rsidR="00ED63CA" w:rsidRDefault="00ED63CA">
      <w:pPr>
        <w:widowControl w:val="0"/>
        <w:autoSpaceDE w:val="0"/>
        <w:autoSpaceDN w:val="0"/>
        <w:spacing w:before="3"/>
        <w:rPr>
          <w:sz w:val="19"/>
        </w:rPr>
      </w:pPr>
    </w:p>
    <w:p w14:paraId="07A822C9" w14:textId="77777777" w:rsidR="003D42A0" w:rsidRDefault="001C01DA">
      <w:pPr>
        <w:widowControl w:val="0"/>
        <w:autoSpaceDE w:val="0"/>
        <w:autoSpaceDN w:val="0"/>
        <w:spacing w:before="3"/>
        <w:rPr>
          <w:sz w:val="19"/>
        </w:rPr>
      </w:pPr>
      <w:r>
        <w:rPr>
          <w:sz w:val="19"/>
        </w:rPr>
        <w:t xml:space="preserve">                                                          </w:t>
      </w:r>
      <w:r>
        <w:rPr>
          <w:noProof/>
          <w:sz w:val="19"/>
          <w:lang w:val="en-IN" w:eastAsia="en-IN"/>
        </w:rPr>
        <w:drawing>
          <wp:inline distT="0" distB="0" distL="0" distR="0" wp14:anchorId="323DC36F" wp14:editId="067F5005">
            <wp:extent cx="1964055" cy="403923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68132" cy="4047744"/>
                    </a:xfrm>
                    <a:prstGeom prst="rect">
                      <a:avLst/>
                    </a:prstGeom>
                  </pic:spPr>
                </pic:pic>
              </a:graphicData>
            </a:graphic>
          </wp:inline>
        </w:drawing>
      </w:r>
    </w:p>
    <w:p w14:paraId="584B1E42" w14:textId="77777777" w:rsidR="003D42A0" w:rsidRDefault="003D42A0">
      <w:pPr>
        <w:widowControl w:val="0"/>
        <w:autoSpaceDE w:val="0"/>
        <w:autoSpaceDN w:val="0"/>
        <w:spacing w:before="6"/>
        <w:rPr>
          <w:sz w:val="32"/>
        </w:rPr>
      </w:pPr>
    </w:p>
    <w:p w14:paraId="54D4AE61" w14:textId="77777777" w:rsidR="003D42A0" w:rsidRPr="00073216" w:rsidRDefault="001C01DA">
      <w:pPr>
        <w:widowControl w:val="0"/>
        <w:autoSpaceDE w:val="0"/>
        <w:autoSpaceDN w:val="0"/>
        <w:spacing w:before="1"/>
        <w:ind w:left="1461" w:right="1361"/>
        <w:rPr>
          <w:b/>
        </w:rPr>
      </w:pPr>
      <w:r>
        <w:rPr>
          <w:sz w:val="22"/>
          <w:szCs w:val="22"/>
        </w:rPr>
        <w:t xml:space="preserve">                           </w:t>
      </w:r>
      <w:r w:rsidRPr="00073216">
        <w:rPr>
          <w:b/>
          <w:sz w:val="22"/>
          <w:szCs w:val="22"/>
        </w:rPr>
        <w:t xml:space="preserve"> </w:t>
      </w:r>
      <w:r w:rsidRPr="00073216">
        <w:rPr>
          <w:b/>
        </w:rPr>
        <w:t xml:space="preserve"> Fig no 5:</w:t>
      </w:r>
      <w:r w:rsidRPr="00073216">
        <w:rPr>
          <w:b/>
          <w:spacing w:val="-5"/>
        </w:rPr>
        <w:t xml:space="preserve"> </w:t>
      </w:r>
      <w:r w:rsidR="00073216" w:rsidRPr="00073216">
        <w:rPr>
          <w:b/>
        </w:rPr>
        <w:t>U</w:t>
      </w:r>
      <w:r w:rsidRPr="00073216">
        <w:rPr>
          <w:b/>
        </w:rPr>
        <w:t>ser</w:t>
      </w:r>
      <w:r w:rsidRPr="00073216">
        <w:rPr>
          <w:b/>
          <w:spacing w:val="-2"/>
        </w:rPr>
        <w:t xml:space="preserve"> </w:t>
      </w:r>
      <w:r w:rsidRPr="00073216">
        <w:rPr>
          <w:b/>
        </w:rPr>
        <w:t>interface</w:t>
      </w:r>
    </w:p>
    <w:p w14:paraId="7E32A85C" w14:textId="77777777" w:rsidR="00465A25" w:rsidRDefault="00465A25">
      <w:pPr>
        <w:widowControl w:val="0"/>
        <w:autoSpaceDE w:val="0"/>
        <w:autoSpaceDN w:val="0"/>
        <w:jc w:val="center"/>
        <w:rPr>
          <w:sz w:val="22"/>
          <w:szCs w:val="22"/>
        </w:rPr>
      </w:pPr>
    </w:p>
    <w:p w14:paraId="7871CB8D" w14:textId="77777777" w:rsidR="00465A25" w:rsidRPr="00465A25" w:rsidRDefault="00465A25" w:rsidP="00465A25">
      <w:pPr>
        <w:widowControl w:val="0"/>
        <w:autoSpaceDE w:val="0"/>
        <w:autoSpaceDN w:val="0"/>
        <w:rPr>
          <w:sz w:val="22"/>
          <w:szCs w:val="22"/>
        </w:rPr>
      </w:pPr>
    </w:p>
    <w:p w14:paraId="409AE36C" w14:textId="77777777" w:rsidR="00465A25" w:rsidRPr="00465A25" w:rsidRDefault="00465A25" w:rsidP="00465A25">
      <w:pPr>
        <w:widowControl w:val="0"/>
        <w:autoSpaceDE w:val="0"/>
        <w:autoSpaceDN w:val="0"/>
        <w:rPr>
          <w:sz w:val="22"/>
          <w:szCs w:val="22"/>
        </w:rPr>
      </w:pPr>
    </w:p>
    <w:p w14:paraId="1113822D" w14:textId="77777777" w:rsidR="00465A25" w:rsidRPr="00465A25" w:rsidRDefault="00465A25" w:rsidP="00465A25">
      <w:pPr>
        <w:widowControl w:val="0"/>
        <w:autoSpaceDE w:val="0"/>
        <w:autoSpaceDN w:val="0"/>
        <w:rPr>
          <w:sz w:val="22"/>
          <w:szCs w:val="22"/>
        </w:rPr>
      </w:pPr>
    </w:p>
    <w:p w14:paraId="3475A6F4" w14:textId="77777777" w:rsidR="00465A25" w:rsidRPr="00465A25" w:rsidRDefault="00465A25" w:rsidP="00465A25">
      <w:pPr>
        <w:widowControl w:val="0"/>
        <w:autoSpaceDE w:val="0"/>
        <w:autoSpaceDN w:val="0"/>
        <w:rPr>
          <w:sz w:val="22"/>
          <w:szCs w:val="22"/>
        </w:rPr>
      </w:pPr>
    </w:p>
    <w:p w14:paraId="2092B7BC" w14:textId="77777777" w:rsidR="00465A25" w:rsidRPr="00465A25" w:rsidRDefault="00465A25" w:rsidP="00465A25">
      <w:pPr>
        <w:widowControl w:val="0"/>
        <w:autoSpaceDE w:val="0"/>
        <w:autoSpaceDN w:val="0"/>
        <w:rPr>
          <w:sz w:val="22"/>
          <w:szCs w:val="22"/>
        </w:rPr>
      </w:pPr>
    </w:p>
    <w:p w14:paraId="379F59A6" w14:textId="77777777" w:rsidR="00465A25" w:rsidRPr="00465A25" w:rsidRDefault="00465A25" w:rsidP="00465A25">
      <w:pPr>
        <w:widowControl w:val="0"/>
        <w:autoSpaceDE w:val="0"/>
        <w:autoSpaceDN w:val="0"/>
        <w:rPr>
          <w:sz w:val="22"/>
          <w:szCs w:val="22"/>
        </w:rPr>
      </w:pPr>
    </w:p>
    <w:p w14:paraId="773F118A" w14:textId="77777777" w:rsidR="00465A25" w:rsidRPr="00465A25" w:rsidRDefault="00465A25" w:rsidP="00465A25">
      <w:pPr>
        <w:widowControl w:val="0"/>
        <w:autoSpaceDE w:val="0"/>
        <w:autoSpaceDN w:val="0"/>
        <w:rPr>
          <w:sz w:val="22"/>
          <w:szCs w:val="22"/>
        </w:rPr>
      </w:pPr>
    </w:p>
    <w:p w14:paraId="4990CBF9" w14:textId="77777777" w:rsidR="00465A25" w:rsidRPr="00465A25" w:rsidRDefault="00465A25" w:rsidP="00465A25">
      <w:pPr>
        <w:widowControl w:val="0"/>
        <w:autoSpaceDE w:val="0"/>
        <w:autoSpaceDN w:val="0"/>
        <w:rPr>
          <w:sz w:val="22"/>
          <w:szCs w:val="22"/>
        </w:rPr>
      </w:pPr>
    </w:p>
    <w:p w14:paraId="52EDFE93" w14:textId="77777777" w:rsidR="00465A25" w:rsidRPr="00465A25" w:rsidRDefault="00465A25" w:rsidP="00465A25">
      <w:pPr>
        <w:widowControl w:val="0"/>
        <w:autoSpaceDE w:val="0"/>
        <w:autoSpaceDN w:val="0"/>
        <w:rPr>
          <w:sz w:val="22"/>
          <w:szCs w:val="22"/>
        </w:rPr>
      </w:pPr>
    </w:p>
    <w:p w14:paraId="0F4C358E" w14:textId="77777777" w:rsidR="00465A25" w:rsidRPr="00465A25" w:rsidRDefault="00465A25" w:rsidP="00465A25">
      <w:pPr>
        <w:widowControl w:val="0"/>
        <w:autoSpaceDE w:val="0"/>
        <w:autoSpaceDN w:val="0"/>
        <w:rPr>
          <w:sz w:val="22"/>
          <w:szCs w:val="22"/>
        </w:rPr>
      </w:pPr>
    </w:p>
    <w:p w14:paraId="79AF4E7E" w14:textId="77777777" w:rsidR="00465A25" w:rsidRPr="00465A25" w:rsidRDefault="00465A25" w:rsidP="00465A25">
      <w:pPr>
        <w:widowControl w:val="0"/>
        <w:autoSpaceDE w:val="0"/>
        <w:autoSpaceDN w:val="0"/>
        <w:rPr>
          <w:sz w:val="22"/>
          <w:szCs w:val="22"/>
        </w:rPr>
      </w:pPr>
    </w:p>
    <w:p w14:paraId="556323AB" w14:textId="77777777" w:rsidR="00465A25" w:rsidRPr="00465A25" w:rsidRDefault="00465A25" w:rsidP="00465A25">
      <w:pPr>
        <w:widowControl w:val="0"/>
        <w:autoSpaceDE w:val="0"/>
        <w:autoSpaceDN w:val="0"/>
        <w:rPr>
          <w:sz w:val="22"/>
          <w:szCs w:val="22"/>
        </w:rPr>
      </w:pPr>
    </w:p>
    <w:p w14:paraId="575C468A" w14:textId="77777777" w:rsidR="00465A25" w:rsidRPr="00465A25" w:rsidRDefault="00465A25" w:rsidP="00465A25">
      <w:pPr>
        <w:widowControl w:val="0"/>
        <w:autoSpaceDE w:val="0"/>
        <w:autoSpaceDN w:val="0"/>
        <w:rPr>
          <w:sz w:val="22"/>
          <w:szCs w:val="22"/>
        </w:rPr>
      </w:pPr>
    </w:p>
    <w:p w14:paraId="0A0AF9CC" w14:textId="77777777" w:rsidR="00465A25" w:rsidRPr="00465A25" w:rsidRDefault="00465A25" w:rsidP="00465A25">
      <w:pPr>
        <w:widowControl w:val="0"/>
        <w:autoSpaceDE w:val="0"/>
        <w:autoSpaceDN w:val="0"/>
        <w:rPr>
          <w:sz w:val="22"/>
          <w:szCs w:val="22"/>
        </w:rPr>
      </w:pPr>
    </w:p>
    <w:p w14:paraId="621DBC88" w14:textId="77777777" w:rsidR="00465A25" w:rsidRPr="00465A25" w:rsidRDefault="00465A25" w:rsidP="00465A25">
      <w:pPr>
        <w:widowControl w:val="0"/>
        <w:autoSpaceDE w:val="0"/>
        <w:autoSpaceDN w:val="0"/>
        <w:rPr>
          <w:sz w:val="22"/>
          <w:szCs w:val="22"/>
        </w:rPr>
      </w:pPr>
    </w:p>
    <w:p w14:paraId="29D69ACE" w14:textId="77777777" w:rsidR="00465A25" w:rsidRPr="00465A25" w:rsidRDefault="00465A25" w:rsidP="00465A25">
      <w:pPr>
        <w:widowControl w:val="0"/>
        <w:autoSpaceDE w:val="0"/>
        <w:autoSpaceDN w:val="0"/>
        <w:rPr>
          <w:sz w:val="22"/>
          <w:szCs w:val="22"/>
        </w:rPr>
      </w:pPr>
    </w:p>
    <w:p w14:paraId="51383E85" w14:textId="77777777" w:rsidR="00465A25" w:rsidRPr="00465A25" w:rsidRDefault="00465A25" w:rsidP="00465A25">
      <w:pPr>
        <w:widowControl w:val="0"/>
        <w:autoSpaceDE w:val="0"/>
        <w:autoSpaceDN w:val="0"/>
        <w:rPr>
          <w:sz w:val="22"/>
          <w:szCs w:val="22"/>
        </w:rPr>
      </w:pPr>
    </w:p>
    <w:p w14:paraId="75C34F47" w14:textId="77777777" w:rsidR="00465A25" w:rsidRDefault="001C01DA" w:rsidP="00465A25">
      <w:pPr>
        <w:widowControl w:val="0"/>
        <w:tabs>
          <w:tab w:val="left" w:pos="2360"/>
          <w:tab w:val="left" w:pos="2613"/>
          <w:tab w:val="left" w:pos="3067"/>
        </w:tabs>
        <w:autoSpaceDE w:val="0"/>
        <w:autoSpaceDN w:val="0"/>
        <w:rPr>
          <w:sz w:val="22"/>
          <w:szCs w:val="22"/>
        </w:rPr>
      </w:pPr>
      <w:r>
        <w:rPr>
          <w:sz w:val="22"/>
          <w:szCs w:val="22"/>
        </w:rPr>
        <w:tab/>
      </w:r>
      <w:r>
        <w:rPr>
          <w:sz w:val="22"/>
          <w:szCs w:val="22"/>
        </w:rPr>
        <w:tab/>
      </w:r>
      <w:r>
        <w:rPr>
          <w:sz w:val="22"/>
          <w:szCs w:val="22"/>
        </w:rPr>
        <w:tab/>
      </w:r>
    </w:p>
    <w:p w14:paraId="0AD8A6B8" w14:textId="77777777" w:rsidR="003D42A0" w:rsidRDefault="001C01DA">
      <w:pPr>
        <w:widowControl w:val="0"/>
        <w:tabs>
          <w:tab w:val="left" w:pos="996"/>
        </w:tabs>
        <w:autoSpaceDE w:val="0"/>
        <w:autoSpaceDN w:val="0"/>
        <w:spacing w:before="172"/>
        <w:ind w:left="561"/>
        <w:outlineLvl w:val="2"/>
        <w:rPr>
          <w:b/>
          <w:bCs/>
          <w:sz w:val="32"/>
          <w:szCs w:val="32"/>
        </w:rPr>
      </w:pPr>
      <w:bookmarkStart w:id="2" w:name="_bookmark5"/>
      <w:bookmarkEnd w:id="2"/>
      <w:r>
        <w:rPr>
          <w:b/>
          <w:bCs/>
          <w:sz w:val="32"/>
          <w:szCs w:val="32"/>
        </w:rPr>
        <w:lastRenderedPageBreak/>
        <w:t>3.2 LAYOUT</w:t>
      </w:r>
      <w:r>
        <w:rPr>
          <w:b/>
          <w:bCs/>
          <w:spacing w:val="-5"/>
          <w:sz w:val="32"/>
          <w:szCs w:val="32"/>
        </w:rPr>
        <w:t xml:space="preserve"> </w:t>
      </w:r>
      <w:r>
        <w:rPr>
          <w:b/>
          <w:bCs/>
          <w:sz w:val="32"/>
          <w:szCs w:val="32"/>
        </w:rPr>
        <w:t>EDITOR:</w:t>
      </w:r>
    </w:p>
    <w:p w14:paraId="3480954B" w14:textId="77777777" w:rsidR="003D42A0" w:rsidRDefault="003D42A0">
      <w:pPr>
        <w:widowControl w:val="0"/>
        <w:autoSpaceDE w:val="0"/>
        <w:autoSpaceDN w:val="0"/>
        <w:spacing w:before="10"/>
        <w:jc w:val="both"/>
        <w:rPr>
          <w:b/>
          <w:sz w:val="37"/>
        </w:rPr>
      </w:pPr>
    </w:p>
    <w:p w14:paraId="43EC3DC8" w14:textId="77777777" w:rsidR="003D42A0" w:rsidRDefault="001C01DA">
      <w:pPr>
        <w:widowControl w:val="0"/>
        <w:numPr>
          <w:ilvl w:val="0"/>
          <w:numId w:val="12"/>
        </w:numPr>
        <w:tabs>
          <w:tab w:val="left" w:pos="1001"/>
        </w:tabs>
        <w:autoSpaceDE w:val="0"/>
        <w:autoSpaceDN w:val="0"/>
        <w:ind w:hanging="362"/>
        <w:jc w:val="both"/>
        <w:rPr>
          <w:szCs w:val="22"/>
        </w:rPr>
      </w:pPr>
      <w:r>
        <w:rPr>
          <w:color w:val="1F1F21"/>
          <w:szCs w:val="22"/>
        </w:rPr>
        <w:t>In the</w:t>
      </w:r>
      <w:r>
        <w:rPr>
          <w:color w:val="1F1F21"/>
          <w:spacing w:val="-1"/>
          <w:szCs w:val="22"/>
        </w:rPr>
        <w:t xml:space="preserve"> </w:t>
      </w:r>
      <w:r>
        <w:rPr>
          <w:color w:val="1F1F21"/>
          <w:szCs w:val="22"/>
        </w:rPr>
        <w:t>Project window,</w:t>
      </w:r>
      <w:r>
        <w:rPr>
          <w:color w:val="1F1F21"/>
          <w:spacing w:val="3"/>
          <w:szCs w:val="22"/>
        </w:rPr>
        <w:t xml:space="preserve"> </w:t>
      </w:r>
      <w:r>
        <w:rPr>
          <w:color w:val="1F1F21"/>
          <w:szCs w:val="22"/>
        </w:rPr>
        <w:t>open app</w:t>
      </w:r>
      <w:r>
        <w:rPr>
          <w:color w:val="1F1F21"/>
          <w:spacing w:val="-5"/>
          <w:szCs w:val="22"/>
        </w:rPr>
        <w:t xml:space="preserve"> </w:t>
      </w:r>
      <w:r>
        <w:rPr>
          <w:color w:val="1F1F21"/>
          <w:szCs w:val="22"/>
        </w:rPr>
        <w:t>&gt;</w:t>
      </w:r>
      <w:r>
        <w:rPr>
          <w:color w:val="1F1F21"/>
          <w:spacing w:val="-1"/>
          <w:szCs w:val="22"/>
        </w:rPr>
        <w:t xml:space="preserve"> </w:t>
      </w:r>
      <w:r>
        <w:rPr>
          <w:color w:val="1F1F21"/>
          <w:szCs w:val="22"/>
        </w:rPr>
        <w:t>res</w:t>
      </w:r>
      <w:r>
        <w:rPr>
          <w:color w:val="1F1F21"/>
          <w:spacing w:val="-1"/>
          <w:szCs w:val="22"/>
        </w:rPr>
        <w:t xml:space="preserve"> </w:t>
      </w:r>
      <w:r>
        <w:rPr>
          <w:color w:val="1F1F21"/>
          <w:szCs w:val="22"/>
        </w:rPr>
        <w:t>&gt;</w:t>
      </w:r>
      <w:r>
        <w:rPr>
          <w:color w:val="1F1F21"/>
          <w:spacing w:val="-6"/>
          <w:szCs w:val="22"/>
        </w:rPr>
        <w:t xml:space="preserve"> </w:t>
      </w:r>
      <w:r>
        <w:rPr>
          <w:color w:val="1F1F21"/>
          <w:szCs w:val="22"/>
        </w:rPr>
        <w:t>layout &gt;</w:t>
      </w:r>
      <w:r>
        <w:rPr>
          <w:color w:val="1F1F21"/>
          <w:spacing w:val="5"/>
          <w:szCs w:val="22"/>
        </w:rPr>
        <w:t xml:space="preserve"> </w:t>
      </w:r>
      <w:r>
        <w:rPr>
          <w:color w:val="1F1F21"/>
          <w:szCs w:val="22"/>
        </w:rPr>
        <w:t>activity_main.xml.</w:t>
      </w:r>
    </w:p>
    <w:p w14:paraId="590AEBD6" w14:textId="77777777" w:rsidR="003D42A0" w:rsidRDefault="001C01DA">
      <w:pPr>
        <w:widowControl w:val="0"/>
        <w:numPr>
          <w:ilvl w:val="0"/>
          <w:numId w:val="12"/>
        </w:numPr>
        <w:tabs>
          <w:tab w:val="left" w:pos="1001"/>
        </w:tabs>
        <w:autoSpaceDE w:val="0"/>
        <w:autoSpaceDN w:val="0"/>
        <w:spacing w:before="180" w:line="247" w:lineRule="auto"/>
        <w:ind w:right="830"/>
        <w:jc w:val="both"/>
        <w:rPr>
          <w:szCs w:val="22"/>
        </w:rPr>
      </w:pPr>
      <w:r>
        <w:rPr>
          <w:color w:val="1F1F21"/>
          <w:szCs w:val="22"/>
        </w:rPr>
        <w:t>To make room for the Layout Editor, hide the Project window. To do so, select View &gt;</w:t>
      </w:r>
      <w:r>
        <w:rPr>
          <w:color w:val="1F1F21"/>
          <w:spacing w:val="-57"/>
          <w:szCs w:val="22"/>
        </w:rPr>
        <w:t xml:space="preserve"> </w:t>
      </w:r>
      <w:r>
        <w:rPr>
          <w:color w:val="1F1F21"/>
          <w:szCs w:val="22"/>
        </w:rPr>
        <w:t>Tool Windows &gt; Project, or just click Project on the left side of the Android Studio</w:t>
      </w:r>
      <w:r>
        <w:rPr>
          <w:color w:val="1F1F21"/>
          <w:spacing w:val="1"/>
          <w:szCs w:val="22"/>
        </w:rPr>
        <w:t xml:space="preserve"> </w:t>
      </w:r>
      <w:r>
        <w:rPr>
          <w:color w:val="1F1F21"/>
          <w:szCs w:val="22"/>
        </w:rPr>
        <w:t>screen.</w:t>
      </w:r>
    </w:p>
    <w:p w14:paraId="130643D7" w14:textId="77777777" w:rsidR="003D42A0" w:rsidRDefault="001C01DA">
      <w:pPr>
        <w:widowControl w:val="0"/>
        <w:numPr>
          <w:ilvl w:val="0"/>
          <w:numId w:val="12"/>
        </w:numPr>
        <w:tabs>
          <w:tab w:val="left" w:pos="1001"/>
        </w:tabs>
        <w:autoSpaceDE w:val="0"/>
        <w:autoSpaceDN w:val="0"/>
        <w:spacing w:before="166"/>
        <w:ind w:hanging="362"/>
        <w:jc w:val="both"/>
        <w:rPr>
          <w:szCs w:val="22"/>
        </w:rPr>
      </w:pPr>
      <w:r>
        <w:rPr>
          <w:color w:val="1F1F21"/>
          <w:szCs w:val="22"/>
        </w:rPr>
        <w:t>If</w:t>
      </w:r>
      <w:r>
        <w:rPr>
          <w:color w:val="1F1F21"/>
          <w:spacing w:val="1"/>
          <w:szCs w:val="22"/>
        </w:rPr>
        <w:t xml:space="preserve"> </w:t>
      </w:r>
      <w:r>
        <w:rPr>
          <w:color w:val="1F1F21"/>
          <w:szCs w:val="22"/>
        </w:rPr>
        <w:t>your</w:t>
      </w:r>
      <w:r>
        <w:rPr>
          <w:color w:val="1F1F21"/>
          <w:spacing w:val="1"/>
          <w:szCs w:val="22"/>
        </w:rPr>
        <w:t xml:space="preserve"> </w:t>
      </w:r>
      <w:r>
        <w:rPr>
          <w:color w:val="1F1F21"/>
          <w:szCs w:val="22"/>
        </w:rPr>
        <w:t>editor</w:t>
      </w:r>
      <w:r>
        <w:rPr>
          <w:color w:val="1F1F21"/>
          <w:spacing w:val="-3"/>
          <w:szCs w:val="22"/>
        </w:rPr>
        <w:t xml:space="preserve"> </w:t>
      </w:r>
      <w:r>
        <w:rPr>
          <w:color w:val="1F1F21"/>
          <w:szCs w:val="22"/>
        </w:rPr>
        <w:t>shows</w:t>
      </w:r>
      <w:r>
        <w:rPr>
          <w:color w:val="1F1F21"/>
          <w:spacing w:val="-3"/>
          <w:szCs w:val="22"/>
        </w:rPr>
        <w:t xml:space="preserve"> </w:t>
      </w:r>
      <w:r>
        <w:rPr>
          <w:color w:val="1F1F21"/>
          <w:szCs w:val="22"/>
        </w:rPr>
        <w:t>the XML</w:t>
      </w:r>
      <w:r>
        <w:rPr>
          <w:color w:val="1F1F21"/>
          <w:spacing w:val="-3"/>
          <w:szCs w:val="22"/>
        </w:rPr>
        <w:t xml:space="preserve"> </w:t>
      </w:r>
      <w:r>
        <w:rPr>
          <w:color w:val="1F1F21"/>
          <w:szCs w:val="22"/>
        </w:rPr>
        <w:t>source,</w:t>
      </w:r>
      <w:r>
        <w:rPr>
          <w:color w:val="1F1F21"/>
          <w:spacing w:val="2"/>
          <w:szCs w:val="22"/>
        </w:rPr>
        <w:t xml:space="preserve"> </w:t>
      </w:r>
      <w:r>
        <w:rPr>
          <w:color w:val="1F1F21"/>
          <w:szCs w:val="22"/>
        </w:rPr>
        <w:t>click the</w:t>
      </w:r>
      <w:r>
        <w:rPr>
          <w:color w:val="1F1F21"/>
          <w:spacing w:val="-5"/>
          <w:szCs w:val="22"/>
        </w:rPr>
        <w:t xml:space="preserve"> </w:t>
      </w:r>
      <w:r>
        <w:rPr>
          <w:color w:val="1F1F21"/>
          <w:szCs w:val="22"/>
        </w:rPr>
        <w:t>Design tab</w:t>
      </w:r>
      <w:r>
        <w:rPr>
          <w:color w:val="1F1F21"/>
          <w:spacing w:val="-1"/>
          <w:szCs w:val="22"/>
        </w:rPr>
        <w:t xml:space="preserve"> </w:t>
      </w:r>
      <w:r>
        <w:rPr>
          <w:color w:val="1F1F21"/>
          <w:szCs w:val="22"/>
        </w:rPr>
        <w:t>at the</w:t>
      </w:r>
      <w:r>
        <w:rPr>
          <w:color w:val="1F1F21"/>
          <w:spacing w:val="-4"/>
          <w:szCs w:val="22"/>
        </w:rPr>
        <w:t xml:space="preserve"> </w:t>
      </w:r>
      <w:r>
        <w:rPr>
          <w:color w:val="1F1F21"/>
          <w:szCs w:val="22"/>
        </w:rPr>
        <w:t>top right of</w:t>
      </w:r>
      <w:r>
        <w:rPr>
          <w:color w:val="1F1F21"/>
          <w:spacing w:val="1"/>
          <w:szCs w:val="22"/>
        </w:rPr>
        <w:t xml:space="preserve"> </w:t>
      </w:r>
      <w:r>
        <w:rPr>
          <w:color w:val="1F1F21"/>
          <w:szCs w:val="22"/>
        </w:rPr>
        <w:t>the</w:t>
      </w:r>
      <w:r>
        <w:rPr>
          <w:color w:val="1F1F21"/>
          <w:spacing w:val="-5"/>
          <w:szCs w:val="22"/>
        </w:rPr>
        <w:t xml:space="preserve"> </w:t>
      </w:r>
      <w:r>
        <w:rPr>
          <w:color w:val="1F1F21"/>
          <w:szCs w:val="22"/>
        </w:rPr>
        <w:t>window.</w:t>
      </w:r>
    </w:p>
    <w:p w14:paraId="72655370" w14:textId="77777777" w:rsidR="003D42A0" w:rsidRDefault="001C01DA">
      <w:pPr>
        <w:widowControl w:val="0"/>
        <w:numPr>
          <w:ilvl w:val="0"/>
          <w:numId w:val="12"/>
        </w:numPr>
        <w:tabs>
          <w:tab w:val="left" w:pos="1001"/>
        </w:tabs>
        <w:autoSpaceDE w:val="0"/>
        <w:autoSpaceDN w:val="0"/>
        <w:spacing w:before="177"/>
        <w:ind w:hanging="362"/>
        <w:jc w:val="both"/>
        <w:rPr>
          <w:szCs w:val="22"/>
        </w:rPr>
      </w:pPr>
      <w:r>
        <w:rPr>
          <w:color w:val="1F1F21"/>
          <w:spacing w:val="-1"/>
          <w:szCs w:val="22"/>
        </w:rPr>
        <w:t>Click</w:t>
      </w:r>
      <w:r>
        <w:rPr>
          <w:color w:val="1F1F21"/>
          <w:spacing w:val="-4"/>
          <w:szCs w:val="22"/>
        </w:rPr>
        <w:t xml:space="preserve"> </w:t>
      </w:r>
      <w:r>
        <w:rPr>
          <w:noProof/>
          <w:color w:val="1F1F21"/>
          <w:spacing w:val="-6"/>
          <w:lang w:val="en-IN" w:eastAsia="en-IN"/>
        </w:rPr>
        <w:drawing>
          <wp:inline distT="0" distB="0" distL="0" distR="0" wp14:anchorId="5D2D895C" wp14:editId="36FB7B72">
            <wp:extent cx="301625" cy="301625"/>
            <wp:effectExtent l="0" t="0" r="3175" b="3175"/>
            <wp:docPr id="1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jpeg"/>
                    <pic:cNvPicPr>
                      <a:picLocks noChangeAspect="1"/>
                    </pic:cNvPicPr>
                  </pic:nvPicPr>
                  <pic:blipFill>
                    <a:blip r:embed="rId23" cstate="print"/>
                    <a:stretch>
                      <a:fillRect/>
                    </a:stretch>
                  </pic:blipFill>
                  <pic:spPr>
                    <a:xfrm>
                      <a:off x="0" y="0"/>
                      <a:ext cx="301625" cy="301625"/>
                    </a:xfrm>
                    <a:prstGeom prst="rect">
                      <a:avLst/>
                    </a:prstGeom>
                  </pic:spPr>
                </pic:pic>
              </a:graphicData>
            </a:graphic>
          </wp:inline>
        </w:drawing>
      </w:r>
      <w:r>
        <w:rPr>
          <w:color w:val="1F1F21"/>
          <w:spacing w:val="12"/>
          <w:szCs w:val="22"/>
        </w:rPr>
        <w:t xml:space="preserve"> </w:t>
      </w:r>
      <w:r>
        <w:rPr>
          <w:color w:val="1F1F21"/>
          <w:szCs w:val="22"/>
        </w:rPr>
        <w:t>(Select</w:t>
      </w:r>
      <w:r>
        <w:rPr>
          <w:color w:val="1F1F21"/>
          <w:spacing w:val="-3"/>
          <w:szCs w:val="22"/>
        </w:rPr>
        <w:t xml:space="preserve"> </w:t>
      </w:r>
      <w:r>
        <w:rPr>
          <w:color w:val="1F1F21"/>
          <w:szCs w:val="22"/>
        </w:rPr>
        <w:t>Design</w:t>
      </w:r>
      <w:r>
        <w:rPr>
          <w:color w:val="1F1F21"/>
          <w:spacing w:val="-2"/>
          <w:szCs w:val="22"/>
        </w:rPr>
        <w:t xml:space="preserve"> </w:t>
      </w:r>
      <w:r>
        <w:rPr>
          <w:color w:val="1F1F21"/>
          <w:szCs w:val="22"/>
        </w:rPr>
        <w:t>Surface)</w:t>
      </w:r>
      <w:r>
        <w:rPr>
          <w:color w:val="1F1F21"/>
          <w:spacing w:val="-1"/>
          <w:szCs w:val="22"/>
        </w:rPr>
        <w:t xml:space="preserve"> </w:t>
      </w:r>
      <w:r>
        <w:rPr>
          <w:color w:val="1F1F21"/>
          <w:szCs w:val="22"/>
        </w:rPr>
        <w:t>and</w:t>
      </w:r>
      <w:r>
        <w:rPr>
          <w:color w:val="1F1F21"/>
          <w:spacing w:val="-7"/>
          <w:szCs w:val="22"/>
        </w:rPr>
        <w:t xml:space="preserve"> </w:t>
      </w:r>
      <w:r>
        <w:rPr>
          <w:color w:val="1F1F21"/>
          <w:szCs w:val="22"/>
        </w:rPr>
        <w:t>select</w:t>
      </w:r>
      <w:r>
        <w:rPr>
          <w:color w:val="1F1F21"/>
          <w:spacing w:val="7"/>
          <w:szCs w:val="22"/>
        </w:rPr>
        <w:t xml:space="preserve"> </w:t>
      </w:r>
      <w:r>
        <w:rPr>
          <w:color w:val="1F1F21"/>
          <w:szCs w:val="22"/>
        </w:rPr>
        <w:t>Blueprint.</w:t>
      </w:r>
    </w:p>
    <w:p w14:paraId="343EE2B4" w14:textId="77777777" w:rsidR="003D42A0" w:rsidRDefault="001C01DA">
      <w:pPr>
        <w:widowControl w:val="0"/>
        <w:numPr>
          <w:ilvl w:val="0"/>
          <w:numId w:val="12"/>
        </w:numPr>
        <w:tabs>
          <w:tab w:val="left" w:pos="1001"/>
        </w:tabs>
        <w:autoSpaceDE w:val="0"/>
        <w:autoSpaceDN w:val="0"/>
        <w:spacing w:before="175" w:line="242" w:lineRule="auto"/>
        <w:ind w:right="947"/>
        <w:jc w:val="both"/>
        <w:rPr>
          <w:szCs w:val="22"/>
        </w:rPr>
      </w:pPr>
      <w:r>
        <w:rPr>
          <w:color w:val="1F1F21"/>
          <w:spacing w:val="-1"/>
          <w:szCs w:val="22"/>
        </w:rPr>
        <w:t>Click</w:t>
      </w:r>
      <w:r>
        <w:rPr>
          <w:color w:val="1F1F21"/>
          <w:spacing w:val="-4"/>
          <w:szCs w:val="22"/>
        </w:rPr>
        <w:t xml:space="preserve"> </w:t>
      </w:r>
      <w:r>
        <w:rPr>
          <w:noProof/>
          <w:color w:val="1F1F21"/>
          <w:spacing w:val="-6"/>
          <w:lang w:val="en-IN" w:eastAsia="en-IN"/>
        </w:rPr>
        <w:drawing>
          <wp:inline distT="0" distB="0" distL="0" distR="0" wp14:anchorId="68BB82E7" wp14:editId="7C99C47C">
            <wp:extent cx="301625" cy="301625"/>
            <wp:effectExtent l="0" t="0" r="3175" b="3175"/>
            <wp:docPr id="1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jpeg"/>
                    <pic:cNvPicPr>
                      <a:picLocks noChangeAspect="1"/>
                    </pic:cNvPicPr>
                  </pic:nvPicPr>
                  <pic:blipFill>
                    <a:blip r:embed="rId24" cstate="print"/>
                    <a:stretch>
                      <a:fillRect/>
                    </a:stretch>
                  </pic:blipFill>
                  <pic:spPr>
                    <a:xfrm>
                      <a:off x="0" y="0"/>
                      <a:ext cx="301625" cy="301625"/>
                    </a:xfrm>
                    <a:prstGeom prst="rect">
                      <a:avLst/>
                    </a:prstGeom>
                  </pic:spPr>
                </pic:pic>
              </a:graphicData>
            </a:graphic>
          </wp:inline>
        </w:drawing>
      </w:r>
      <w:r>
        <w:rPr>
          <w:color w:val="1F1F21"/>
          <w:spacing w:val="12"/>
          <w:szCs w:val="22"/>
        </w:rPr>
        <w:t xml:space="preserve"> </w:t>
      </w:r>
      <w:r>
        <w:rPr>
          <w:color w:val="1F1F21"/>
          <w:szCs w:val="22"/>
        </w:rPr>
        <w:t>(View</w:t>
      </w:r>
      <w:r>
        <w:rPr>
          <w:color w:val="1F1F21"/>
          <w:spacing w:val="-1"/>
          <w:szCs w:val="22"/>
        </w:rPr>
        <w:t xml:space="preserve"> </w:t>
      </w:r>
      <w:r>
        <w:rPr>
          <w:color w:val="1F1F21"/>
          <w:szCs w:val="22"/>
        </w:rPr>
        <w:t>Options)</w:t>
      </w:r>
      <w:r>
        <w:rPr>
          <w:color w:val="1F1F21"/>
          <w:spacing w:val="-4"/>
          <w:szCs w:val="22"/>
        </w:rPr>
        <w:t xml:space="preserve"> </w:t>
      </w:r>
      <w:r>
        <w:rPr>
          <w:color w:val="1F1F21"/>
          <w:szCs w:val="22"/>
        </w:rPr>
        <w:t>in</w:t>
      </w:r>
      <w:r>
        <w:rPr>
          <w:color w:val="1F1F21"/>
          <w:spacing w:val="-5"/>
          <w:szCs w:val="22"/>
        </w:rPr>
        <w:t xml:space="preserve"> </w:t>
      </w:r>
      <w:r>
        <w:rPr>
          <w:color w:val="1F1F21"/>
          <w:szCs w:val="22"/>
        </w:rPr>
        <w:t>the</w:t>
      </w:r>
      <w:r>
        <w:rPr>
          <w:color w:val="1F1F21"/>
          <w:spacing w:val="-2"/>
          <w:szCs w:val="22"/>
        </w:rPr>
        <w:t xml:space="preserve"> </w:t>
      </w:r>
      <w:r>
        <w:rPr>
          <w:color w:val="1F1F21"/>
          <w:szCs w:val="22"/>
        </w:rPr>
        <w:t>Layout Editor</w:t>
      </w:r>
      <w:r>
        <w:rPr>
          <w:color w:val="1F1F21"/>
          <w:spacing w:val="-4"/>
          <w:szCs w:val="22"/>
        </w:rPr>
        <w:t xml:space="preserve"> </w:t>
      </w:r>
      <w:r>
        <w:rPr>
          <w:color w:val="1F1F21"/>
          <w:szCs w:val="22"/>
        </w:rPr>
        <w:t>Toolbar and</w:t>
      </w:r>
      <w:r>
        <w:rPr>
          <w:color w:val="1F1F21"/>
          <w:spacing w:val="-1"/>
          <w:szCs w:val="22"/>
        </w:rPr>
        <w:t xml:space="preserve"> </w:t>
      </w:r>
      <w:r>
        <w:rPr>
          <w:color w:val="1F1F21"/>
          <w:szCs w:val="22"/>
        </w:rPr>
        <w:t>make</w:t>
      </w:r>
      <w:r>
        <w:rPr>
          <w:color w:val="1F1F21"/>
          <w:spacing w:val="-3"/>
          <w:szCs w:val="22"/>
        </w:rPr>
        <w:t xml:space="preserve"> </w:t>
      </w:r>
      <w:r>
        <w:rPr>
          <w:color w:val="1F1F21"/>
          <w:szCs w:val="22"/>
        </w:rPr>
        <w:t>sure</w:t>
      </w:r>
      <w:r>
        <w:rPr>
          <w:color w:val="1F1F21"/>
          <w:spacing w:val="-6"/>
          <w:szCs w:val="22"/>
        </w:rPr>
        <w:t xml:space="preserve"> </w:t>
      </w:r>
      <w:r>
        <w:rPr>
          <w:color w:val="1F1F21"/>
          <w:szCs w:val="22"/>
        </w:rPr>
        <w:t>that</w:t>
      </w:r>
      <w:r>
        <w:rPr>
          <w:color w:val="1F1F21"/>
          <w:spacing w:val="-1"/>
          <w:szCs w:val="22"/>
        </w:rPr>
        <w:t xml:space="preserve"> </w:t>
      </w:r>
      <w:r>
        <w:rPr>
          <w:color w:val="1F1F21"/>
          <w:szCs w:val="22"/>
        </w:rPr>
        <w:t>Show</w:t>
      </w:r>
      <w:r>
        <w:rPr>
          <w:color w:val="1F1F21"/>
          <w:spacing w:val="-1"/>
          <w:szCs w:val="22"/>
        </w:rPr>
        <w:t xml:space="preserve"> </w:t>
      </w:r>
      <w:r>
        <w:rPr>
          <w:color w:val="1F1F21"/>
          <w:szCs w:val="22"/>
        </w:rPr>
        <w:t>All</w:t>
      </w:r>
      <w:r>
        <w:rPr>
          <w:color w:val="1F1F21"/>
          <w:spacing w:val="-57"/>
          <w:szCs w:val="22"/>
        </w:rPr>
        <w:t xml:space="preserve"> </w:t>
      </w:r>
      <w:r>
        <w:rPr>
          <w:color w:val="1F1F21"/>
          <w:szCs w:val="22"/>
        </w:rPr>
        <w:t>Constraints</w:t>
      </w:r>
      <w:r>
        <w:rPr>
          <w:color w:val="1F1F21"/>
          <w:spacing w:val="-1"/>
          <w:szCs w:val="22"/>
        </w:rPr>
        <w:t xml:space="preserve"> </w:t>
      </w:r>
      <w:r>
        <w:rPr>
          <w:color w:val="1F1F21"/>
          <w:szCs w:val="22"/>
        </w:rPr>
        <w:t>is</w:t>
      </w:r>
      <w:r>
        <w:rPr>
          <w:color w:val="1F1F21"/>
          <w:spacing w:val="1"/>
          <w:szCs w:val="22"/>
        </w:rPr>
        <w:t xml:space="preserve"> </w:t>
      </w:r>
      <w:r>
        <w:rPr>
          <w:color w:val="1F1F21"/>
          <w:szCs w:val="22"/>
        </w:rPr>
        <w:t>checked.</w:t>
      </w:r>
    </w:p>
    <w:p w14:paraId="6B8BE655" w14:textId="77777777" w:rsidR="003D42A0" w:rsidRDefault="001C01DA">
      <w:pPr>
        <w:widowControl w:val="0"/>
        <w:numPr>
          <w:ilvl w:val="0"/>
          <w:numId w:val="12"/>
        </w:numPr>
        <w:tabs>
          <w:tab w:val="left" w:pos="1001"/>
        </w:tabs>
        <w:autoSpaceDE w:val="0"/>
        <w:autoSpaceDN w:val="0"/>
        <w:spacing w:before="166"/>
        <w:ind w:right="1255"/>
        <w:jc w:val="both"/>
        <w:rPr>
          <w:szCs w:val="22"/>
        </w:rPr>
      </w:pPr>
      <w:r>
        <w:rPr>
          <w:color w:val="1F1F21"/>
          <w:szCs w:val="22"/>
        </w:rPr>
        <w:t xml:space="preserve">Make sure Auto connect is off. A tooltip in the toolbar displays </w:t>
      </w:r>
      <w:r>
        <w:rPr>
          <w:noProof/>
          <w:color w:val="1F1F21"/>
          <w:spacing w:val="2"/>
          <w:lang w:val="en-IN" w:eastAsia="en-IN"/>
        </w:rPr>
        <w:drawing>
          <wp:inline distT="0" distB="0" distL="0" distR="0" wp14:anchorId="3213D0D1" wp14:editId="3D3EC0DC">
            <wp:extent cx="301625" cy="300990"/>
            <wp:effectExtent l="0" t="0" r="3175" b="3810"/>
            <wp:docPr id="1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jpeg"/>
                    <pic:cNvPicPr>
                      <a:picLocks noChangeAspect="1"/>
                    </pic:cNvPicPr>
                  </pic:nvPicPr>
                  <pic:blipFill>
                    <a:blip r:embed="rId25" cstate="print"/>
                    <a:stretch>
                      <a:fillRect/>
                    </a:stretch>
                  </pic:blipFill>
                  <pic:spPr>
                    <a:xfrm>
                      <a:off x="0" y="0"/>
                      <a:ext cx="301625" cy="301104"/>
                    </a:xfrm>
                    <a:prstGeom prst="rect">
                      <a:avLst/>
                    </a:prstGeom>
                  </pic:spPr>
                </pic:pic>
              </a:graphicData>
            </a:graphic>
          </wp:inline>
        </w:drawing>
      </w:r>
      <w:r>
        <w:rPr>
          <w:color w:val="1F1F21"/>
          <w:spacing w:val="-15"/>
          <w:szCs w:val="22"/>
        </w:rPr>
        <w:t xml:space="preserve"> </w:t>
      </w:r>
      <w:r>
        <w:rPr>
          <w:color w:val="1F1F21"/>
          <w:szCs w:val="22"/>
        </w:rPr>
        <w:t>(Enable Auto</w:t>
      </w:r>
      <w:r>
        <w:rPr>
          <w:color w:val="1F1F21"/>
          <w:spacing w:val="-57"/>
          <w:szCs w:val="22"/>
        </w:rPr>
        <w:t xml:space="preserve"> </w:t>
      </w:r>
      <w:r>
        <w:rPr>
          <w:color w:val="1F1F21"/>
          <w:szCs w:val="22"/>
        </w:rPr>
        <w:t>connection</w:t>
      </w:r>
      <w:r>
        <w:rPr>
          <w:color w:val="1F1F21"/>
          <w:spacing w:val="1"/>
          <w:szCs w:val="22"/>
        </w:rPr>
        <w:t xml:space="preserve"> </w:t>
      </w:r>
      <w:r>
        <w:rPr>
          <w:color w:val="1F1F21"/>
          <w:szCs w:val="22"/>
        </w:rPr>
        <w:t>to</w:t>
      </w:r>
      <w:r>
        <w:rPr>
          <w:color w:val="1F1F21"/>
          <w:spacing w:val="2"/>
          <w:szCs w:val="22"/>
        </w:rPr>
        <w:t xml:space="preserve"> </w:t>
      </w:r>
      <w:r>
        <w:rPr>
          <w:color w:val="1F1F21"/>
          <w:szCs w:val="22"/>
        </w:rPr>
        <w:t>Parent)</w:t>
      </w:r>
      <w:r>
        <w:rPr>
          <w:color w:val="1F1F21"/>
          <w:spacing w:val="-1"/>
          <w:szCs w:val="22"/>
        </w:rPr>
        <w:t xml:space="preserve"> </w:t>
      </w:r>
      <w:r>
        <w:rPr>
          <w:color w:val="1F1F21"/>
          <w:szCs w:val="22"/>
        </w:rPr>
        <w:t>when</w:t>
      </w:r>
      <w:r>
        <w:rPr>
          <w:color w:val="1F1F21"/>
          <w:spacing w:val="2"/>
          <w:szCs w:val="22"/>
        </w:rPr>
        <w:t xml:space="preserve"> </w:t>
      </w:r>
      <w:r>
        <w:rPr>
          <w:color w:val="1F1F21"/>
          <w:szCs w:val="22"/>
        </w:rPr>
        <w:t>Auto</w:t>
      </w:r>
      <w:r>
        <w:rPr>
          <w:color w:val="1F1F21"/>
          <w:spacing w:val="-3"/>
          <w:szCs w:val="22"/>
        </w:rPr>
        <w:t xml:space="preserve"> </w:t>
      </w:r>
      <w:r>
        <w:rPr>
          <w:color w:val="1F1F21"/>
          <w:szCs w:val="22"/>
        </w:rPr>
        <w:t>connects is</w:t>
      </w:r>
      <w:r>
        <w:rPr>
          <w:color w:val="1F1F21"/>
          <w:spacing w:val="4"/>
          <w:szCs w:val="22"/>
        </w:rPr>
        <w:t xml:space="preserve"> </w:t>
      </w:r>
      <w:r>
        <w:rPr>
          <w:color w:val="1F1F21"/>
          <w:szCs w:val="22"/>
        </w:rPr>
        <w:t>off.</w:t>
      </w:r>
    </w:p>
    <w:p w14:paraId="71104E00" w14:textId="77777777" w:rsidR="003D42A0" w:rsidRDefault="001C01DA">
      <w:pPr>
        <w:widowControl w:val="0"/>
        <w:numPr>
          <w:ilvl w:val="0"/>
          <w:numId w:val="12"/>
        </w:numPr>
        <w:tabs>
          <w:tab w:val="left" w:pos="1001"/>
        </w:tabs>
        <w:autoSpaceDE w:val="0"/>
        <w:autoSpaceDN w:val="0"/>
        <w:spacing w:before="175" w:line="237" w:lineRule="auto"/>
        <w:ind w:right="763"/>
        <w:jc w:val="both"/>
        <w:rPr>
          <w:szCs w:val="22"/>
        </w:rPr>
      </w:pPr>
      <w:r>
        <w:rPr>
          <w:color w:val="1F1F21"/>
          <w:spacing w:val="-1"/>
          <w:szCs w:val="22"/>
        </w:rPr>
        <w:t>Click</w:t>
      </w:r>
      <w:r>
        <w:rPr>
          <w:color w:val="1F1F21"/>
          <w:spacing w:val="-4"/>
          <w:szCs w:val="22"/>
        </w:rPr>
        <w:t xml:space="preserve"> </w:t>
      </w:r>
      <w:r>
        <w:rPr>
          <w:noProof/>
          <w:color w:val="1F1F21"/>
          <w:spacing w:val="-6"/>
          <w:lang w:val="en-IN" w:eastAsia="en-IN"/>
        </w:rPr>
        <w:drawing>
          <wp:inline distT="0" distB="0" distL="0" distR="0" wp14:anchorId="2B799715" wp14:editId="72A5CE54">
            <wp:extent cx="530860" cy="300990"/>
            <wp:effectExtent l="0" t="0" r="2540" b="3810"/>
            <wp:docPr id="1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2.jpeg"/>
                    <pic:cNvPicPr>
                      <a:picLocks noChangeAspect="1"/>
                    </pic:cNvPicPr>
                  </pic:nvPicPr>
                  <pic:blipFill>
                    <a:blip r:embed="rId26" cstate="print"/>
                    <a:stretch>
                      <a:fillRect/>
                    </a:stretch>
                  </pic:blipFill>
                  <pic:spPr>
                    <a:xfrm>
                      <a:off x="0" y="0"/>
                      <a:ext cx="531494" cy="301523"/>
                    </a:xfrm>
                    <a:prstGeom prst="rect">
                      <a:avLst/>
                    </a:prstGeom>
                  </pic:spPr>
                </pic:pic>
              </a:graphicData>
            </a:graphic>
          </wp:inline>
        </w:drawing>
      </w:r>
      <w:r>
        <w:rPr>
          <w:color w:val="1F1F21"/>
          <w:spacing w:val="15"/>
          <w:szCs w:val="22"/>
        </w:rPr>
        <w:t xml:space="preserve"> </w:t>
      </w:r>
      <w:r>
        <w:rPr>
          <w:color w:val="1F1F21"/>
          <w:szCs w:val="22"/>
        </w:rPr>
        <w:t>(Default</w:t>
      </w:r>
      <w:r>
        <w:rPr>
          <w:color w:val="1F1F21"/>
          <w:spacing w:val="-1"/>
          <w:szCs w:val="22"/>
        </w:rPr>
        <w:t xml:space="preserve"> </w:t>
      </w:r>
      <w:r>
        <w:rPr>
          <w:color w:val="1F1F21"/>
          <w:szCs w:val="22"/>
        </w:rPr>
        <w:t>Margins)</w:t>
      </w:r>
      <w:r>
        <w:rPr>
          <w:color w:val="1F1F21"/>
          <w:spacing w:val="-3"/>
          <w:szCs w:val="22"/>
        </w:rPr>
        <w:t xml:space="preserve"> </w:t>
      </w:r>
      <w:r>
        <w:rPr>
          <w:color w:val="1F1F21"/>
          <w:szCs w:val="22"/>
        </w:rPr>
        <w:t>in the</w:t>
      </w:r>
      <w:r>
        <w:rPr>
          <w:color w:val="1F1F21"/>
          <w:spacing w:val="-6"/>
          <w:szCs w:val="22"/>
        </w:rPr>
        <w:t xml:space="preserve"> </w:t>
      </w:r>
      <w:r>
        <w:rPr>
          <w:color w:val="1F1F21"/>
          <w:szCs w:val="22"/>
        </w:rPr>
        <w:t>toolbar</w:t>
      </w:r>
      <w:r>
        <w:rPr>
          <w:color w:val="1F1F21"/>
          <w:spacing w:val="-3"/>
          <w:szCs w:val="22"/>
        </w:rPr>
        <w:t xml:space="preserve"> </w:t>
      </w:r>
      <w:r>
        <w:rPr>
          <w:color w:val="1F1F21"/>
          <w:szCs w:val="22"/>
        </w:rPr>
        <w:t>and</w:t>
      </w:r>
      <w:r>
        <w:rPr>
          <w:color w:val="1F1F21"/>
          <w:spacing w:val="-1"/>
          <w:szCs w:val="22"/>
        </w:rPr>
        <w:t xml:space="preserve"> </w:t>
      </w:r>
      <w:r>
        <w:rPr>
          <w:color w:val="1F1F21"/>
          <w:szCs w:val="22"/>
        </w:rPr>
        <w:t>select.</w:t>
      </w:r>
      <w:r>
        <w:rPr>
          <w:color w:val="1F1F21"/>
          <w:spacing w:val="-2"/>
          <w:szCs w:val="22"/>
        </w:rPr>
        <w:t xml:space="preserve"> </w:t>
      </w:r>
      <w:r>
        <w:rPr>
          <w:color w:val="1F1F21"/>
          <w:szCs w:val="22"/>
        </w:rPr>
        <w:t>If</w:t>
      </w:r>
      <w:r>
        <w:rPr>
          <w:color w:val="1F1F21"/>
          <w:spacing w:val="1"/>
          <w:szCs w:val="22"/>
        </w:rPr>
        <w:t xml:space="preserve"> </w:t>
      </w:r>
      <w:r>
        <w:rPr>
          <w:color w:val="1F1F21"/>
          <w:szCs w:val="22"/>
        </w:rPr>
        <w:t>needed,</w:t>
      </w:r>
      <w:r>
        <w:rPr>
          <w:color w:val="1F1F21"/>
          <w:spacing w:val="-3"/>
          <w:szCs w:val="22"/>
        </w:rPr>
        <w:t xml:space="preserve"> </w:t>
      </w:r>
      <w:r>
        <w:rPr>
          <w:color w:val="1F1F21"/>
          <w:szCs w:val="22"/>
        </w:rPr>
        <w:t>you</w:t>
      </w:r>
      <w:r>
        <w:rPr>
          <w:color w:val="1F1F21"/>
          <w:spacing w:val="-1"/>
          <w:szCs w:val="22"/>
        </w:rPr>
        <w:t xml:space="preserve"> </w:t>
      </w:r>
      <w:r>
        <w:rPr>
          <w:color w:val="1F1F21"/>
          <w:szCs w:val="22"/>
        </w:rPr>
        <w:t>can adjust the</w:t>
      </w:r>
      <w:r>
        <w:rPr>
          <w:color w:val="1F1F21"/>
          <w:spacing w:val="-57"/>
          <w:szCs w:val="22"/>
        </w:rPr>
        <w:t xml:space="preserve"> </w:t>
      </w:r>
      <w:r>
        <w:rPr>
          <w:color w:val="1F1F21"/>
          <w:szCs w:val="22"/>
        </w:rPr>
        <w:t>margins</w:t>
      </w:r>
      <w:r>
        <w:rPr>
          <w:color w:val="1F1F21"/>
          <w:spacing w:val="-1"/>
          <w:szCs w:val="22"/>
        </w:rPr>
        <w:t xml:space="preserve"> </w:t>
      </w:r>
      <w:r>
        <w:rPr>
          <w:color w:val="1F1F21"/>
          <w:szCs w:val="22"/>
        </w:rPr>
        <w:t>for</w:t>
      </w:r>
      <w:r>
        <w:rPr>
          <w:color w:val="1F1F21"/>
          <w:spacing w:val="-1"/>
          <w:szCs w:val="22"/>
        </w:rPr>
        <w:t xml:space="preserve"> </w:t>
      </w:r>
      <w:r>
        <w:rPr>
          <w:color w:val="1F1F21"/>
          <w:szCs w:val="22"/>
        </w:rPr>
        <w:t>each</w:t>
      </w:r>
      <w:r>
        <w:rPr>
          <w:color w:val="1F1F21"/>
          <w:spacing w:val="2"/>
          <w:szCs w:val="22"/>
        </w:rPr>
        <w:t xml:space="preserve"> </w:t>
      </w:r>
      <w:r>
        <w:rPr>
          <w:color w:val="1F1F21"/>
          <w:szCs w:val="22"/>
        </w:rPr>
        <w:t>view</w:t>
      </w:r>
      <w:r>
        <w:rPr>
          <w:color w:val="1F1F21"/>
          <w:spacing w:val="-1"/>
          <w:szCs w:val="22"/>
        </w:rPr>
        <w:t xml:space="preserve"> </w:t>
      </w:r>
      <w:r>
        <w:rPr>
          <w:color w:val="1F1F21"/>
          <w:szCs w:val="22"/>
        </w:rPr>
        <w:t>later.</w:t>
      </w:r>
    </w:p>
    <w:p w14:paraId="198D5169" w14:textId="77777777" w:rsidR="003D42A0" w:rsidRDefault="001C01DA">
      <w:pPr>
        <w:widowControl w:val="0"/>
        <w:numPr>
          <w:ilvl w:val="0"/>
          <w:numId w:val="12"/>
        </w:numPr>
        <w:tabs>
          <w:tab w:val="left" w:pos="1001"/>
        </w:tabs>
        <w:autoSpaceDE w:val="0"/>
        <w:autoSpaceDN w:val="0"/>
        <w:spacing w:before="180" w:line="242" w:lineRule="auto"/>
        <w:ind w:right="649"/>
        <w:jc w:val="both"/>
        <w:rPr>
          <w:szCs w:val="22"/>
        </w:rPr>
      </w:pPr>
      <w:r>
        <w:rPr>
          <w:color w:val="1F1F21"/>
          <w:spacing w:val="-1"/>
          <w:szCs w:val="22"/>
        </w:rPr>
        <w:t>Click</w:t>
      </w:r>
      <w:r>
        <w:rPr>
          <w:color w:val="1F1F21"/>
          <w:spacing w:val="-4"/>
          <w:szCs w:val="22"/>
        </w:rPr>
        <w:t xml:space="preserve"> </w:t>
      </w:r>
      <w:r>
        <w:rPr>
          <w:noProof/>
          <w:color w:val="1F1F21"/>
          <w:spacing w:val="-6"/>
          <w:lang w:val="en-IN" w:eastAsia="en-IN"/>
        </w:rPr>
        <w:drawing>
          <wp:inline distT="0" distB="0" distL="0" distR="0" wp14:anchorId="5DE95437" wp14:editId="5B50AACE">
            <wp:extent cx="230505" cy="238760"/>
            <wp:effectExtent l="0" t="0" r="10795" b="2540"/>
            <wp:docPr id="1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3.png"/>
                    <pic:cNvPicPr>
                      <a:picLocks noChangeAspect="1"/>
                    </pic:cNvPicPr>
                  </pic:nvPicPr>
                  <pic:blipFill>
                    <a:blip r:embed="rId27" cstate="print"/>
                    <a:stretch>
                      <a:fillRect/>
                    </a:stretch>
                  </pic:blipFill>
                  <pic:spPr>
                    <a:xfrm>
                      <a:off x="0" y="0"/>
                      <a:ext cx="230505" cy="238760"/>
                    </a:xfrm>
                    <a:prstGeom prst="rect">
                      <a:avLst/>
                    </a:prstGeom>
                  </pic:spPr>
                </pic:pic>
              </a:graphicData>
            </a:graphic>
          </wp:inline>
        </w:drawing>
      </w:r>
      <w:r>
        <w:rPr>
          <w:color w:val="1F1F21"/>
          <w:spacing w:val="13"/>
          <w:szCs w:val="22"/>
        </w:rPr>
        <w:t xml:space="preserve"> </w:t>
      </w:r>
      <w:r>
        <w:rPr>
          <w:color w:val="1F1F21"/>
          <w:szCs w:val="22"/>
        </w:rPr>
        <w:t>(Device</w:t>
      </w:r>
      <w:r>
        <w:rPr>
          <w:color w:val="1F1F21"/>
          <w:spacing w:val="-5"/>
          <w:szCs w:val="22"/>
        </w:rPr>
        <w:t xml:space="preserve"> </w:t>
      </w:r>
      <w:r>
        <w:rPr>
          <w:color w:val="1F1F21"/>
          <w:szCs w:val="22"/>
        </w:rPr>
        <w:t>for</w:t>
      </w:r>
      <w:r>
        <w:rPr>
          <w:color w:val="1F1F21"/>
          <w:spacing w:val="-1"/>
          <w:szCs w:val="22"/>
        </w:rPr>
        <w:t xml:space="preserve"> </w:t>
      </w:r>
      <w:r>
        <w:rPr>
          <w:color w:val="1F1F21"/>
          <w:szCs w:val="22"/>
        </w:rPr>
        <w:t>Preview)</w:t>
      </w:r>
      <w:r>
        <w:rPr>
          <w:color w:val="1F1F21"/>
          <w:spacing w:val="-1"/>
          <w:szCs w:val="22"/>
        </w:rPr>
        <w:t xml:space="preserve"> </w:t>
      </w:r>
      <w:r>
        <w:rPr>
          <w:color w:val="1F1F21"/>
          <w:szCs w:val="22"/>
        </w:rPr>
        <w:t>in</w:t>
      </w:r>
      <w:r>
        <w:rPr>
          <w:color w:val="1F1F21"/>
          <w:spacing w:val="2"/>
          <w:szCs w:val="22"/>
        </w:rPr>
        <w:t xml:space="preserve"> </w:t>
      </w:r>
      <w:r>
        <w:rPr>
          <w:color w:val="1F1F21"/>
          <w:szCs w:val="22"/>
        </w:rPr>
        <w:t>the</w:t>
      </w:r>
      <w:r>
        <w:rPr>
          <w:color w:val="1F1F21"/>
          <w:spacing w:val="-4"/>
          <w:szCs w:val="22"/>
        </w:rPr>
        <w:t xml:space="preserve"> </w:t>
      </w:r>
      <w:r>
        <w:rPr>
          <w:color w:val="1F1F21"/>
          <w:szCs w:val="22"/>
        </w:rPr>
        <w:t>toolbar</w:t>
      </w:r>
      <w:r>
        <w:rPr>
          <w:color w:val="1F1F21"/>
          <w:spacing w:val="3"/>
          <w:szCs w:val="22"/>
        </w:rPr>
        <w:t xml:space="preserve"> </w:t>
      </w:r>
      <w:r>
        <w:rPr>
          <w:color w:val="1F1F21"/>
          <w:szCs w:val="22"/>
        </w:rPr>
        <w:t>and</w:t>
      </w:r>
      <w:r>
        <w:rPr>
          <w:color w:val="1F1F21"/>
          <w:spacing w:val="-3"/>
          <w:szCs w:val="22"/>
        </w:rPr>
        <w:t xml:space="preserve"> </w:t>
      </w:r>
      <w:r>
        <w:rPr>
          <w:color w:val="1F1F21"/>
          <w:szCs w:val="22"/>
        </w:rPr>
        <w:t>select</w:t>
      </w:r>
      <w:r>
        <w:rPr>
          <w:color w:val="1F1F21"/>
          <w:spacing w:val="2"/>
          <w:szCs w:val="22"/>
        </w:rPr>
        <w:t xml:space="preserve"> </w:t>
      </w:r>
      <w:r>
        <w:rPr>
          <w:color w:val="1F1F21"/>
          <w:szCs w:val="22"/>
        </w:rPr>
        <w:t>5.5,</w:t>
      </w:r>
      <w:r>
        <w:rPr>
          <w:color w:val="1F1F21"/>
          <w:spacing w:val="-2"/>
          <w:szCs w:val="22"/>
        </w:rPr>
        <w:t xml:space="preserve"> </w:t>
      </w:r>
      <w:r>
        <w:rPr>
          <w:color w:val="1F1F21"/>
          <w:szCs w:val="22"/>
        </w:rPr>
        <w:t>1440</w:t>
      </w:r>
      <w:r>
        <w:rPr>
          <w:color w:val="1F1F21"/>
          <w:spacing w:val="2"/>
          <w:szCs w:val="22"/>
        </w:rPr>
        <w:t xml:space="preserve"> </w:t>
      </w:r>
      <w:r>
        <w:rPr>
          <w:color w:val="1F1F21"/>
          <w:szCs w:val="22"/>
        </w:rPr>
        <w:t>×</w:t>
      </w:r>
      <w:r>
        <w:rPr>
          <w:color w:val="1F1F21"/>
          <w:spacing w:val="-4"/>
          <w:szCs w:val="22"/>
        </w:rPr>
        <w:t xml:space="preserve"> </w:t>
      </w:r>
      <w:r>
        <w:rPr>
          <w:color w:val="1F1F21"/>
          <w:szCs w:val="22"/>
        </w:rPr>
        <w:t>2560,</w:t>
      </w:r>
      <w:r>
        <w:rPr>
          <w:color w:val="1F1F21"/>
          <w:spacing w:val="-1"/>
          <w:szCs w:val="22"/>
        </w:rPr>
        <w:t xml:space="preserve"> </w:t>
      </w:r>
      <w:r>
        <w:rPr>
          <w:color w:val="1F1F21"/>
          <w:szCs w:val="22"/>
        </w:rPr>
        <w:t>560</w:t>
      </w:r>
      <w:r>
        <w:rPr>
          <w:color w:val="1F1F21"/>
          <w:spacing w:val="2"/>
          <w:szCs w:val="22"/>
        </w:rPr>
        <w:t xml:space="preserve"> </w:t>
      </w:r>
      <w:r>
        <w:rPr>
          <w:color w:val="1F1F21"/>
          <w:szCs w:val="22"/>
        </w:rPr>
        <w:t>dpi</w:t>
      </w:r>
      <w:r>
        <w:rPr>
          <w:color w:val="1F1F21"/>
          <w:spacing w:val="-4"/>
          <w:szCs w:val="22"/>
        </w:rPr>
        <w:t xml:space="preserve"> </w:t>
      </w:r>
      <w:r>
        <w:rPr>
          <w:color w:val="1F1F21"/>
          <w:szCs w:val="22"/>
        </w:rPr>
        <w:t>(Pixel</w:t>
      </w:r>
      <w:r>
        <w:rPr>
          <w:color w:val="1F1F21"/>
          <w:spacing w:val="-57"/>
          <w:szCs w:val="22"/>
        </w:rPr>
        <w:t xml:space="preserve"> </w:t>
      </w:r>
      <w:r>
        <w:rPr>
          <w:color w:val="1F1F21"/>
          <w:szCs w:val="22"/>
        </w:rPr>
        <w:t>XL).</w:t>
      </w:r>
    </w:p>
    <w:p w14:paraId="5D78E2EA" w14:textId="77777777" w:rsidR="003D42A0" w:rsidRDefault="003D42A0">
      <w:pPr>
        <w:widowControl w:val="0"/>
        <w:autoSpaceDE w:val="0"/>
        <w:autoSpaceDN w:val="0"/>
        <w:rPr>
          <w:sz w:val="20"/>
        </w:rPr>
      </w:pPr>
    </w:p>
    <w:p w14:paraId="01A60693" w14:textId="77777777" w:rsidR="003D42A0" w:rsidRDefault="001C01DA">
      <w:pPr>
        <w:widowControl w:val="0"/>
        <w:autoSpaceDE w:val="0"/>
        <w:autoSpaceDN w:val="0"/>
        <w:spacing w:before="2"/>
        <w:rPr>
          <w:sz w:val="23"/>
        </w:rPr>
      </w:pPr>
      <w:r>
        <w:rPr>
          <w:sz w:val="23"/>
        </w:rPr>
        <w:t xml:space="preserve">           </w:t>
      </w:r>
      <w:r>
        <w:rPr>
          <w:noProof/>
          <w:sz w:val="23"/>
          <w:lang w:val="en-IN" w:eastAsia="en-IN"/>
        </w:rPr>
        <w:drawing>
          <wp:inline distT="0" distB="0" distL="0" distR="0" wp14:anchorId="40B57F19" wp14:editId="0DD9A8E5">
            <wp:extent cx="5672455" cy="3190240"/>
            <wp:effectExtent l="0" t="0" r="444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70797" cy="3189754"/>
                    </a:xfrm>
                    <a:prstGeom prst="rect">
                      <a:avLst/>
                    </a:prstGeom>
                  </pic:spPr>
                </pic:pic>
              </a:graphicData>
            </a:graphic>
          </wp:inline>
        </w:drawing>
      </w:r>
    </w:p>
    <w:p w14:paraId="5956E787" w14:textId="77777777" w:rsidR="003D42A0" w:rsidRPr="00073216" w:rsidRDefault="001C01DA">
      <w:pPr>
        <w:widowControl w:val="0"/>
        <w:autoSpaceDE w:val="0"/>
        <w:autoSpaceDN w:val="0"/>
        <w:spacing w:before="175"/>
        <w:ind w:left="3334"/>
        <w:rPr>
          <w:b/>
          <w:sz w:val="22"/>
          <w:szCs w:val="22"/>
        </w:rPr>
      </w:pPr>
      <w:r w:rsidRPr="00073216">
        <w:rPr>
          <w:b/>
          <w:sz w:val="22"/>
          <w:szCs w:val="22"/>
        </w:rPr>
        <w:t xml:space="preserve">          Fig</w:t>
      </w:r>
      <w:r w:rsidRPr="00073216">
        <w:rPr>
          <w:b/>
          <w:spacing w:val="2"/>
          <w:sz w:val="22"/>
          <w:szCs w:val="22"/>
        </w:rPr>
        <w:t xml:space="preserve"> </w:t>
      </w:r>
      <w:r w:rsidRPr="00073216">
        <w:rPr>
          <w:b/>
          <w:sz w:val="22"/>
          <w:szCs w:val="22"/>
        </w:rPr>
        <w:t>no</w:t>
      </w:r>
      <w:r w:rsidRPr="00073216">
        <w:rPr>
          <w:b/>
          <w:spacing w:val="2"/>
          <w:sz w:val="22"/>
          <w:szCs w:val="22"/>
        </w:rPr>
        <w:t xml:space="preserve"> </w:t>
      </w:r>
      <w:r w:rsidRPr="00073216">
        <w:rPr>
          <w:b/>
          <w:sz w:val="22"/>
          <w:szCs w:val="22"/>
        </w:rPr>
        <w:t>6:</w:t>
      </w:r>
      <w:r w:rsidRPr="00073216">
        <w:rPr>
          <w:b/>
          <w:spacing w:val="-2"/>
          <w:sz w:val="22"/>
          <w:szCs w:val="22"/>
        </w:rPr>
        <w:t xml:space="preserve"> </w:t>
      </w:r>
      <w:r w:rsidRPr="00073216">
        <w:rPr>
          <w:b/>
          <w:sz w:val="22"/>
          <w:szCs w:val="22"/>
        </w:rPr>
        <w:t>Layout</w:t>
      </w:r>
      <w:r w:rsidRPr="00073216">
        <w:rPr>
          <w:b/>
          <w:spacing w:val="-1"/>
          <w:sz w:val="22"/>
          <w:szCs w:val="22"/>
        </w:rPr>
        <w:t xml:space="preserve"> </w:t>
      </w:r>
      <w:r w:rsidRPr="00073216">
        <w:rPr>
          <w:b/>
          <w:sz w:val="22"/>
          <w:szCs w:val="22"/>
        </w:rPr>
        <w:t>Editor</w:t>
      </w:r>
    </w:p>
    <w:p w14:paraId="75FD13BC" w14:textId="77777777" w:rsidR="003D42A0" w:rsidRDefault="003D42A0">
      <w:pPr>
        <w:widowControl w:val="0"/>
        <w:autoSpaceDE w:val="0"/>
        <w:autoSpaceDN w:val="0"/>
        <w:rPr>
          <w:sz w:val="22"/>
          <w:szCs w:val="22"/>
        </w:rPr>
        <w:sectPr w:rsidR="003D42A0">
          <w:headerReference w:type="default" r:id="rId29"/>
          <w:footerReference w:type="default" r:id="rId30"/>
          <w:pgSz w:w="11930" w:h="16870"/>
          <w:pgMar w:top="1460" w:right="660" w:bottom="1540" w:left="1060" w:header="714" w:footer="1347" w:gutter="0"/>
          <w:cols w:space="720"/>
        </w:sectPr>
      </w:pPr>
    </w:p>
    <w:p w14:paraId="08EB1BF8" w14:textId="77777777" w:rsidR="003D42A0" w:rsidRDefault="001C01DA">
      <w:pPr>
        <w:widowControl w:val="0"/>
        <w:tabs>
          <w:tab w:val="left" w:pos="1241"/>
        </w:tabs>
        <w:autoSpaceDE w:val="0"/>
        <w:autoSpaceDN w:val="0"/>
        <w:spacing w:before="173"/>
        <w:ind w:left="816"/>
        <w:outlineLvl w:val="2"/>
        <w:rPr>
          <w:b/>
          <w:bCs/>
          <w:sz w:val="28"/>
          <w:szCs w:val="28"/>
        </w:rPr>
      </w:pPr>
      <w:bookmarkStart w:id="3" w:name="_bookmark6"/>
      <w:bookmarkEnd w:id="3"/>
      <w:r>
        <w:rPr>
          <w:b/>
          <w:bCs/>
          <w:sz w:val="28"/>
          <w:szCs w:val="28"/>
        </w:rPr>
        <w:lastRenderedPageBreak/>
        <w:t>3.2.1 ADD</w:t>
      </w:r>
      <w:r>
        <w:rPr>
          <w:b/>
          <w:bCs/>
          <w:spacing w:val="-2"/>
          <w:sz w:val="28"/>
          <w:szCs w:val="28"/>
        </w:rPr>
        <w:t xml:space="preserve"> </w:t>
      </w:r>
      <w:r>
        <w:rPr>
          <w:b/>
          <w:bCs/>
          <w:sz w:val="28"/>
          <w:szCs w:val="28"/>
        </w:rPr>
        <w:t>A</w:t>
      </w:r>
      <w:r>
        <w:rPr>
          <w:b/>
          <w:bCs/>
          <w:spacing w:val="-6"/>
          <w:sz w:val="28"/>
          <w:szCs w:val="28"/>
        </w:rPr>
        <w:t xml:space="preserve"> </w:t>
      </w:r>
      <w:r>
        <w:rPr>
          <w:b/>
          <w:bCs/>
          <w:sz w:val="28"/>
          <w:szCs w:val="28"/>
        </w:rPr>
        <w:t>TEXTBOX:</w:t>
      </w:r>
    </w:p>
    <w:p w14:paraId="3E9CB88F" w14:textId="77777777" w:rsidR="003D42A0" w:rsidRDefault="003D42A0">
      <w:pPr>
        <w:widowControl w:val="0"/>
        <w:autoSpaceDE w:val="0"/>
        <w:autoSpaceDN w:val="0"/>
        <w:spacing w:before="4"/>
        <w:jc w:val="both"/>
        <w:rPr>
          <w:b/>
          <w:sz w:val="38"/>
        </w:rPr>
      </w:pPr>
    </w:p>
    <w:p w14:paraId="1D611A05" w14:textId="77777777" w:rsidR="003D42A0" w:rsidRDefault="001C01DA">
      <w:pPr>
        <w:widowControl w:val="0"/>
        <w:autoSpaceDE w:val="0"/>
        <w:autoSpaceDN w:val="0"/>
        <w:spacing w:before="1" w:after="16" w:line="247" w:lineRule="auto"/>
        <w:ind w:left="591" w:right="960" w:hanging="10"/>
        <w:jc w:val="both"/>
      </w:pPr>
      <w:r>
        <w:rPr>
          <w:color w:val="1F1F21"/>
        </w:rPr>
        <w:t>First, you need to remove what's already in the layout. Click Text View in the Component</w:t>
      </w:r>
      <w:r>
        <w:rPr>
          <w:color w:val="1F1F21"/>
          <w:spacing w:val="-57"/>
        </w:rPr>
        <w:t xml:space="preserve"> </w:t>
      </w:r>
      <w:r>
        <w:rPr>
          <w:color w:val="1F1F21"/>
        </w:rPr>
        <w:t>Tree panel</w:t>
      </w:r>
      <w:r>
        <w:rPr>
          <w:color w:val="1F1F21"/>
          <w:spacing w:val="2"/>
        </w:rPr>
        <w:t xml:space="preserve"> </w:t>
      </w:r>
      <w:r>
        <w:rPr>
          <w:color w:val="1F1F21"/>
        </w:rPr>
        <w:t>and</w:t>
      </w:r>
      <w:r>
        <w:rPr>
          <w:color w:val="1F1F21"/>
          <w:spacing w:val="-3"/>
        </w:rPr>
        <w:t xml:space="preserve"> </w:t>
      </w:r>
      <w:r>
        <w:rPr>
          <w:color w:val="1F1F21"/>
        </w:rPr>
        <w:t>then</w:t>
      </w:r>
      <w:r>
        <w:rPr>
          <w:color w:val="1F1F21"/>
          <w:spacing w:val="1"/>
        </w:rPr>
        <w:t xml:space="preserve"> </w:t>
      </w:r>
      <w:r>
        <w:rPr>
          <w:color w:val="1F1F21"/>
        </w:rPr>
        <w:t>press the</w:t>
      </w:r>
      <w:r>
        <w:rPr>
          <w:color w:val="1F1F21"/>
          <w:spacing w:val="1"/>
        </w:rPr>
        <w:t xml:space="preserve"> </w:t>
      </w:r>
      <w:r>
        <w:rPr>
          <w:color w:val="1F1F21"/>
        </w:rPr>
        <w:t>Delete</w:t>
      </w:r>
      <w:r>
        <w:rPr>
          <w:color w:val="1F1F21"/>
          <w:spacing w:val="1"/>
        </w:rPr>
        <w:t xml:space="preserve"> </w:t>
      </w:r>
      <w:r>
        <w:rPr>
          <w:color w:val="1F1F21"/>
        </w:rPr>
        <w:t>key.</w:t>
      </w:r>
    </w:p>
    <w:p w14:paraId="31300404" w14:textId="77777777" w:rsidR="003D42A0" w:rsidRDefault="001C01DA">
      <w:pPr>
        <w:widowControl w:val="0"/>
        <w:autoSpaceDE w:val="0"/>
        <w:autoSpaceDN w:val="0"/>
        <w:ind w:left="4310"/>
        <w:jc w:val="both"/>
        <w:rPr>
          <w:sz w:val="20"/>
        </w:rPr>
      </w:pPr>
      <w:r>
        <w:rPr>
          <w:noProof/>
          <w:sz w:val="20"/>
          <w:lang w:val="en-IN" w:eastAsia="en-IN"/>
        </w:rPr>
        <mc:AlternateContent>
          <mc:Choice Requires="wpg">
            <w:drawing>
              <wp:inline distT="0" distB="0" distL="114300" distR="114300" wp14:anchorId="7230FF41" wp14:editId="5CBD44F1">
                <wp:extent cx="76200" cy="400050"/>
                <wp:effectExtent l="0" t="0" r="0" b="6350"/>
                <wp:docPr id="62" name="Group 62"/>
                <wp:cNvGraphicFramePr/>
                <a:graphic xmlns:a="http://schemas.openxmlformats.org/drawingml/2006/main">
                  <a:graphicData uri="http://schemas.microsoft.com/office/word/2010/wordprocessingGroup">
                    <wpg:wgp>
                      <wpg:cNvGrpSpPr/>
                      <wpg:grpSpPr>
                        <a:xfrm>
                          <a:off x="0" y="0"/>
                          <a:ext cx="76200" cy="400050"/>
                          <a:chOff x="0" y="0"/>
                          <a:chExt cx="120" cy="630"/>
                        </a:xfrm>
                      </wpg:grpSpPr>
                      <wps:wsp>
                        <wps:cNvPr id="73" name="Freeform 73"/>
                        <wps:cNvSpPr/>
                        <wps:spPr>
                          <a:xfrm>
                            <a:off x="0" y="0"/>
                            <a:ext cx="120" cy="630"/>
                          </a:xfrm>
                          <a:custGeom>
                            <a:avLst/>
                            <a:gdLst/>
                            <a:ahLst/>
                            <a:cxnLst/>
                            <a:rect l="0" t="0" r="0" b="0"/>
                            <a:pathLst>
                              <a:path w="120" h="630">
                                <a:moveTo>
                                  <a:pt x="67" y="0"/>
                                </a:moveTo>
                                <a:lnTo>
                                  <a:pt x="52" y="0"/>
                                </a:lnTo>
                                <a:lnTo>
                                  <a:pt x="52" y="510"/>
                                </a:lnTo>
                                <a:lnTo>
                                  <a:pt x="0" y="510"/>
                                </a:lnTo>
                                <a:lnTo>
                                  <a:pt x="60" y="630"/>
                                </a:lnTo>
                                <a:lnTo>
                                  <a:pt x="120" y="510"/>
                                </a:lnTo>
                                <a:lnTo>
                                  <a:pt x="67" y="510"/>
                                </a:lnTo>
                                <a:lnTo>
                                  <a:pt x="67" y="0"/>
                                </a:lnTo>
                                <a:close/>
                              </a:path>
                            </a:pathLst>
                          </a:custGeom>
                          <a:solidFill>
                            <a:srgbClr val="000000"/>
                          </a:solidFill>
                          <a:ln>
                            <a:noFill/>
                          </a:ln>
                        </wps:spPr>
                        <wps:bodyPr upright="1"/>
                      </wps:wsp>
                    </wpg:wgp>
                  </a:graphicData>
                </a:graphic>
              </wp:inline>
            </w:drawing>
          </mc:Choice>
          <mc:Fallback>
            <w:pict>
              <v:group w14:anchorId="2D420605" id="Group 62" o:spid="_x0000_s1026" style="width:6pt;height:31.5pt;mso-position-horizontal-relative:char;mso-position-vertical-relative:line" coordsize="120,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">
                <v:shape id="Freeform 73" o:spid="_x0000_s1027" style="position:absolute;width:120;height:630;visibility:visible;mso-wrap-style:square;v-text-anchor:top" coordsize="120,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" path="m67,l52,r,510l,510,60,630,120,510r-53,l67,xe" fillcolor="black" stroked="f">
                  <v:path arrowok="t" textboxrect="0,0,120,630"/>
                </v:shape>
                <w10:anchorlock/>
              </v:group>
            </w:pict>
          </mc:Fallback>
        </mc:AlternateContent>
      </w:r>
    </w:p>
    <w:p w14:paraId="1A16CAE6" w14:textId="77777777" w:rsidR="003D42A0" w:rsidRDefault="003D42A0">
      <w:pPr>
        <w:widowControl w:val="0"/>
        <w:autoSpaceDE w:val="0"/>
        <w:autoSpaceDN w:val="0"/>
        <w:spacing w:before="4"/>
        <w:rPr>
          <w:sz w:val="8"/>
        </w:rPr>
      </w:pPr>
    </w:p>
    <w:p w14:paraId="77728AEE" w14:textId="77777777" w:rsidR="003D42A0" w:rsidRDefault="001C01DA">
      <w:pPr>
        <w:widowControl w:val="0"/>
        <w:autoSpaceDE w:val="0"/>
        <w:autoSpaceDN w:val="0"/>
        <w:ind w:left="1852"/>
        <w:rPr>
          <w:sz w:val="20"/>
        </w:rPr>
      </w:pPr>
      <w:r>
        <w:rPr>
          <w:noProof/>
          <w:sz w:val="20"/>
          <w:lang w:val="en-IN" w:eastAsia="en-IN"/>
        </w:rPr>
        <w:drawing>
          <wp:inline distT="0" distB="0" distL="0" distR="0" wp14:anchorId="640AB3C8" wp14:editId="099FDE85">
            <wp:extent cx="4010025" cy="1237615"/>
            <wp:effectExtent l="0" t="0" r="3175" b="6985"/>
            <wp:docPr id="23"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5.png"/>
                    <pic:cNvPicPr>
                      <a:picLocks noChangeAspect="1"/>
                    </pic:cNvPicPr>
                  </pic:nvPicPr>
                  <pic:blipFill>
                    <a:blip r:embed="rId31" cstate="print"/>
                    <a:stretch>
                      <a:fillRect/>
                    </a:stretch>
                  </pic:blipFill>
                  <pic:spPr>
                    <a:xfrm>
                      <a:off x="0" y="0"/>
                      <a:ext cx="4010619" cy="1237869"/>
                    </a:xfrm>
                    <a:prstGeom prst="rect">
                      <a:avLst/>
                    </a:prstGeom>
                  </pic:spPr>
                </pic:pic>
              </a:graphicData>
            </a:graphic>
          </wp:inline>
        </w:drawing>
      </w:r>
    </w:p>
    <w:p w14:paraId="0048C134" w14:textId="77777777" w:rsidR="003D42A0" w:rsidRDefault="003D42A0">
      <w:pPr>
        <w:widowControl w:val="0"/>
        <w:autoSpaceDE w:val="0"/>
        <w:autoSpaceDN w:val="0"/>
        <w:rPr>
          <w:sz w:val="26"/>
        </w:rPr>
      </w:pPr>
    </w:p>
    <w:p w14:paraId="02289B5F" w14:textId="77777777" w:rsidR="003D42A0" w:rsidRPr="00073216" w:rsidRDefault="001C01DA">
      <w:pPr>
        <w:widowControl w:val="0"/>
        <w:autoSpaceDE w:val="0"/>
        <w:autoSpaceDN w:val="0"/>
        <w:spacing w:before="198"/>
        <w:ind w:left="2582" w:right="3611"/>
        <w:jc w:val="center"/>
        <w:rPr>
          <w:b/>
          <w:sz w:val="22"/>
          <w:szCs w:val="22"/>
        </w:rPr>
      </w:pPr>
      <w:r w:rsidRPr="00073216">
        <w:rPr>
          <w:b/>
          <w:sz w:val="22"/>
          <w:szCs w:val="22"/>
        </w:rPr>
        <w:t>Fig</w:t>
      </w:r>
      <w:r w:rsidRPr="00073216">
        <w:rPr>
          <w:b/>
          <w:spacing w:val="1"/>
          <w:sz w:val="22"/>
          <w:szCs w:val="22"/>
        </w:rPr>
        <w:t xml:space="preserve"> </w:t>
      </w:r>
      <w:r w:rsidRPr="00073216">
        <w:rPr>
          <w:b/>
          <w:sz w:val="22"/>
          <w:szCs w:val="22"/>
        </w:rPr>
        <w:t>no</w:t>
      </w:r>
      <w:r w:rsidRPr="00073216">
        <w:rPr>
          <w:b/>
          <w:spacing w:val="1"/>
          <w:sz w:val="22"/>
          <w:szCs w:val="22"/>
        </w:rPr>
        <w:t xml:space="preserve"> </w:t>
      </w:r>
      <w:r w:rsidRPr="00073216">
        <w:rPr>
          <w:b/>
          <w:sz w:val="22"/>
          <w:szCs w:val="22"/>
        </w:rPr>
        <w:t>7:</w:t>
      </w:r>
      <w:r w:rsidRPr="00073216">
        <w:rPr>
          <w:b/>
          <w:spacing w:val="-2"/>
          <w:sz w:val="22"/>
          <w:szCs w:val="22"/>
        </w:rPr>
        <w:t xml:space="preserve"> </w:t>
      </w:r>
      <w:r w:rsidRPr="00073216">
        <w:rPr>
          <w:b/>
          <w:sz w:val="22"/>
          <w:szCs w:val="22"/>
        </w:rPr>
        <w:t>Add</w:t>
      </w:r>
      <w:r w:rsidRPr="00073216">
        <w:rPr>
          <w:b/>
          <w:spacing w:val="-3"/>
          <w:sz w:val="22"/>
          <w:szCs w:val="22"/>
        </w:rPr>
        <w:t xml:space="preserve"> </w:t>
      </w:r>
      <w:r w:rsidRPr="00073216">
        <w:rPr>
          <w:b/>
          <w:sz w:val="22"/>
          <w:szCs w:val="22"/>
        </w:rPr>
        <w:t>a</w:t>
      </w:r>
      <w:r w:rsidRPr="00073216">
        <w:rPr>
          <w:b/>
          <w:spacing w:val="-1"/>
          <w:sz w:val="22"/>
          <w:szCs w:val="22"/>
        </w:rPr>
        <w:t xml:space="preserve"> </w:t>
      </w:r>
      <w:r w:rsidRPr="00073216">
        <w:rPr>
          <w:b/>
          <w:sz w:val="22"/>
          <w:szCs w:val="22"/>
        </w:rPr>
        <w:t>textbox.</w:t>
      </w:r>
    </w:p>
    <w:p w14:paraId="6ADD36D2" w14:textId="77777777" w:rsidR="003D42A0" w:rsidRDefault="003D42A0">
      <w:pPr>
        <w:widowControl w:val="0"/>
        <w:autoSpaceDE w:val="0"/>
        <w:autoSpaceDN w:val="0"/>
      </w:pPr>
    </w:p>
    <w:p w14:paraId="438CFE0E" w14:textId="77777777" w:rsidR="003D42A0" w:rsidRDefault="003D42A0">
      <w:pPr>
        <w:widowControl w:val="0"/>
        <w:autoSpaceDE w:val="0"/>
        <w:autoSpaceDN w:val="0"/>
        <w:spacing w:before="1"/>
        <w:rPr>
          <w:sz w:val="32"/>
        </w:rPr>
      </w:pPr>
    </w:p>
    <w:p w14:paraId="12FB28BE" w14:textId="77777777" w:rsidR="003D42A0" w:rsidRDefault="001C01DA">
      <w:pPr>
        <w:widowControl w:val="0"/>
        <w:numPr>
          <w:ilvl w:val="0"/>
          <w:numId w:val="13"/>
        </w:numPr>
        <w:tabs>
          <w:tab w:val="left" w:pos="943"/>
        </w:tabs>
        <w:autoSpaceDE w:val="0"/>
        <w:autoSpaceDN w:val="0"/>
        <w:jc w:val="both"/>
        <w:rPr>
          <w:szCs w:val="22"/>
        </w:rPr>
      </w:pPr>
      <w:r>
        <w:rPr>
          <w:color w:val="1F1F21"/>
          <w:szCs w:val="22"/>
        </w:rPr>
        <w:t>In the Palette</w:t>
      </w:r>
      <w:r>
        <w:rPr>
          <w:color w:val="1F1F21"/>
          <w:spacing w:val="-5"/>
          <w:szCs w:val="22"/>
        </w:rPr>
        <w:t xml:space="preserve"> </w:t>
      </w:r>
      <w:r>
        <w:rPr>
          <w:color w:val="1F1F21"/>
          <w:szCs w:val="22"/>
        </w:rPr>
        <w:t>panel,</w:t>
      </w:r>
      <w:r>
        <w:rPr>
          <w:color w:val="1F1F21"/>
          <w:spacing w:val="2"/>
          <w:szCs w:val="22"/>
        </w:rPr>
        <w:t xml:space="preserve"> </w:t>
      </w:r>
      <w:r>
        <w:rPr>
          <w:color w:val="1F1F21"/>
          <w:szCs w:val="22"/>
        </w:rPr>
        <w:t>click Text</w:t>
      </w:r>
      <w:r>
        <w:rPr>
          <w:color w:val="1F1F21"/>
          <w:spacing w:val="-4"/>
          <w:szCs w:val="22"/>
        </w:rPr>
        <w:t xml:space="preserve"> </w:t>
      </w:r>
      <w:r>
        <w:rPr>
          <w:color w:val="1F1F21"/>
          <w:szCs w:val="22"/>
        </w:rPr>
        <w:t>to show the</w:t>
      </w:r>
      <w:r>
        <w:rPr>
          <w:color w:val="1F1F21"/>
          <w:spacing w:val="-5"/>
          <w:szCs w:val="22"/>
        </w:rPr>
        <w:t xml:space="preserve"> </w:t>
      </w:r>
      <w:r>
        <w:rPr>
          <w:color w:val="1F1F21"/>
          <w:szCs w:val="22"/>
        </w:rPr>
        <w:t>available text</w:t>
      </w:r>
      <w:r>
        <w:rPr>
          <w:color w:val="1F1F21"/>
          <w:spacing w:val="6"/>
          <w:szCs w:val="22"/>
        </w:rPr>
        <w:t xml:space="preserve"> </w:t>
      </w:r>
      <w:r>
        <w:rPr>
          <w:color w:val="1F1F21"/>
          <w:szCs w:val="22"/>
        </w:rPr>
        <w:t>controls.</w:t>
      </w:r>
    </w:p>
    <w:p w14:paraId="4856C9B4" w14:textId="77777777" w:rsidR="003D42A0" w:rsidRDefault="003D42A0">
      <w:pPr>
        <w:widowControl w:val="0"/>
        <w:autoSpaceDE w:val="0"/>
        <w:autoSpaceDN w:val="0"/>
        <w:spacing w:before="6"/>
        <w:jc w:val="both"/>
        <w:rPr>
          <w:sz w:val="26"/>
        </w:rPr>
      </w:pPr>
    </w:p>
    <w:p w14:paraId="4484DF93" w14:textId="77777777" w:rsidR="003D42A0" w:rsidRDefault="001C01DA">
      <w:pPr>
        <w:widowControl w:val="0"/>
        <w:numPr>
          <w:ilvl w:val="0"/>
          <w:numId w:val="13"/>
        </w:numPr>
        <w:tabs>
          <w:tab w:val="left" w:pos="943"/>
        </w:tabs>
        <w:autoSpaceDE w:val="0"/>
        <w:autoSpaceDN w:val="0"/>
        <w:spacing w:line="362" w:lineRule="auto"/>
        <w:ind w:right="664" w:hanging="361"/>
        <w:jc w:val="both"/>
        <w:rPr>
          <w:szCs w:val="22"/>
        </w:rPr>
      </w:pPr>
      <w:r>
        <w:rPr>
          <w:color w:val="1F1F21"/>
          <w:szCs w:val="22"/>
        </w:rPr>
        <w:t>Drag the Plain Text into the design editor and drop it near the top of the layout. This is an</w:t>
      </w:r>
      <w:r>
        <w:rPr>
          <w:color w:val="1F1F21"/>
          <w:spacing w:val="-57"/>
          <w:szCs w:val="22"/>
        </w:rPr>
        <w:t xml:space="preserve"> </w:t>
      </w:r>
      <w:hyperlink r:id="rId32">
        <w:r>
          <w:rPr>
            <w:color w:val="0000FF"/>
            <w:szCs w:val="22"/>
          </w:rPr>
          <w:t>Edit</w:t>
        </w:r>
      </w:hyperlink>
      <w:hyperlink r:id="rId33">
        <w:r>
          <w:rPr>
            <w:color w:val="0000FF"/>
            <w:spacing w:val="-4"/>
            <w:szCs w:val="22"/>
            <w:u w:val="single" w:color="0000FF"/>
          </w:rPr>
          <w:t xml:space="preserve"> </w:t>
        </w:r>
        <w:r>
          <w:rPr>
            <w:color w:val="0000FF"/>
            <w:szCs w:val="22"/>
            <w:u w:val="single" w:color="0000FF"/>
          </w:rPr>
          <w:t>Text</w:t>
        </w:r>
        <w:r>
          <w:rPr>
            <w:color w:val="0000FF"/>
            <w:spacing w:val="3"/>
            <w:szCs w:val="22"/>
          </w:rPr>
          <w:t xml:space="preserve"> </w:t>
        </w:r>
      </w:hyperlink>
      <w:r>
        <w:rPr>
          <w:color w:val="1F1F21"/>
          <w:szCs w:val="22"/>
        </w:rPr>
        <w:t>widget</w:t>
      </w:r>
      <w:r>
        <w:rPr>
          <w:color w:val="1F1F21"/>
          <w:spacing w:val="-3"/>
          <w:szCs w:val="22"/>
        </w:rPr>
        <w:t xml:space="preserve"> </w:t>
      </w:r>
      <w:r>
        <w:rPr>
          <w:color w:val="1F1F21"/>
          <w:szCs w:val="22"/>
        </w:rPr>
        <w:t>that</w:t>
      </w:r>
      <w:r>
        <w:rPr>
          <w:color w:val="1F1F21"/>
          <w:spacing w:val="2"/>
          <w:szCs w:val="22"/>
        </w:rPr>
        <w:t xml:space="preserve"> </w:t>
      </w:r>
      <w:r>
        <w:rPr>
          <w:color w:val="1F1F21"/>
          <w:szCs w:val="22"/>
        </w:rPr>
        <w:t>accepts plain</w:t>
      </w:r>
      <w:r>
        <w:rPr>
          <w:color w:val="1F1F21"/>
          <w:spacing w:val="2"/>
          <w:szCs w:val="22"/>
        </w:rPr>
        <w:t xml:space="preserve"> </w:t>
      </w:r>
      <w:r>
        <w:rPr>
          <w:color w:val="1F1F21"/>
          <w:szCs w:val="22"/>
        </w:rPr>
        <w:t>text</w:t>
      </w:r>
      <w:r>
        <w:rPr>
          <w:color w:val="1F1F21"/>
          <w:spacing w:val="3"/>
          <w:szCs w:val="22"/>
        </w:rPr>
        <w:t xml:space="preserve"> </w:t>
      </w:r>
      <w:r>
        <w:rPr>
          <w:color w:val="1F1F21"/>
          <w:szCs w:val="22"/>
        </w:rPr>
        <w:t>input.</w:t>
      </w:r>
    </w:p>
    <w:p w14:paraId="3881D46F" w14:textId="77777777" w:rsidR="003D42A0" w:rsidRDefault="001C01DA">
      <w:pPr>
        <w:widowControl w:val="0"/>
        <w:tabs>
          <w:tab w:val="left" w:pos="1097"/>
        </w:tabs>
        <w:autoSpaceDE w:val="0"/>
        <w:autoSpaceDN w:val="0"/>
        <w:spacing w:before="162"/>
        <w:ind w:left="585"/>
        <w:outlineLvl w:val="2"/>
        <w:rPr>
          <w:b/>
          <w:bCs/>
          <w:sz w:val="28"/>
          <w:szCs w:val="28"/>
        </w:rPr>
      </w:pPr>
      <w:bookmarkStart w:id="4" w:name="_bookmark7"/>
      <w:bookmarkEnd w:id="4"/>
      <w:r>
        <w:rPr>
          <w:b/>
          <w:bCs/>
          <w:sz w:val="28"/>
          <w:szCs w:val="28"/>
        </w:rPr>
        <w:t>3.2.2 ADD</w:t>
      </w:r>
      <w:r>
        <w:rPr>
          <w:b/>
          <w:bCs/>
          <w:spacing w:val="-3"/>
          <w:sz w:val="28"/>
          <w:szCs w:val="28"/>
        </w:rPr>
        <w:t xml:space="preserve"> </w:t>
      </w:r>
      <w:r>
        <w:rPr>
          <w:b/>
          <w:bCs/>
          <w:sz w:val="28"/>
          <w:szCs w:val="28"/>
        </w:rPr>
        <w:t>A</w:t>
      </w:r>
      <w:r>
        <w:rPr>
          <w:b/>
          <w:bCs/>
          <w:spacing w:val="-6"/>
          <w:sz w:val="28"/>
          <w:szCs w:val="28"/>
        </w:rPr>
        <w:t xml:space="preserve"> </w:t>
      </w:r>
      <w:r>
        <w:rPr>
          <w:b/>
          <w:bCs/>
          <w:sz w:val="28"/>
          <w:szCs w:val="28"/>
        </w:rPr>
        <w:t>BUTTON</w:t>
      </w:r>
    </w:p>
    <w:p w14:paraId="67BF6B7B" w14:textId="77777777" w:rsidR="003D42A0" w:rsidRDefault="003D42A0">
      <w:pPr>
        <w:widowControl w:val="0"/>
        <w:autoSpaceDE w:val="0"/>
        <w:autoSpaceDN w:val="0"/>
        <w:spacing w:before="3"/>
        <w:rPr>
          <w:b/>
          <w:sz w:val="38"/>
        </w:rPr>
      </w:pPr>
    </w:p>
    <w:p w14:paraId="358B40A0" w14:textId="77777777" w:rsidR="003D42A0" w:rsidRDefault="001C01DA">
      <w:pPr>
        <w:widowControl w:val="0"/>
        <w:numPr>
          <w:ilvl w:val="0"/>
          <w:numId w:val="14"/>
        </w:numPr>
        <w:tabs>
          <w:tab w:val="left" w:pos="943"/>
        </w:tabs>
        <w:autoSpaceDE w:val="0"/>
        <w:autoSpaceDN w:val="0"/>
        <w:jc w:val="both"/>
        <w:rPr>
          <w:szCs w:val="22"/>
        </w:rPr>
      </w:pPr>
      <w:r>
        <w:rPr>
          <w:color w:val="1F1F21"/>
          <w:szCs w:val="22"/>
        </w:rPr>
        <w:t>In</w:t>
      </w:r>
      <w:r>
        <w:rPr>
          <w:color w:val="1F1F21"/>
          <w:spacing w:val="-1"/>
          <w:szCs w:val="22"/>
        </w:rPr>
        <w:t xml:space="preserve"> </w:t>
      </w:r>
      <w:r>
        <w:rPr>
          <w:color w:val="1F1F21"/>
          <w:szCs w:val="22"/>
        </w:rPr>
        <w:t>the</w:t>
      </w:r>
      <w:r>
        <w:rPr>
          <w:color w:val="1F1F21"/>
          <w:spacing w:val="-1"/>
          <w:szCs w:val="22"/>
        </w:rPr>
        <w:t xml:space="preserve"> </w:t>
      </w:r>
      <w:r>
        <w:rPr>
          <w:color w:val="1F1F21"/>
          <w:szCs w:val="22"/>
        </w:rPr>
        <w:t>Palette</w:t>
      </w:r>
      <w:r>
        <w:rPr>
          <w:color w:val="1F1F21"/>
          <w:spacing w:val="-5"/>
          <w:szCs w:val="22"/>
        </w:rPr>
        <w:t xml:space="preserve"> </w:t>
      </w:r>
      <w:r>
        <w:rPr>
          <w:color w:val="1F1F21"/>
          <w:szCs w:val="22"/>
        </w:rPr>
        <w:t>panel,</w:t>
      </w:r>
      <w:r>
        <w:rPr>
          <w:color w:val="1F1F21"/>
          <w:spacing w:val="1"/>
          <w:szCs w:val="22"/>
        </w:rPr>
        <w:t xml:space="preserve"> </w:t>
      </w:r>
      <w:r>
        <w:rPr>
          <w:color w:val="1F1F21"/>
          <w:szCs w:val="22"/>
        </w:rPr>
        <w:t>click</w:t>
      </w:r>
      <w:r>
        <w:rPr>
          <w:color w:val="1F1F21"/>
          <w:spacing w:val="7"/>
          <w:szCs w:val="22"/>
        </w:rPr>
        <w:t xml:space="preserve"> </w:t>
      </w:r>
      <w:r>
        <w:rPr>
          <w:color w:val="1F1F21"/>
          <w:szCs w:val="22"/>
        </w:rPr>
        <w:t>Buttons.</w:t>
      </w:r>
    </w:p>
    <w:p w14:paraId="3A3B0607" w14:textId="77777777" w:rsidR="003D42A0" w:rsidRDefault="001C01DA">
      <w:pPr>
        <w:widowControl w:val="0"/>
        <w:numPr>
          <w:ilvl w:val="0"/>
          <w:numId w:val="14"/>
        </w:numPr>
        <w:tabs>
          <w:tab w:val="left" w:pos="943"/>
        </w:tabs>
        <w:autoSpaceDE w:val="0"/>
        <w:autoSpaceDN w:val="0"/>
        <w:spacing w:before="137"/>
        <w:jc w:val="both"/>
        <w:rPr>
          <w:szCs w:val="22"/>
        </w:rPr>
      </w:pPr>
      <w:r>
        <w:rPr>
          <w:color w:val="1F1F21"/>
          <w:szCs w:val="22"/>
        </w:rPr>
        <w:t>Drag</w:t>
      </w:r>
      <w:r>
        <w:rPr>
          <w:color w:val="1F1F21"/>
          <w:spacing w:val="1"/>
          <w:szCs w:val="22"/>
        </w:rPr>
        <w:t xml:space="preserve"> </w:t>
      </w:r>
      <w:r>
        <w:rPr>
          <w:color w:val="1F1F21"/>
          <w:szCs w:val="22"/>
        </w:rPr>
        <w:t>the Button</w:t>
      </w:r>
      <w:r>
        <w:rPr>
          <w:color w:val="1F1F21"/>
          <w:spacing w:val="1"/>
          <w:szCs w:val="22"/>
        </w:rPr>
        <w:t xml:space="preserve"> </w:t>
      </w:r>
      <w:r>
        <w:rPr>
          <w:color w:val="1F1F21"/>
          <w:szCs w:val="22"/>
        </w:rPr>
        <w:t>widget</w:t>
      </w:r>
      <w:r>
        <w:rPr>
          <w:color w:val="1F1F21"/>
          <w:spacing w:val="-4"/>
          <w:szCs w:val="22"/>
        </w:rPr>
        <w:t xml:space="preserve"> </w:t>
      </w:r>
      <w:r>
        <w:rPr>
          <w:color w:val="1F1F21"/>
          <w:szCs w:val="22"/>
        </w:rPr>
        <w:t>into</w:t>
      </w:r>
      <w:r>
        <w:rPr>
          <w:color w:val="1F1F21"/>
          <w:spacing w:val="-4"/>
          <w:szCs w:val="22"/>
        </w:rPr>
        <w:t xml:space="preserve"> </w:t>
      </w:r>
      <w:r>
        <w:rPr>
          <w:color w:val="1F1F21"/>
          <w:szCs w:val="22"/>
        </w:rPr>
        <w:t>the design</w:t>
      </w:r>
      <w:r>
        <w:rPr>
          <w:color w:val="1F1F21"/>
          <w:spacing w:val="1"/>
          <w:szCs w:val="22"/>
        </w:rPr>
        <w:t xml:space="preserve"> </w:t>
      </w:r>
      <w:r>
        <w:rPr>
          <w:color w:val="1F1F21"/>
          <w:szCs w:val="22"/>
        </w:rPr>
        <w:t>editor</w:t>
      </w:r>
      <w:r>
        <w:rPr>
          <w:color w:val="1F1F21"/>
          <w:spacing w:val="-1"/>
          <w:szCs w:val="22"/>
        </w:rPr>
        <w:t xml:space="preserve"> </w:t>
      </w:r>
      <w:r>
        <w:rPr>
          <w:color w:val="1F1F21"/>
          <w:szCs w:val="22"/>
        </w:rPr>
        <w:t>and</w:t>
      </w:r>
      <w:r>
        <w:rPr>
          <w:color w:val="1F1F21"/>
          <w:spacing w:val="-4"/>
          <w:szCs w:val="22"/>
        </w:rPr>
        <w:t xml:space="preserve"> </w:t>
      </w:r>
      <w:r>
        <w:rPr>
          <w:color w:val="1F1F21"/>
          <w:szCs w:val="22"/>
        </w:rPr>
        <w:t>drop</w:t>
      </w:r>
      <w:r>
        <w:rPr>
          <w:color w:val="1F1F21"/>
          <w:spacing w:val="1"/>
          <w:szCs w:val="22"/>
        </w:rPr>
        <w:t xml:space="preserve"> </w:t>
      </w:r>
      <w:r>
        <w:rPr>
          <w:color w:val="1F1F21"/>
          <w:szCs w:val="22"/>
        </w:rPr>
        <w:t>it</w:t>
      </w:r>
      <w:r>
        <w:rPr>
          <w:color w:val="1F1F21"/>
          <w:spacing w:val="-3"/>
          <w:szCs w:val="22"/>
        </w:rPr>
        <w:t xml:space="preserve"> </w:t>
      </w:r>
      <w:r>
        <w:rPr>
          <w:color w:val="1F1F21"/>
          <w:szCs w:val="22"/>
        </w:rPr>
        <w:t>near</w:t>
      </w:r>
      <w:r>
        <w:rPr>
          <w:color w:val="1F1F21"/>
          <w:spacing w:val="2"/>
          <w:szCs w:val="22"/>
        </w:rPr>
        <w:t xml:space="preserve"> </w:t>
      </w:r>
      <w:r>
        <w:rPr>
          <w:color w:val="1F1F21"/>
          <w:szCs w:val="22"/>
        </w:rPr>
        <w:t>the</w:t>
      </w:r>
      <w:r>
        <w:rPr>
          <w:color w:val="1F1F21"/>
          <w:spacing w:val="-4"/>
          <w:szCs w:val="22"/>
        </w:rPr>
        <w:t xml:space="preserve"> </w:t>
      </w:r>
      <w:r>
        <w:rPr>
          <w:color w:val="1F1F21"/>
          <w:szCs w:val="22"/>
        </w:rPr>
        <w:t>right side.</w:t>
      </w:r>
    </w:p>
    <w:p w14:paraId="05631476" w14:textId="77777777" w:rsidR="003D42A0" w:rsidRDefault="001C01DA">
      <w:pPr>
        <w:widowControl w:val="0"/>
        <w:numPr>
          <w:ilvl w:val="0"/>
          <w:numId w:val="14"/>
        </w:numPr>
        <w:tabs>
          <w:tab w:val="left" w:pos="943"/>
        </w:tabs>
        <w:autoSpaceDE w:val="0"/>
        <w:autoSpaceDN w:val="0"/>
        <w:spacing w:before="137"/>
        <w:jc w:val="both"/>
        <w:rPr>
          <w:szCs w:val="22"/>
        </w:rPr>
      </w:pPr>
      <w:r>
        <w:rPr>
          <w:color w:val="1F1F21"/>
          <w:szCs w:val="22"/>
        </w:rPr>
        <w:t>Create</w:t>
      </w:r>
      <w:r>
        <w:rPr>
          <w:color w:val="1F1F21"/>
          <w:spacing w:val="-1"/>
          <w:szCs w:val="22"/>
        </w:rPr>
        <w:t xml:space="preserve"> </w:t>
      </w:r>
      <w:r>
        <w:rPr>
          <w:color w:val="1F1F21"/>
          <w:szCs w:val="22"/>
        </w:rPr>
        <w:t>a constraint from</w:t>
      </w:r>
      <w:r>
        <w:rPr>
          <w:color w:val="1F1F21"/>
          <w:spacing w:val="1"/>
          <w:szCs w:val="22"/>
        </w:rPr>
        <w:t xml:space="preserve"> </w:t>
      </w:r>
      <w:r>
        <w:rPr>
          <w:color w:val="1F1F21"/>
          <w:szCs w:val="22"/>
        </w:rPr>
        <w:t>the</w:t>
      </w:r>
      <w:r>
        <w:rPr>
          <w:color w:val="1F1F21"/>
          <w:spacing w:val="-4"/>
          <w:szCs w:val="22"/>
        </w:rPr>
        <w:t xml:space="preserve"> </w:t>
      </w:r>
      <w:r>
        <w:rPr>
          <w:color w:val="1F1F21"/>
          <w:szCs w:val="22"/>
        </w:rPr>
        <w:t>left side of</w:t>
      </w:r>
      <w:r>
        <w:rPr>
          <w:color w:val="1F1F21"/>
          <w:spacing w:val="1"/>
          <w:szCs w:val="22"/>
        </w:rPr>
        <w:t xml:space="preserve"> </w:t>
      </w:r>
      <w:r>
        <w:rPr>
          <w:color w:val="1F1F21"/>
          <w:szCs w:val="22"/>
        </w:rPr>
        <w:t>the</w:t>
      </w:r>
      <w:r>
        <w:rPr>
          <w:color w:val="1F1F21"/>
          <w:spacing w:val="-5"/>
          <w:szCs w:val="22"/>
        </w:rPr>
        <w:t xml:space="preserve"> </w:t>
      </w:r>
      <w:r>
        <w:rPr>
          <w:color w:val="1F1F21"/>
          <w:szCs w:val="22"/>
        </w:rPr>
        <w:t>button</w:t>
      </w:r>
      <w:r>
        <w:rPr>
          <w:color w:val="1F1F21"/>
          <w:spacing w:val="-4"/>
          <w:szCs w:val="22"/>
        </w:rPr>
        <w:t xml:space="preserve"> </w:t>
      </w:r>
      <w:r>
        <w:rPr>
          <w:color w:val="1F1F21"/>
          <w:szCs w:val="22"/>
        </w:rPr>
        <w:t>to the right</w:t>
      </w:r>
      <w:r>
        <w:rPr>
          <w:color w:val="1F1F21"/>
          <w:spacing w:val="1"/>
          <w:szCs w:val="22"/>
        </w:rPr>
        <w:t xml:space="preserve"> </w:t>
      </w:r>
      <w:r>
        <w:rPr>
          <w:color w:val="1F1F21"/>
          <w:szCs w:val="22"/>
        </w:rPr>
        <w:t>side</w:t>
      </w:r>
      <w:r>
        <w:rPr>
          <w:color w:val="1F1F21"/>
          <w:spacing w:val="-1"/>
          <w:szCs w:val="22"/>
        </w:rPr>
        <w:t xml:space="preserve"> </w:t>
      </w:r>
      <w:r>
        <w:rPr>
          <w:color w:val="1F1F21"/>
          <w:szCs w:val="22"/>
        </w:rPr>
        <w:t>of</w:t>
      </w:r>
      <w:r>
        <w:rPr>
          <w:color w:val="1F1F21"/>
          <w:spacing w:val="-2"/>
          <w:szCs w:val="22"/>
        </w:rPr>
        <w:t xml:space="preserve"> </w:t>
      </w:r>
      <w:r>
        <w:rPr>
          <w:color w:val="1F1F21"/>
          <w:szCs w:val="22"/>
        </w:rPr>
        <w:t>the</w:t>
      </w:r>
      <w:r>
        <w:rPr>
          <w:color w:val="1F1F21"/>
          <w:spacing w:val="-1"/>
          <w:szCs w:val="22"/>
        </w:rPr>
        <w:t xml:space="preserve"> </w:t>
      </w:r>
      <w:r>
        <w:rPr>
          <w:color w:val="1F1F21"/>
          <w:szCs w:val="22"/>
        </w:rPr>
        <w:t>text</w:t>
      </w:r>
      <w:r>
        <w:rPr>
          <w:color w:val="1F1F21"/>
          <w:spacing w:val="-10"/>
          <w:szCs w:val="22"/>
        </w:rPr>
        <w:t xml:space="preserve"> </w:t>
      </w:r>
      <w:r>
        <w:rPr>
          <w:color w:val="1F1F21"/>
          <w:szCs w:val="22"/>
        </w:rPr>
        <w:t>box.</w:t>
      </w:r>
    </w:p>
    <w:p w14:paraId="4514A525" w14:textId="77777777" w:rsidR="003D42A0" w:rsidRDefault="003D42A0">
      <w:pPr>
        <w:widowControl w:val="0"/>
        <w:autoSpaceDE w:val="0"/>
        <w:autoSpaceDN w:val="0"/>
        <w:rPr>
          <w:sz w:val="20"/>
        </w:rPr>
      </w:pPr>
    </w:p>
    <w:p w14:paraId="441051B6" w14:textId="77777777" w:rsidR="003D42A0" w:rsidRDefault="001C01DA">
      <w:pPr>
        <w:widowControl w:val="0"/>
        <w:autoSpaceDE w:val="0"/>
        <w:autoSpaceDN w:val="0"/>
        <w:spacing w:before="9"/>
        <w:rPr>
          <w:sz w:val="26"/>
        </w:rPr>
      </w:pPr>
      <w:r>
        <w:rPr>
          <w:noProof/>
          <w:lang w:val="en-IN" w:eastAsia="en-IN"/>
        </w:rPr>
        <w:drawing>
          <wp:anchor distT="0" distB="0" distL="0" distR="0" simplePos="0" relativeHeight="251662336" behindDoc="0" locked="0" layoutInCell="1" allowOverlap="1" wp14:anchorId="55284625" wp14:editId="0517CB44">
            <wp:simplePos x="0" y="0"/>
            <wp:positionH relativeFrom="page">
              <wp:posOffset>2257425</wp:posOffset>
            </wp:positionH>
            <wp:positionV relativeFrom="paragraph">
              <wp:posOffset>220345</wp:posOffset>
            </wp:positionV>
            <wp:extent cx="3373755" cy="995045"/>
            <wp:effectExtent l="0" t="0" r="4445" b="8255"/>
            <wp:wrapTopAndBottom/>
            <wp:docPr id="2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6.png"/>
                    <pic:cNvPicPr>
                      <a:picLocks noChangeAspect="1"/>
                    </pic:cNvPicPr>
                  </pic:nvPicPr>
                  <pic:blipFill>
                    <a:blip r:embed="rId34" cstate="print"/>
                    <a:stretch>
                      <a:fillRect/>
                    </a:stretch>
                  </pic:blipFill>
                  <pic:spPr>
                    <a:xfrm>
                      <a:off x="0" y="0"/>
                      <a:ext cx="3373765" cy="995267"/>
                    </a:xfrm>
                    <a:prstGeom prst="rect">
                      <a:avLst/>
                    </a:prstGeom>
                  </pic:spPr>
                </pic:pic>
              </a:graphicData>
            </a:graphic>
          </wp:anchor>
        </w:drawing>
      </w:r>
    </w:p>
    <w:p w14:paraId="411B81B8" w14:textId="77777777" w:rsidR="003D42A0" w:rsidRDefault="003D42A0">
      <w:pPr>
        <w:widowControl w:val="0"/>
        <w:autoSpaceDE w:val="0"/>
        <w:autoSpaceDN w:val="0"/>
        <w:spacing w:before="2"/>
        <w:rPr>
          <w:sz w:val="33"/>
        </w:rPr>
      </w:pPr>
    </w:p>
    <w:p w14:paraId="574C3813" w14:textId="77777777" w:rsidR="003D42A0" w:rsidRPr="00073216" w:rsidRDefault="001C01DA">
      <w:pPr>
        <w:widowControl w:val="0"/>
        <w:autoSpaceDE w:val="0"/>
        <w:autoSpaceDN w:val="0"/>
        <w:ind w:left="603" w:right="1361"/>
        <w:jc w:val="center"/>
        <w:rPr>
          <w:b/>
          <w:sz w:val="22"/>
          <w:szCs w:val="22"/>
        </w:rPr>
      </w:pPr>
      <w:r w:rsidRPr="00073216">
        <w:rPr>
          <w:b/>
          <w:sz w:val="22"/>
          <w:szCs w:val="22"/>
        </w:rPr>
        <w:t>Fig</w:t>
      </w:r>
      <w:r w:rsidRPr="00073216">
        <w:rPr>
          <w:b/>
          <w:spacing w:val="1"/>
          <w:sz w:val="22"/>
          <w:szCs w:val="22"/>
        </w:rPr>
        <w:t xml:space="preserve"> </w:t>
      </w:r>
      <w:r w:rsidRPr="00073216">
        <w:rPr>
          <w:b/>
          <w:sz w:val="22"/>
          <w:szCs w:val="22"/>
        </w:rPr>
        <w:t>no</w:t>
      </w:r>
      <w:r w:rsidRPr="00073216">
        <w:rPr>
          <w:b/>
          <w:spacing w:val="2"/>
          <w:sz w:val="22"/>
          <w:szCs w:val="22"/>
        </w:rPr>
        <w:t xml:space="preserve"> </w:t>
      </w:r>
      <w:r w:rsidRPr="00073216">
        <w:rPr>
          <w:b/>
          <w:sz w:val="22"/>
          <w:szCs w:val="22"/>
        </w:rPr>
        <w:t>8:</w:t>
      </w:r>
      <w:r w:rsidRPr="00073216">
        <w:rPr>
          <w:b/>
          <w:spacing w:val="-2"/>
          <w:sz w:val="22"/>
          <w:szCs w:val="22"/>
        </w:rPr>
        <w:t xml:space="preserve"> </w:t>
      </w:r>
      <w:r w:rsidRPr="00073216">
        <w:rPr>
          <w:b/>
          <w:sz w:val="22"/>
          <w:szCs w:val="22"/>
        </w:rPr>
        <w:t>Add</w:t>
      </w:r>
      <w:r w:rsidRPr="00073216">
        <w:rPr>
          <w:b/>
          <w:spacing w:val="-3"/>
          <w:sz w:val="22"/>
          <w:szCs w:val="22"/>
        </w:rPr>
        <w:t xml:space="preserve"> </w:t>
      </w:r>
      <w:r w:rsidRPr="00073216">
        <w:rPr>
          <w:b/>
          <w:sz w:val="22"/>
          <w:szCs w:val="22"/>
        </w:rPr>
        <w:t>a Button</w:t>
      </w:r>
    </w:p>
    <w:p w14:paraId="22100EA4" w14:textId="77777777" w:rsidR="003D42A0" w:rsidRDefault="003D42A0">
      <w:pPr>
        <w:widowControl w:val="0"/>
        <w:autoSpaceDE w:val="0"/>
        <w:autoSpaceDN w:val="0"/>
        <w:jc w:val="center"/>
        <w:rPr>
          <w:sz w:val="22"/>
          <w:szCs w:val="22"/>
        </w:rPr>
        <w:sectPr w:rsidR="003D42A0">
          <w:headerReference w:type="default" r:id="rId35"/>
          <w:footerReference w:type="default" r:id="rId36"/>
          <w:pgSz w:w="11930" w:h="16870"/>
          <w:pgMar w:top="1460" w:right="660" w:bottom="1540" w:left="1060" w:header="714" w:footer="1347" w:gutter="0"/>
          <w:cols w:space="720"/>
        </w:sectPr>
      </w:pPr>
    </w:p>
    <w:p w14:paraId="5D0E65F8" w14:textId="77777777" w:rsidR="003D42A0" w:rsidRDefault="001C01DA">
      <w:pPr>
        <w:widowControl w:val="0"/>
        <w:tabs>
          <w:tab w:val="left" w:pos="929"/>
        </w:tabs>
        <w:autoSpaceDE w:val="0"/>
        <w:autoSpaceDN w:val="0"/>
        <w:spacing w:before="172"/>
        <w:outlineLvl w:val="2"/>
        <w:rPr>
          <w:b/>
          <w:bCs/>
          <w:sz w:val="28"/>
          <w:szCs w:val="28"/>
        </w:rPr>
      </w:pPr>
      <w:bookmarkStart w:id="5" w:name="_bookmark8"/>
      <w:bookmarkEnd w:id="5"/>
      <w:r>
        <w:rPr>
          <w:b/>
          <w:bCs/>
          <w:sz w:val="28"/>
          <w:szCs w:val="28"/>
        </w:rPr>
        <w:lastRenderedPageBreak/>
        <w:t>3.2.3 CHANGE</w:t>
      </w:r>
      <w:r>
        <w:rPr>
          <w:b/>
          <w:bCs/>
          <w:spacing w:val="-6"/>
          <w:sz w:val="28"/>
          <w:szCs w:val="28"/>
        </w:rPr>
        <w:t xml:space="preserve"> </w:t>
      </w:r>
      <w:r>
        <w:rPr>
          <w:b/>
          <w:bCs/>
          <w:sz w:val="28"/>
          <w:szCs w:val="28"/>
        </w:rPr>
        <w:t>UI</w:t>
      </w:r>
      <w:r>
        <w:rPr>
          <w:b/>
          <w:bCs/>
          <w:spacing w:val="-3"/>
          <w:sz w:val="28"/>
          <w:szCs w:val="28"/>
        </w:rPr>
        <w:t xml:space="preserve"> </w:t>
      </w:r>
      <w:r>
        <w:rPr>
          <w:b/>
          <w:bCs/>
          <w:sz w:val="28"/>
          <w:szCs w:val="28"/>
        </w:rPr>
        <w:t>STRING</w:t>
      </w:r>
    </w:p>
    <w:p w14:paraId="0C6AC45F" w14:textId="77777777" w:rsidR="003D42A0" w:rsidRDefault="003D42A0">
      <w:pPr>
        <w:widowControl w:val="0"/>
        <w:autoSpaceDE w:val="0"/>
        <w:autoSpaceDN w:val="0"/>
        <w:spacing w:before="9"/>
        <w:jc w:val="both"/>
        <w:rPr>
          <w:b/>
          <w:sz w:val="40"/>
        </w:rPr>
      </w:pPr>
    </w:p>
    <w:p w14:paraId="76FC2BDA" w14:textId="77777777" w:rsidR="003D42A0" w:rsidRDefault="001C01DA">
      <w:pPr>
        <w:widowControl w:val="0"/>
        <w:numPr>
          <w:ilvl w:val="0"/>
          <w:numId w:val="15"/>
        </w:numPr>
        <w:tabs>
          <w:tab w:val="left" w:pos="761"/>
        </w:tabs>
        <w:autoSpaceDE w:val="0"/>
        <w:autoSpaceDN w:val="0"/>
        <w:ind w:hanging="184"/>
        <w:jc w:val="both"/>
        <w:rPr>
          <w:szCs w:val="22"/>
        </w:rPr>
      </w:pPr>
      <w:r>
        <w:rPr>
          <w:color w:val="1F1F21"/>
          <w:szCs w:val="22"/>
        </w:rPr>
        <w:t>Open</w:t>
      </w:r>
      <w:r>
        <w:rPr>
          <w:color w:val="1F1F21"/>
          <w:spacing w:val="1"/>
          <w:szCs w:val="22"/>
        </w:rPr>
        <w:t xml:space="preserve"> </w:t>
      </w:r>
      <w:r>
        <w:rPr>
          <w:color w:val="1F1F21"/>
          <w:szCs w:val="22"/>
        </w:rPr>
        <w:t>the Project</w:t>
      </w:r>
      <w:r>
        <w:rPr>
          <w:color w:val="1F1F21"/>
          <w:spacing w:val="-4"/>
          <w:szCs w:val="22"/>
        </w:rPr>
        <w:t xml:space="preserve"> </w:t>
      </w:r>
      <w:r>
        <w:rPr>
          <w:color w:val="1F1F21"/>
          <w:szCs w:val="22"/>
        </w:rPr>
        <w:t>window and</w:t>
      </w:r>
      <w:r>
        <w:rPr>
          <w:color w:val="1F1F21"/>
          <w:spacing w:val="1"/>
          <w:szCs w:val="22"/>
        </w:rPr>
        <w:t xml:space="preserve"> </w:t>
      </w:r>
      <w:r>
        <w:rPr>
          <w:color w:val="1F1F21"/>
          <w:szCs w:val="22"/>
        </w:rPr>
        <w:t>then</w:t>
      </w:r>
      <w:r>
        <w:rPr>
          <w:color w:val="1F1F21"/>
          <w:spacing w:val="-5"/>
          <w:szCs w:val="22"/>
        </w:rPr>
        <w:t xml:space="preserve"> </w:t>
      </w:r>
      <w:r>
        <w:rPr>
          <w:color w:val="1F1F21"/>
          <w:szCs w:val="22"/>
        </w:rPr>
        <w:t>open</w:t>
      </w:r>
      <w:r>
        <w:rPr>
          <w:color w:val="1F1F21"/>
          <w:spacing w:val="1"/>
          <w:szCs w:val="22"/>
        </w:rPr>
        <w:t xml:space="preserve"> </w:t>
      </w:r>
      <w:r>
        <w:rPr>
          <w:color w:val="1F1F21"/>
          <w:szCs w:val="22"/>
        </w:rPr>
        <w:t>app</w:t>
      </w:r>
      <w:r>
        <w:rPr>
          <w:color w:val="1F1F21"/>
          <w:spacing w:val="1"/>
          <w:szCs w:val="22"/>
        </w:rPr>
        <w:t xml:space="preserve"> </w:t>
      </w:r>
      <w:r>
        <w:rPr>
          <w:color w:val="1F1F21"/>
          <w:szCs w:val="22"/>
        </w:rPr>
        <w:t>&gt;</w:t>
      </w:r>
      <w:r>
        <w:rPr>
          <w:color w:val="1F1F21"/>
          <w:spacing w:val="-5"/>
          <w:szCs w:val="22"/>
        </w:rPr>
        <w:t xml:space="preserve"> </w:t>
      </w:r>
      <w:r>
        <w:rPr>
          <w:color w:val="1F1F21"/>
          <w:szCs w:val="22"/>
        </w:rPr>
        <w:t>res</w:t>
      </w:r>
      <w:r>
        <w:rPr>
          <w:color w:val="1F1F21"/>
          <w:spacing w:val="-6"/>
          <w:szCs w:val="22"/>
        </w:rPr>
        <w:t xml:space="preserve"> </w:t>
      </w:r>
      <w:r>
        <w:rPr>
          <w:color w:val="1F1F21"/>
          <w:szCs w:val="22"/>
        </w:rPr>
        <w:t>&gt; values</w:t>
      </w:r>
      <w:r>
        <w:rPr>
          <w:color w:val="1F1F21"/>
          <w:spacing w:val="-1"/>
          <w:szCs w:val="22"/>
        </w:rPr>
        <w:t xml:space="preserve"> </w:t>
      </w:r>
      <w:r>
        <w:rPr>
          <w:color w:val="1F1F21"/>
          <w:szCs w:val="22"/>
        </w:rPr>
        <w:t>&gt;</w:t>
      </w:r>
      <w:r>
        <w:rPr>
          <w:color w:val="1F1F21"/>
          <w:spacing w:val="5"/>
          <w:szCs w:val="22"/>
        </w:rPr>
        <w:t xml:space="preserve"> </w:t>
      </w:r>
      <w:r>
        <w:rPr>
          <w:color w:val="1F1F21"/>
          <w:szCs w:val="22"/>
        </w:rPr>
        <w:t>strings.xml.</w:t>
      </w:r>
    </w:p>
    <w:p w14:paraId="432B4501" w14:textId="77777777" w:rsidR="003D42A0" w:rsidRDefault="003D42A0">
      <w:pPr>
        <w:widowControl w:val="0"/>
        <w:autoSpaceDE w:val="0"/>
        <w:autoSpaceDN w:val="0"/>
        <w:spacing w:before="6"/>
        <w:jc w:val="both"/>
        <w:rPr>
          <w:sz w:val="26"/>
        </w:rPr>
      </w:pPr>
    </w:p>
    <w:p w14:paraId="6E03061C" w14:textId="77777777" w:rsidR="003D42A0" w:rsidRDefault="001C01DA">
      <w:pPr>
        <w:widowControl w:val="0"/>
        <w:numPr>
          <w:ilvl w:val="0"/>
          <w:numId w:val="15"/>
        </w:numPr>
        <w:tabs>
          <w:tab w:val="left" w:pos="823"/>
        </w:tabs>
        <w:autoSpaceDE w:val="0"/>
        <w:autoSpaceDN w:val="0"/>
        <w:spacing w:line="362" w:lineRule="auto"/>
        <w:ind w:left="591" w:right="646" w:firstLine="48"/>
        <w:jc w:val="both"/>
        <w:rPr>
          <w:szCs w:val="22"/>
        </w:rPr>
      </w:pPr>
      <w:r>
        <w:rPr>
          <w:szCs w:val="22"/>
        </w:rPr>
        <w:t xml:space="preserve">This is a </w:t>
      </w:r>
      <w:hyperlink r:id="rId37">
        <w:r>
          <w:rPr>
            <w:szCs w:val="22"/>
          </w:rPr>
          <w:t xml:space="preserve">string resources </w:t>
        </w:r>
      </w:hyperlink>
      <w:r>
        <w:rPr>
          <w:szCs w:val="22"/>
        </w:rPr>
        <w:t>file, where you can specify all of your UI strings. It allows you to</w:t>
      </w:r>
      <w:r>
        <w:rPr>
          <w:spacing w:val="-57"/>
          <w:szCs w:val="22"/>
        </w:rPr>
        <w:t xml:space="preserve"> </w:t>
      </w:r>
      <w:r>
        <w:rPr>
          <w:szCs w:val="22"/>
        </w:rPr>
        <w:t>manage all of your UI strings in a single location, which makes them easier to find, update,</w:t>
      </w:r>
      <w:r>
        <w:rPr>
          <w:spacing w:val="1"/>
          <w:szCs w:val="22"/>
        </w:rPr>
        <w:t xml:space="preserve"> </w:t>
      </w:r>
      <w:r>
        <w:rPr>
          <w:szCs w:val="22"/>
        </w:rPr>
        <w:t>and</w:t>
      </w:r>
      <w:r>
        <w:rPr>
          <w:spacing w:val="1"/>
          <w:szCs w:val="22"/>
        </w:rPr>
        <w:t xml:space="preserve"> </w:t>
      </w:r>
      <w:r>
        <w:rPr>
          <w:szCs w:val="22"/>
        </w:rPr>
        <w:t>localize.</w:t>
      </w:r>
    </w:p>
    <w:p w14:paraId="050E5CB5" w14:textId="77777777" w:rsidR="003D42A0" w:rsidRDefault="001C01DA">
      <w:pPr>
        <w:widowControl w:val="0"/>
        <w:numPr>
          <w:ilvl w:val="0"/>
          <w:numId w:val="15"/>
        </w:numPr>
        <w:tabs>
          <w:tab w:val="left" w:pos="765"/>
        </w:tabs>
        <w:autoSpaceDE w:val="0"/>
        <w:autoSpaceDN w:val="0"/>
        <w:spacing w:before="162" w:line="360" w:lineRule="auto"/>
        <w:ind w:left="582" w:right="493" w:firstLine="0"/>
        <w:jc w:val="both"/>
        <w:rPr>
          <w:szCs w:val="22"/>
        </w:rPr>
      </w:pPr>
      <w:r>
        <w:rPr>
          <w:spacing w:val="-1"/>
          <w:szCs w:val="22"/>
        </w:rPr>
        <w:t>Click</w:t>
      </w:r>
      <w:r>
        <w:rPr>
          <w:spacing w:val="-12"/>
          <w:szCs w:val="22"/>
        </w:rPr>
        <w:t xml:space="preserve"> </w:t>
      </w:r>
      <w:r>
        <w:rPr>
          <w:spacing w:val="-1"/>
          <w:szCs w:val="22"/>
        </w:rPr>
        <w:t>Open</w:t>
      </w:r>
      <w:r>
        <w:rPr>
          <w:spacing w:val="-12"/>
          <w:szCs w:val="22"/>
        </w:rPr>
        <w:t xml:space="preserve"> </w:t>
      </w:r>
      <w:r>
        <w:rPr>
          <w:spacing w:val="-1"/>
          <w:szCs w:val="22"/>
        </w:rPr>
        <w:t>editor</w:t>
      </w:r>
      <w:r>
        <w:rPr>
          <w:spacing w:val="-10"/>
          <w:szCs w:val="22"/>
        </w:rPr>
        <w:t xml:space="preserve"> </w:t>
      </w:r>
      <w:r>
        <w:rPr>
          <w:spacing w:val="-1"/>
          <w:szCs w:val="22"/>
        </w:rPr>
        <w:t>at</w:t>
      </w:r>
      <w:r>
        <w:rPr>
          <w:spacing w:val="-12"/>
          <w:szCs w:val="22"/>
        </w:rPr>
        <w:t xml:space="preserve"> </w:t>
      </w:r>
      <w:r>
        <w:rPr>
          <w:szCs w:val="22"/>
        </w:rPr>
        <w:t>the</w:t>
      </w:r>
      <w:r>
        <w:rPr>
          <w:spacing w:val="-13"/>
          <w:szCs w:val="22"/>
        </w:rPr>
        <w:t xml:space="preserve"> </w:t>
      </w:r>
      <w:r>
        <w:rPr>
          <w:szCs w:val="22"/>
        </w:rPr>
        <w:t>top</w:t>
      </w:r>
      <w:r>
        <w:rPr>
          <w:spacing w:val="-11"/>
          <w:szCs w:val="22"/>
        </w:rPr>
        <w:t xml:space="preserve"> </w:t>
      </w:r>
      <w:r>
        <w:rPr>
          <w:szCs w:val="22"/>
        </w:rPr>
        <w:t>of</w:t>
      </w:r>
      <w:r>
        <w:rPr>
          <w:spacing w:val="-16"/>
          <w:szCs w:val="22"/>
        </w:rPr>
        <w:t xml:space="preserve"> </w:t>
      </w:r>
      <w:r>
        <w:rPr>
          <w:szCs w:val="22"/>
        </w:rPr>
        <w:t>the</w:t>
      </w:r>
      <w:r>
        <w:rPr>
          <w:spacing w:val="-13"/>
          <w:szCs w:val="22"/>
        </w:rPr>
        <w:t xml:space="preserve"> </w:t>
      </w:r>
      <w:r>
        <w:rPr>
          <w:szCs w:val="22"/>
        </w:rPr>
        <w:t>window.</w:t>
      </w:r>
      <w:r>
        <w:rPr>
          <w:spacing w:val="-15"/>
          <w:szCs w:val="22"/>
        </w:rPr>
        <w:t xml:space="preserve"> </w:t>
      </w:r>
      <w:r>
        <w:rPr>
          <w:szCs w:val="22"/>
        </w:rPr>
        <w:t>This</w:t>
      </w:r>
      <w:r>
        <w:rPr>
          <w:spacing w:val="-14"/>
          <w:szCs w:val="22"/>
        </w:rPr>
        <w:t xml:space="preserve"> </w:t>
      </w:r>
      <w:r>
        <w:rPr>
          <w:szCs w:val="22"/>
        </w:rPr>
        <w:t>opens</w:t>
      </w:r>
      <w:r>
        <w:rPr>
          <w:spacing w:val="-14"/>
          <w:szCs w:val="22"/>
        </w:rPr>
        <w:t xml:space="preserve"> </w:t>
      </w:r>
      <w:r>
        <w:rPr>
          <w:szCs w:val="22"/>
        </w:rPr>
        <w:t>the</w:t>
      </w:r>
      <w:r>
        <w:rPr>
          <w:spacing w:val="-13"/>
          <w:szCs w:val="22"/>
        </w:rPr>
        <w:t xml:space="preserve"> </w:t>
      </w:r>
      <w:hyperlink r:id="rId38">
        <w:r>
          <w:rPr>
            <w:szCs w:val="22"/>
          </w:rPr>
          <w:t>Translations</w:t>
        </w:r>
        <w:r>
          <w:rPr>
            <w:spacing w:val="-13"/>
            <w:szCs w:val="22"/>
          </w:rPr>
          <w:t xml:space="preserve"> </w:t>
        </w:r>
        <w:r>
          <w:rPr>
            <w:szCs w:val="22"/>
          </w:rPr>
          <w:t>Editor</w:t>
        </w:r>
      </w:hyperlink>
      <w:hyperlink r:id="rId39">
        <w:r>
          <w:rPr>
            <w:szCs w:val="22"/>
          </w:rPr>
          <w:t>,</w:t>
        </w:r>
        <w:r>
          <w:rPr>
            <w:spacing w:val="-10"/>
            <w:szCs w:val="22"/>
          </w:rPr>
          <w:t xml:space="preserve"> </w:t>
        </w:r>
      </w:hyperlink>
      <w:r>
        <w:rPr>
          <w:szCs w:val="22"/>
        </w:rPr>
        <w:t>which</w:t>
      </w:r>
      <w:r>
        <w:rPr>
          <w:spacing w:val="-12"/>
          <w:szCs w:val="22"/>
        </w:rPr>
        <w:t xml:space="preserve"> </w:t>
      </w:r>
      <w:r>
        <w:rPr>
          <w:color w:val="1F1F21"/>
          <w:szCs w:val="22"/>
        </w:rPr>
        <w:t>provides</w:t>
      </w:r>
      <w:r>
        <w:rPr>
          <w:color w:val="1F1F21"/>
          <w:spacing w:val="-57"/>
          <w:szCs w:val="22"/>
        </w:rPr>
        <w:t xml:space="preserve"> </w:t>
      </w:r>
      <w:r>
        <w:rPr>
          <w:color w:val="1F1F21"/>
          <w:szCs w:val="22"/>
        </w:rPr>
        <w:t>a simple interface to add and edit your default strings. It also helps you keep all of your</w:t>
      </w:r>
      <w:r>
        <w:rPr>
          <w:color w:val="1F1F21"/>
          <w:spacing w:val="1"/>
          <w:szCs w:val="22"/>
        </w:rPr>
        <w:t xml:space="preserve"> </w:t>
      </w:r>
      <w:r>
        <w:rPr>
          <w:color w:val="1F1F21"/>
          <w:szCs w:val="22"/>
        </w:rPr>
        <w:t>translated</w:t>
      </w:r>
      <w:r>
        <w:rPr>
          <w:color w:val="1F1F21"/>
          <w:spacing w:val="1"/>
          <w:szCs w:val="22"/>
        </w:rPr>
        <w:t xml:space="preserve"> </w:t>
      </w:r>
      <w:r>
        <w:rPr>
          <w:color w:val="1F1F21"/>
          <w:szCs w:val="22"/>
        </w:rPr>
        <w:t>strings</w:t>
      </w:r>
      <w:r>
        <w:rPr>
          <w:color w:val="1F1F21"/>
          <w:spacing w:val="2"/>
          <w:szCs w:val="22"/>
        </w:rPr>
        <w:t xml:space="preserve"> </w:t>
      </w:r>
      <w:r>
        <w:rPr>
          <w:color w:val="1F1F21"/>
          <w:szCs w:val="22"/>
        </w:rPr>
        <w:t>organized.</w:t>
      </w:r>
    </w:p>
    <w:p w14:paraId="13073B09" w14:textId="77777777" w:rsidR="003D42A0" w:rsidRDefault="001C01DA">
      <w:pPr>
        <w:widowControl w:val="0"/>
        <w:autoSpaceDE w:val="0"/>
        <w:autoSpaceDN w:val="0"/>
        <w:spacing w:before="161" w:line="264" w:lineRule="auto"/>
        <w:ind w:left="582" w:right="307"/>
        <w:jc w:val="both"/>
      </w:pPr>
      <w:r>
        <w:rPr>
          <w:color w:val="1F1F21"/>
          <w:spacing w:val="-1"/>
        </w:rPr>
        <w:t>a.Click</w:t>
      </w:r>
      <w:r>
        <w:rPr>
          <w:color w:val="1F1F21"/>
          <w:spacing w:val="-6"/>
        </w:rPr>
        <w:t xml:space="preserve"> </w:t>
      </w:r>
      <w:r>
        <w:rPr>
          <w:noProof/>
          <w:color w:val="1F1F21"/>
          <w:spacing w:val="-11"/>
          <w:lang w:val="en-IN" w:eastAsia="en-IN"/>
        </w:rPr>
        <w:drawing>
          <wp:inline distT="0" distB="0" distL="0" distR="0" wp14:anchorId="7CDDB0AA" wp14:editId="5FCF561A">
            <wp:extent cx="347980" cy="276860"/>
            <wp:effectExtent l="0" t="0" r="7620" b="2540"/>
            <wp:docPr id="6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17.png"/>
                    <pic:cNvPicPr>
                      <a:picLocks noChangeAspect="1"/>
                    </pic:cNvPicPr>
                  </pic:nvPicPr>
                  <pic:blipFill>
                    <a:blip r:embed="rId40" cstate="print"/>
                    <a:stretch>
                      <a:fillRect/>
                    </a:stretch>
                  </pic:blipFill>
                  <pic:spPr>
                    <a:xfrm>
                      <a:off x="0" y="0"/>
                      <a:ext cx="348614" cy="277126"/>
                    </a:xfrm>
                    <a:prstGeom prst="rect">
                      <a:avLst/>
                    </a:prstGeom>
                  </pic:spPr>
                </pic:pic>
              </a:graphicData>
            </a:graphic>
          </wp:inline>
        </w:drawing>
      </w:r>
      <w:r>
        <w:rPr>
          <w:color w:val="1F1F21"/>
          <w:spacing w:val="16"/>
        </w:rPr>
        <w:t xml:space="preserve"> </w:t>
      </w:r>
      <w:r>
        <w:rPr>
          <w:color w:val="1F1F21"/>
        </w:rPr>
        <w:t>(Add</w:t>
      </w:r>
      <w:r>
        <w:rPr>
          <w:color w:val="1F1F21"/>
          <w:spacing w:val="-1"/>
        </w:rPr>
        <w:t xml:space="preserve"> </w:t>
      </w:r>
      <w:r>
        <w:rPr>
          <w:color w:val="1F1F21"/>
        </w:rPr>
        <w:t>Key)</w:t>
      </w:r>
      <w:r>
        <w:rPr>
          <w:color w:val="1F1F21"/>
          <w:spacing w:val="-2"/>
        </w:rPr>
        <w:t xml:space="preserve"> </w:t>
      </w:r>
      <w:r>
        <w:rPr>
          <w:color w:val="1F1F21"/>
        </w:rPr>
        <w:t>to create a</w:t>
      </w:r>
      <w:r>
        <w:rPr>
          <w:color w:val="1F1F21"/>
          <w:spacing w:val="-6"/>
        </w:rPr>
        <w:t xml:space="preserve"> </w:t>
      </w:r>
      <w:r>
        <w:rPr>
          <w:color w:val="1F1F21"/>
        </w:rPr>
        <w:t>new string</w:t>
      </w:r>
      <w:r>
        <w:rPr>
          <w:color w:val="1F1F21"/>
          <w:spacing w:val="-5"/>
        </w:rPr>
        <w:t xml:space="preserve"> </w:t>
      </w:r>
      <w:r>
        <w:rPr>
          <w:color w:val="1F1F21"/>
        </w:rPr>
        <w:t>as</w:t>
      </w:r>
      <w:r>
        <w:rPr>
          <w:color w:val="1F1F21"/>
          <w:spacing w:val="-1"/>
        </w:rPr>
        <w:t xml:space="preserve"> </w:t>
      </w:r>
      <w:r>
        <w:rPr>
          <w:color w:val="1F1F21"/>
        </w:rPr>
        <w:t>the</w:t>
      </w:r>
      <w:r>
        <w:rPr>
          <w:color w:val="1F1F21"/>
          <w:spacing w:val="-1"/>
        </w:rPr>
        <w:t xml:space="preserve"> </w:t>
      </w:r>
      <w:r>
        <w:rPr>
          <w:color w:val="1F1F21"/>
        </w:rPr>
        <w:t>"hint</w:t>
      </w:r>
      <w:r>
        <w:rPr>
          <w:color w:val="1F1F21"/>
          <w:spacing w:val="1"/>
        </w:rPr>
        <w:t xml:space="preserve"> </w:t>
      </w:r>
      <w:r>
        <w:rPr>
          <w:color w:val="1F1F21"/>
        </w:rPr>
        <w:t>text"</w:t>
      </w:r>
      <w:r>
        <w:rPr>
          <w:color w:val="1F1F21"/>
          <w:spacing w:val="-2"/>
        </w:rPr>
        <w:t xml:space="preserve"> </w:t>
      </w:r>
      <w:r>
        <w:rPr>
          <w:color w:val="1F1F21"/>
        </w:rPr>
        <w:t>for</w:t>
      </w:r>
      <w:r>
        <w:rPr>
          <w:color w:val="1F1F21"/>
          <w:spacing w:val="-2"/>
        </w:rPr>
        <w:t xml:space="preserve"> </w:t>
      </w:r>
      <w:r>
        <w:rPr>
          <w:color w:val="1F1F21"/>
        </w:rPr>
        <w:t>the</w:t>
      </w:r>
      <w:r>
        <w:rPr>
          <w:color w:val="1F1F21"/>
          <w:spacing w:val="-1"/>
        </w:rPr>
        <w:t xml:space="preserve"> </w:t>
      </w:r>
      <w:r>
        <w:rPr>
          <w:color w:val="1F1F21"/>
        </w:rPr>
        <w:t>text</w:t>
      </w:r>
      <w:r>
        <w:rPr>
          <w:color w:val="1F1F21"/>
          <w:spacing w:val="-4"/>
        </w:rPr>
        <w:t xml:space="preserve"> </w:t>
      </w:r>
      <w:r>
        <w:rPr>
          <w:color w:val="1F1F21"/>
        </w:rPr>
        <w:t>box.</w:t>
      </w:r>
      <w:r>
        <w:rPr>
          <w:color w:val="1F1F21"/>
          <w:spacing w:val="-2"/>
        </w:rPr>
        <w:t xml:space="preserve"> </w:t>
      </w:r>
      <w:r>
        <w:rPr>
          <w:color w:val="1F1F21"/>
        </w:rPr>
        <w:t>At</w:t>
      </w:r>
      <w:r>
        <w:rPr>
          <w:color w:val="1F1F21"/>
          <w:spacing w:val="-5"/>
        </w:rPr>
        <w:t xml:space="preserve"> </w:t>
      </w:r>
      <w:r>
        <w:rPr>
          <w:color w:val="1F1F21"/>
        </w:rPr>
        <w:t>this</w:t>
      </w:r>
      <w:r>
        <w:rPr>
          <w:color w:val="1F1F21"/>
          <w:spacing w:val="-1"/>
        </w:rPr>
        <w:t xml:space="preserve">  </w:t>
      </w:r>
      <w:r>
        <w:rPr>
          <w:color w:val="1F1F21"/>
        </w:rPr>
        <w:t>point,</w:t>
      </w:r>
      <w:r>
        <w:rPr>
          <w:color w:val="1F1F21"/>
          <w:spacing w:val="-57"/>
        </w:rPr>
        <w:t xml:space="preserve"> </w:t>
      </w:r>
      <w:r>
        <w:rPr>
          <w:color w:val="1F1F21"/>
        </w:rPr>
        <w:t>the window showed</w:t>
      </w:r>
      <w:r>
        <w:rPr>
          <w:color w:val="1F1F21"/>
          <w:spacing w:val="2"/>
        </w:rPr>
        <w:t xml:space="preserve"> </w:t>
      </w:r>
      <w:r>
        <w:rPr>
          <w:color w:val="1F1F21"/>
        </w:rPr>
        <w:t>in</w:t>
      </w:r>
      <w:r>
        <w:rPr>
          <w:color w:val="1F1F21"/>
          <w:spacing w:val="-3"/>
        </w:rPr>
        <w:t xml:space="preserve"> </w:t>
      </w:r>
      <w:r>
        <w:rPr>
          <w:color w:val="1F1F21"/>
        </w:rPr>
        <w:t>figure 7</w:t>
      </w:r>
      <w:r>
        <w:rPr>
          <w:color w:val="1F1F21"/>
          <w:spacing w:val="-3"/>
        </w:rPr>
        <w:t xml:space="preserve"> </w:t>
      </w:r>
      <w:r>
        <w:rPr>
          <w:color w:val="1F1F21"/>
        </w:rPr>
        <w:t>opens.</w:t>
      </w:r>
      <w:r>
        <w:rPr>
          <w:color w:val="1F1F21"/>
          <w:spacing w:val="3"/>
        </w:rPr>
        <w:t xml:space="preserve"> </w:t>
      </w:r>
      <w:r>
        <w:rPr>
          <w:color w:val="1F1F21"/>
        </w:rPr>
        <w:t>a.</w:t>
      </w:r>
      <w:r>
        <w:rPr>
          <w:color w:val="1F1F21"/>
          <w:spacing w:val="-2"/>
        </w:rPr>
        <w:t xml:space="preserve"> </w:t>
      </w:r>
      <w:r>
        <w:rPr>
          <w:color w:val="1F1F21"/>
        </w:rPr>
        <w:t>Enter</w:t>
      </w:r>
      <w:r>
        <w:rPr>
          <w:color w:val="1F1F21"/>
          <w:spacing w:val="3"/>
        </w:rPr>
        <w:t xml:space="preserve"> </w:t>
      </w:r>
      <w:r>
        <w:rPr>
          <w:color w:val="1F1F21"/>
        </w:rPr>
        <w:t>"edit</w:t>
      </w:r>
      <w:r>
        <w:rPr>
          <w:color w:val="1F1F21"/>
          <w:spacing w:val="1"/>
        </w:rPr>
        <w:t xml:space="preserve"> </w:t>
      </w:r>
      <w:r>
        <w:rPr>
          <w:color w:val="1F1F21"/>
        </w:rPr>
        <w:t>message"</w:t>
      </w:r>
      <w:r>
        <w:rPr>
          <w:color w:val="1F1F21"/>
          <w:spacing w:val="-1"/>
        </w:rPr>
        <w:t xml:space="preserve"> </w:t>
      </w:r>
      <w:r>
        <w:rPr>
          <w:color w:val="1F1F21"/>
        </w:rPr>
        <w:t>in</w:t>
      </w:r>
      <w:r>
        <w:rPr>
          <w:color w:val="1F1F21"/>
          <w:spacing w:val="2"/>
        </w:rPr>
        <w:t xml:space="preserve"> </w:t>
      </w:r>
      <w:r>
        <w:rPr>
          <w:color w:val="1F1F21"/>
        </w:rPr>
        <w:t>the Key</w:t>
      </w:r>
      <w:r>
        <w:rPr>
          <w:color w:val="1F1F21"/>
          <w:spacing w:val="4"/>
        </w:rPr>
        <w:t xml:space="preserve"> </w:t>
      </w:r>
      <w:r>
        <w:rPr>
          <w:color w:val="1F1F21"/>
        </w:rPr>
        <w:t>field.</w:t>
      </w:r>
    </w:p>
    <w:p w14:paraId="1770935A" w14:textId="77777777" w:rsidR="003D42A0" w:rsidRDefault="001C01DA">
      <w:pPr>
        <w:widowControl w:val="0"/>
        <w:autoSpaceDE w:val="0"/>
        <w:autoSpaceDN w:val="0"/>
        <w:spacing w:before="219"/>
        <w:ind w:left="582"/>
        <w:jc w:val="both"/>
      </w:pPr>
      <w:r>
        <w:rPr>
          <w:color w:val="1F1F21"/>
        </w:rPr>
        <w:t>b.Enter</w:t>
      </w:r>
      <w:r>
        <w:rPr>
          <w:color w:val="1F1F21"/>
          <w:spacing w:val="-4"/>
        </w:rPr>
        <w:t xml:space="preserve"> </w:t>
      </w:r>
      <w:r>
        <w:rPr>
          <w:color w:val="1F1F21"/>
        </w:rPr>
        <w:t>"Enter</w:t>
      </w:r>
      <w:r>
        <w:rPr>
          <w:color w:val="1F1F21"/>
          <w:spacing w:val="-3"/>
        </w:rPr>
        <w:t xml:space="preserve"> </w:t>
      </w:r>
      <w:r>
        <w:rPr>
          <w:color w:val="1F1F21"/>
        </w:rPr>
        <w:t>a</w:t>
      </w:r>
      <w:r>
        <w:rPr>
          <w:color w:val="1F1F21"/>
          <w:spacing w:val="-1"/>
        </w:rPr>
        <w:t xml:space="preserve"> </w:t>
      </w:r>
      <w:r>
        <w:rPr>
          <w:color w:val="1F1F21"/>
        </w:rPr>
        <w:t>message"</w:t>
      </w:r>
      <w:r>
        <w:rPr>
          <w:color w:val="1F1F21"/>
          <w:spacing w:val="-2"/>
        </w:rPr>
        <w:t xml:space="preserve"> </w:t>
      </w:r>
      <w:r>
        <w:rPr>
          <w:color w:val="1F1F21"/>
        </w:rPr>
        <w:t>in</w:t>
      </w:r>
      <w:r>
        <w:rPr>
          <w:color w:val="1F1F21"/>
          <w:spacing w:val="1"/>
        </w:rPr>
        <w:t xml:space="preserve"> </w:t>
      </w:r>
      <w:r>
        <w:rPr>
          <w:color w:val="1F1F21"/>
        </w:rPr>
        <w:t>the</w:t>
      </w:r>
      <w:r>
        <w:rPr>
          <w:color w:val="1F1F21"/>
          <w:spacing w:val="-1"/>
        </w:rPr>
        <w:t xml:space="preserve"> </w:t>
      </w:r>
      <w:r>
        <w:rPr>
          <w:color w:val="1F1F21"/>
        </w:rPr>
        <w:t>Default</w:t>
      </w:r>
      <w:r>
        <w:rPr>
          <w:color w:val="1F1F21"/>
          <w:spacing w:val="1"/>
        </w:rPr>
        <w:t xml:space="preserve"> </w:t>
      </w:r>
      <w:r>
        <w:rPr>
          <w:color w:val="1F1F21"/>
        </w:rPr>
        <w:t>Value</w:t>
      </w:r>
      <w:r>
        <w:rPr>
          <w:color w:val="1F1F21"/>
          <w:spacing w:val="-5"/>
        </w:rPr>
        <w:t xml:space="preserve"> </w:t>
      </w:r>
      <w:r>
        <w:rPr>
          <w:color w:val="1F1F21"/>
        </w:rPr>
        <w:t>field.</w:t>
      </w:r>
    </w:p>
    <w:p w14:paraId="54D19752" w14:textId="77777777" w:rsidR="003D42A0" w:rsidRDefault="003D42A0">
      <w:pPr>
        <w:widowControl w:val="0"/>
        <w:autoSpaceDE w:val="0"/>
        <w:autoSpaceDN w:val="0"/>
        <w:spacing w:before="6"/>
        <w:jc w:val="both"/>
        <w:rPr>
          <w:sz w:val="26"/>
        </w:rPr>
      </w:pPr>
    </w:p>
    <w:p w14:paraId="07A70467" w14:textId="77777777" w:rsidR="003D42A0" w:rsidRDefault="001C01DA">
      <w:pPr>
        <w:widowControl w:val="0"/>
        <w:autoSpaceDE w:val="0"/>
        <w:autoSpaceDN w:val="0"/>
        <w:spacing w:before="1"/>
        <w:ind w:left="582"/>
        <w:jc w:val="both"/>
      </w:pPr>
      <w:r>
        <w:rPr>
          <w:noProof/>
          <w:lang w:val="en-IN" w:eastAsia="en-IN"/>
        </w:rPr>
        <w:drawing>
          <wp:anchor distT="0" distB="0" distL="0" distR="0" simplePos="0" relativeHeight="251663360" behindDoc="0" locked="0" layoutInCell="1" allowOverlap="1" wp14:anchorId="30271676" wp14:editId="66957FBC">
            <wp:simplePos x="0" y="0"/>
            <wp:positionH relativeFrom="page">
              <wp:posOffset>2520950</wp:posOffset>
            </wp:positionH>
            <wp:positionV relativeFrom="paragraph">
              <wp:posOffset>235585</wp:posOffset>
            </wp:positionV>
            <wp:extent cx="2520950" cy="1248410"/>
            <wp:effectExtent l="0" t="0" r="6350" b="8890"/>
            <wp:wrapTopAndBottom/>
            <wp:docPr id="70"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8.png"/>
                    <pic:cNvPicPr>
                      <a:picLocks noChangeAspect="1"/>
                    </pic:cNvPicPr>
                  </pic:nvPicPr>
                  <pic:blipFill>
                    <a:blip r:embed="rId41" cstate="print"/>
                    <a:stretch>
                      <a:fillRect/>
                    </a:stretch>
                  </pic:blipFill>
                  <pic:spPr>
                    <a:xfrm>
                      <a:off x="0" y="0"/>
                      <a:ext cx="2521009" cy="1248155"/>
                    </a:xfrm>
                    <a:prstGeom prst="rect">
                      <a:avLst/>
                    </a:prstGeom>
                  </pic:spPr>
                </pic:pic>
              </a:graphicData>
            </a:graphic>
          </wp:anchor>
        </w:drawing>
      </w:r>
      <w:r>
        <w:rPr>
          <w:color w:val="1F1F21"/>
        </w:rPr>
        <w:t>c.</w:t>
      </w:r>
      <w:r>
        <w:rPr>
          <w:color w:val="1F1F21"/>
          <w:spacing w:val="1"/>
        </w:rPr>
        <w:t xml:space="preserve"> </w:t>
      </w:r>
      <w:r>
        <w:rPr>
          <w:color w:val="1F1F21"/>
        </w:rPr>
        <w:t>click ok.</w:t>
      </w:r>
    </w:p>
    <w:p w14:paraId="2D608E34" w14:textId="77777777" w:rsidR="003D42A0" w:rsidRDefault="003D42A0">
      <w:pPr>
        <w:widowControl w:val="0"/>
        <w:autoSpaceDE w:val="0"/>
        <w:autoSpaceDN w:val="0"/>
        <w:spacing w:before="11"/>
        <w:rPr>
          <w:sz w:val="20"/>
        </w:rPr>
      </w:pPr>
    </w:p>
    <w:p w14:paraId="6C3C2FDD" w14:textId="77777777" w:rsidR="003D42A0" w:rsidRPr="00073216" w:rsidRDefault="001C01DA">
      <w:pPr>
        <w:widowControl w:val="0"/>
        <w:autoSpaceDE w:val="0"/>
        <w:autoSpaceDN w:val="0"/>
        <w:ind w:left="1474" w:right="1361"/>
        <w:jc w:val="center"/>
        <w:rPr>
          <w:b/>
          <w:sz w:val="22"/>
          <w:szCs w:val="22"/>
        </w:rPr>
      </w:pPr>
      <w:r w:rsidRPr="00073216">
        <w:rPr>
          <w:b/>
          <w:sz w:val="22"/>
          <w:szCs w:val="22"/>
        </w:rPr>
        <w:t>Fig no</w:t>
      </w:r>
      <w:r w:rsidRPr="00073216">
        <w:rPr>
          <w:b/>
          <w:spacing w:val="2"/>
          <w:sz w:val="22"/>
          <w:szCs w:val="22"/>
        </w:rPr>
        <w:t xml:space="preserve"> </w:t>
      </w:r>
      <w:r w:rsidRPr="00073216">
        <w:rPr>
          <w:b/>
          <w:sz w:val="22"/>
          <w:szCs w:val="22"/>
        </w:rPr>
        <w:t>9:</w:t>
      </w:r>
      <w:r w:rsidRPr="00073216">
        <w:rPr>
          <w:b/>
          <w:spacing w:val="-3"/>
          <w:sz w:val="22"/>
          <w:szCs w:val="22"/>
        </w:rPr>
        <w:t xml:space="preserve"> </w:t>
      </w:r>
      <w:r w:rsidRPr="00073216">
        <w:rPr>
          <w:b/>
          <w:sz w:val="22"/>
          <w:szCs w:val="22"/>
        </w:rPr>
        <w:t>Change</w:t>
      </w:r>
      <w:r w:rsidRPr="00073216">
        <w:rPr>
          <w:b/>
          <w:spacing w:val="-1"/>
          <w:sz w:val="22"/>
          <w:szCs w:val="22"/>
        </w:rPr>
        <w:t xml:space="preserve"> </w:t>
      </w:r>
      <w:r w:rsidRPr="00073216">
        <w:rPr>
          <w:b/>
          <w:sz w:val="22"/>
          <w:szCs w:val="22"/>
        </w:rPr>
        <w:t>UI</w:t>
      </w:r>
      <w:r w:rsidRPr="00073216">
        <w:rPr>
          <w:b/>
          <w:spacing w:val="-1"/>
          <w:sz w:val="22"/>
          <w:szCs w:val="22"/>
        </w:rPr>
        <w:t xml:space="preserve"> </w:t>
      </w:r>
      <w:r w:rsidRPr="00073216">
        <w:rPr>
          <w:b/>
          <w:sz w:val="22"/>
          <w:szCs w:val="22"/>
        </w:rPr>
        <w:t>String</w:t>
      </w:r>
    </w:p>
    <w:p w14:paraId="5C051C5B" w14:textId="77777777" w:rsidR="003D42A0" w:rsidRDefault="003D42A0">
      <w:pPr>
        <w:widowControl w:val="0"/>
        <w:autoSpaceDE w:val="0"/>
        <w:autoSpaceDN w:val="0"/>
      </w:pPr>
    </w:p>
    <w:p w14:paraId="4B1DBEA0" w14:textId="77777777" w:rsidR="003D42A0" w:rsidRDefault="003D42A0">
      <w:pPr>
        <w:widowControl w:val="0"/>
        <w:autoSpaceDE w:val="0"/>
        <w:autoSpaceDN w:val="0"/>
        <w:rPr>
          <w:b/>
          <w:bCs/>
          <w:sz w:val="32"/>
          <w:szCs w:val="32"/>
        </w:rPr>
      </w:pPr>
    </w:p>
    <w:p w14:paraId="4F26EBB9" w14:textId="77777777" w:rsidR="003D42A0" w:rsidRDefault="003D42A0">
      <w:pPr>
        <w:widowControl w:val="0"/>
        <w:autoSpaceDE w:val="0"/>
        <w:autoSpaceDN w:val="0"/>
        <w:rPr>
          <w:b/>
          <w:bCs/>
          <w:sz w:val="32"/>
          <w:szCs w:val="32"/>
        </w:rPr>
      </w:pPr>
    </w:p>
    <w:p w14:paraId="232DEBC1" w14:textId="77777777" w:rsidR="003D42A0" w:rsidRDefault="003D42A0">
      <w:pPr>
        <w:widowControl w:val="0"/>
        <w:autoSpaceDE w:val="0"/>
        <w:autoSpaceDN w:val="0"/>
        <w:rPr>
          <w:b/>
          <w:bCs/>
          <w:sz w:val="32"/>
          <w:szCs w:val="32"/>
        </w:rPr>
      </w:pPr>
    </w:p>
    <w:p w14:paraId="33BA12E5" w14:textId="77777777" w:rsidR="003D42A0" w:rsidRDefault="003D42A0">
      <w:pPr>
        <w:widowControl w:val="0"/>
        <w:autoSpaceDE w:val="0"/>
        <w:autoSpaceDN w:val="0"/>
        <w:rPr>
          <w:b/>
          <w:bCs/>
          <w:sz w:val="32"/>
          <w:szCs w:val="32"/>
        </w:rPr>
      </w:pPr>
    </w:p>
    <w:p w14:paraId="0473B57C" w14:textId="77777777" w:rsidR="003D42A0" w:rsidRDefault="003D42A0">
      <w:pPr>
        <w:widowControl w:val="0"/>
        <w:autoSpaceDE w:val="0"/>
        <w:autoSpaceDN w:val="0"/>
        <w:rPr>
          <w:b/>
          <w:bCs/>
          <w:sz w:val="32"/>
          <w:szCs w:val="32"/>
        </w:rPr>
      </w:pPr>
    </w:p>
    <w:p w14:paraId="660604CD" w14:textId="77777777" w:rsidR="003D42A0" w:rsidRDefault="003D42A0">
      <w:pPr>
        <w:widowControl w:val="0"/>
        <w:autoSpaceDE w:val="0"/>
        <w:autoSpaceDN w:val="0"/>
        <w:rPr>
          <w:b/>
          <w:bCs/>
          <w:sz w:val="32"/>
          <w:szCs w:val="32"/>
        </w:rPr>
      </w:pPr>
    </w:p>
    <w:p w14:paraId="0FF31381" w14:textId="77777777" w:rsidR="003D42A0" w:rsidRDefault="003D42A0">
      <w:pPr>
        <w:widowControl w:val="0"/>
        <w:autoSpaceDE w:val="0"/>
        <w:autoSpaceDN w:val="0"/>
        <w:rPr>
          <w:b/>
          <w:bCs/>
          <w:sz w:val="32"/>
          <w:szCs w:val="32"/>
        </w:rPr>
      </w:pPr>
    </w:p>
    <w:p w14:paraId="7B3FE5F8" w14:textId="77777777" w:rsidR="003D42A0" w:rsidRDefault="003D42A0">
      <w:pPr>
        <w:widowControl w:val="0"/>
        <w:autoSpaceDE w:val="0"/>
        <w:autoSpaceDN w:val="0"/>
        <w:rPr>
          <w:b/>
          <w:bCs/>
          <w:sz w:val="32"/>
          <w:szCs w:val="32"/>
        </w:rPr>
      </w:pPr>
    </w:p>
    <w:p w14:paraId="5D665E71" w14:textId="77777777" w:rsidR="003D42A0" w:rsidRDefault="003D42A0">
      <w:pPr>
        <w:widowControl w:val="0"/>
        <w:autoSpaceDE w:val="0"/>
        <w:autoSpaceDN w:val="0"/>
        <w:rPr>
          <w:b/>
          <w:bCs/>
          <w:sz w:val="32"/>
          <w:szCs w:val="32"/>
        </w:rPr>
      </w:pPr>
    </w:p>
    <w:p w14:paraId="3B41FEED" w14:textId="77777777" w:rsidR="003D42A0" w:rsidRDefault="003D42A0">
      <w:pPr>
        <w:widowControl w:val="0"/>
        <w:autoSpaceDE w:val="0"/>
        <w:autoSpaceDN w:val="0"/>
        <w:rPr>
          <w:b/>
          <w:bCs/>
          <w:sz w:val="32"/>
          <w:szCs w:val="32"/>
        </w:rPr>
      </w:pPr>
    </w:p>
    <w:p w14:paraId="6DDD96D2" w14:textId="77777777" w:rsidR="003D42A0" w:rsidRDefault="003D42A0">
      <w:pPr>
        <w:widowControl w:val="0"/>
        <w:autoSpaceDE w:val="0"/>
        <w:autoSpaceDN w:val="0"/>
        <w:rPr>
          <w:b/>
          <w:bCs/>
          <w:sz w:val="32"/>
          <w:szCs w:val="32"/>
        </w:rPr>
      </w:pPr>
    </w:p>
    <w:p w14:paraId="68EFF67D" w14:textId="77777777" w:rsidR="003D42A0" w:rsidRDefault="001C01DA">
      <w:pPr>
        <w:widowControl w:val="0"/>
        <w:autoSpaceDE w:val="0"/>
        <w:autoSpaceDN w:val="0"/>
        <w:rPr>
          <w:b/>
          <w:bCs/>
          <w:sz w:val="32"/>
          <w:szCs w:val="32"/>
        </w:rPr>
      </w:pPr>
      <w:r>
        <w:rPr>
          <w:b/>
          <w:bCs/>
          <w:sz w:val="32"/>
          <w:szCs w:val="32"/>
        </w:rPr>
        <w:t>3.2 IMPLEMENTATION</w:t>
      </w:r>
    </w:p>
    <w:p w14:paraId="58D01185" w14:textId="77777777" w:rsidR="003D42A0" w:rsidRDefault="003D42A0">
      <w:pPr>
        <w:widowControl w:val="0"/>
        <w:autoSpaceDE w:val="0"/>
        <w:autoSpaceDN w:val="0"/>
        <w:rPr>
          <w:b/>
          <w:bCs/>
          <w:sz w:val="36"/>
          <w:szCs w:val="32"/>
        </w:rPr>
      </w:pPr>
    </w:p>
    <w:p w14:paraId="413CFBAD" w14:textId="77777777" w:rsidR="003D42A0" w:rsidRDefault="001C01DA">
      <w:pPr>
        <w:widowControl w:val="0"/>
        <w:tabs>
          <w:tab w:val="left" w:pos="762"/>
        </w:tabs>
        <w:autoSpaceDE w:val="0"/>
        <w:autoSpaceDN w:val="0"/>
        <w:spacing w:before="85"/>
        <w:outlineLvl w:val="2"/>
        <w:rPr>
          <w:b/>
          <w:bCs/>
          <w:sz w:val="32"/>
          <w:szCs w:val="32"/>
        </w:rPr>
      </w:pPr>
      <w:r>
        <w:rPr>
          <w:b/>
          <w:bCs/>
          <w:sz w:val="32"/>
          <w:szCs w:val="32"/>
        </w:rPr>
        <w:t>3.2.1 Flow Chart</w:t>
      </w:r>
    </w:p>
    <w:p w14:paraId="5B8FE5F3" w14:textId="77777777" w:rsidR="003D42A0" w:rsidRDefault="003D42A0">
      <w:pPr>
        <w:widowControl w:val="0"/>
        <w:autoSpaceDE w:val="0"/>
        <w:autoSpaceDN w:val="0"/>
        <w:spacing w:before="2"/>
        <w:rPr>
          <w:b/>
          <w:sz w:val="20"/>
        </w:rPr>
      </w:pPr>
    </w:p>
    <w:p w14:paraId="3A758DC5" w14:textId="77777777" w:rsidR="003D42A0" w:rsidRDefault="001C01DA">
      <w:pPr>
        <w:widowControl w:val="0"/>
        <w:autoSpaceDE w:val="0"/>
        <w:autoSpaceDN w:val="0"/>
        <w:rPr>
          <w:sz w:val="20"/>
          <w:szCs w:val="22"/>
        </w:rPr>
      </w:pPr>
      <w:r>
        <w:rPr>
          <w:sz w:val="20"/>
          <w:szCs w:val="22"/>
        </w:rPr>
        <w:t xml:space="preserve">                                                     </w:t>
      </w:r>
    </w:p>
    <w:p w14:paraId="4ACC8706" w14:textId="77777777" w:rsidR="003D42A0" w:rsidRDefault="003D42A0">
      <w:pPr>
        <w:widowControl w:val="0"/>
        <w:autoSpaceDE w:val="0"/>
        <w:autoSpaceDN w:val="0"/>
        <w:rPr>
          <w:sz w:val="20"/>
          <w:szCs w:val="22"/>
        </w:rPr>
      </w:pPr>
    </w:p>
    <w:p w14:paraId="2364BD75" w14:textId="77777777" w:rsidR="003D42A0" w:rsidRDefault="001C01DA">
      <w:pPr>
        <w:widowControl w:val="0"/>
        <w:autoSpaceDE w:val="0"/>
        <w:autoSpaceDN w:val="0"/>
        <w:rPr>
          <w:sz w:val="20"/>
          <w:szCs w:val="22"/>
        </w:rPr>
        <w:sectPr w:rsidR="003D42A0">
          <w:headerReference w:type="default" r:id="rId42"/>
          <w:footerReference w:type="default" r:id="rId43"/>
          <w:pgSz w:w="12240" w:h="15840"/>
          <w:pgMar w:top="1200" w:right="1200" w:bottom="1500" w:left="1160" w:header="722" w:footer="1316" w:gutter="0"/>
          <w:cols w:space="720"/>
        </w:sectPr>
      </w:pPr>
      <w:r>
        <w:rPr>
          <w:sz w:val="20"/>
          <w:szCs w:val="22"/>
        </w:rPr>
        <w:t xml:space="preserve">                                                            </w:t>
      </w:r>
      <w:r>
        <w:rPr>
          <w:noProof/>
          <w:sz w:val="20"/>
          <w:lang w:val="en-IN" w:eastAsia="en-IN"/>
        </w:rPr>
        <w:drawing>
          <wp:inline distT="0" distB="0" distL="0" distR="0" wp14:anchorId="10524B75" wp14:editId="40257A28">
            <wp:extent cx="2756535" cy="6180455"/>
            <wp:effectExtent l="0" t="0" r="571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2755443" cy="6177533"/>
                    </a:xfrm>
                    <a:prstGeom prst="rect">
                      <a:avLst/>
                    </a:prstGeom>
                  </pic:spPr>
                </pic:pic>
              </a:graphicData>
            </a:graphic>
          </wp:inline>
        </w:drawing>
      </w:r>
    </w:p>
    <w:p w14:paraId="6AC507E5" w14:textId="77777777" w:rsidR="003D42A0" w:rsidRDefault="003D42A0">
      <w:pPr>
        <w:widowControl w:val="0"/>
        <w:autoSpaceDE w:val="0"/>
        <w:autoSpaceDN w:val="0"/>
        <w:spacing w:before="10"/>
        <w:rPr>
          <w:b/>
          <w:sz w:val="15"/>
        </w:rPr>
      </w:pPr>
    </w:p>
    <w:p w14:paraId="23CCC697" w14:textId="77777777" w:rsidR="003D42A0" w:rsidRDefault="001C01DA">
      <w:pPr>
        <w:widowControl w:val="0"/>
        <w:tabs>
          <w:tab w:val="left" w:pos="762"/>
        </w:tabs>
        <w:autoSpaceDE w:val="0"/>
        <w:autoSpaceDN w:val="0"/>
        <w:spacing w:before="85"/>
        <w:rPr>
          <w:b/>
          <w:sz w:val="32"/>
          <w:szCs w:val="22"/>
        </w:rPr>
      </w:pPr>
      <w:r>
        <w:rPr>
          <w:b/>
          <w:sz w:val="32"/>
          <w:szCs w:val="22"/>
        </w:rPr>
        <w:t>3.2.2 About the Functions used in Java</w:t>
      </w:r>
    </w:p>
    <w:p w14:paraId="01EB6600" w14:textId="77777777" w:rsidR="003D42A0" w:rsidRDefault="003D42A0">
      <w:pPr>
        <w:widowControl w:val="0"/>
        <w:autoSpaceDE w:val="0"/>
        <w:autoSpaceDN w:val="0"/>
        <w:rPr>
          <w:b/>
          <w:sz w:val="34"/>
        </w:rPr>
      </w:pPr>
    </w:p>
    <w:p w14:paraId="3EB4CAFE" w14:textId="77777777" w:rsidR="003D42A0" w:rsidRDefault="001C01DA">
      <w:pPr>
        <w:widowControl w:val="0"/>
        <w:numPr>
          <w:ilvl w:val="2"/>
          <w:numId w:val="16"/>
        </w:numPr>
        <w:tabs>
          <w:tab w:val="left" w:pos="1000"/>
        </w:tabs>
        <w:autoSpaceDE w:val="0"/>
        <w:autoSpaceDN w:val="0"/>
        <w:spacing w:before="304"/>
        <w:jc w:val="both"/>
        <w:outlineLvl w:val="4"/>
        <w:rPr>
          <w:b/>
          <w:bCs/>
        </w:rPr>
      </w:pPr>
      <w:r>
        <w:rPr>
          <w:b/>
          <w:bCs/>
        </w:rPr>
        <w:t>void</w:t>
      </w:r>
      <w:r>
        <w:rPr>
          <w:b/>
          <w:bCs/>
          <w:spacing w:val="-3"/>
        </w:rPr>
        <w:t xml:space="preserve"> </w:t>
      </w:r>
      <w:r>
        <w:rPr>
          <w:b/>
          <w:bCs/>
        </w:rPr>
        <w:t>onCreate(Bundle</w:t>
      </w:r>
      <w:r>
        <w:rPr>
          <w:b/>
          <w:bCs/>
          <w:spacing w:val="-6"/>
        </w:rPr>
        <w:t xml:space="preserve"> </w:t>
      </w:r>
      <w:r>
        <w:rPr>
          <w:b/>
          <w:bCs/>
        </w:rPr>
        <w:t>savedInstanceState)</w:t>
      </w:r>
    </w:p>
    <w:p w14:paraId="38DC4692" w14:textId="77777777" w:rsidR="003D42A0" w:rsidRDefault="003D42A0">
      <w:pPr>
        <w:widowControl w:val="0"/>
        <w:autoSpaceDE w:val="0"/>
        <w:autoSpaceDN w:val="0"/>
        <w:rPr>
          <w:b/>
          <w:sz w:val="29"/>
        </w:rPr>
      </w:pPr>
    </w:p>
    <w:p w14:paraId="758C26C7" w14:textId="77777777" w:rsidR="003D42A0" w:rsidRDefault="001C01DA">
      <w:pPr>
        <w:widowControl w:val="0"/>
        <w:autoSpaceDE w:val="0"/>
        <w:autoSpaceDN w:val="0"/>
        <w:spacing w:before="1" w:line="360" w:lineRule="auto"/>
        <w:ind w:left="280" w:right="247"/>
        <w:jc w:val="both"/>
      </w:pPr>
      <w:r>
        <w:t>Android provides another elegant way of achieving this. To achieve this, we have to override a</w:t>
      </w:r>
      <w:r>
        <w:rPr>
          <w:spacing w:val="1"/>
        </w:rPr>
        <w:t xml:space="preserve"> </w:t>
      </w:r>
      <w:r>
        <w:t>method called onSaveInstanceState(). Android platform allows the users to save any instance</w:t>
      </w:r>
      <w:r>
        <w:rPr>
          <w:spacing w:val="1"/>
        </w:rPr>
        <w:t xml:space="preserve"> </w:t>
      </w:r>
      <w:r>
        <w:t>state.</w:t>
      </w:r>
      <w:r>
        <w:rPr>
          <w:spacing w:val="1"/>
        </w:rPr>
        <w:t xml:space="preserve"> </w:t>
      </w:r>
      <w:r>
        <w:t>Instance</w:t>
      </w:r>
      <w:r>
        <w:rPr>
          <w:spacing w:val="1"/>
        </w:rPr>
        <w:t xml:space="preserve"> </w:t>
      </w:r>
      <w:r>
        <w:t>state</w:t>
      </w:r>
      <w:r>
        <w:rPr>
          <w:spacing w:val="1"/>
        </w:rPr>
        <w:t xml:space="preserve"> </w:t>
      </w:r>
      <w:r>
        <w:t>can</w:t>
      </w:r>
      <w:r>
        <w:rPr>
          <w:spacing w:val="1"/>
        </w:rPr>
        <w:t xml:space="preserve"> </w:t>
      </w:r>
      <w:r>
        <w:t>be</w:t>
      </w:r>
      <w:r>
        <w:rPr>
          <w:spacing w:val="1"/>
        </w:rPr>
        <w:t xml:space="preserve"> </w:t>
      </w:r>
      <w:r>
        <w:t>saved</w:t>
      </w:r>
      <w:r>
        <w:rPr>
          <w:spacing w:val="1"/>
        </w:rPr>
        <w:t xml:space="preserve"> </w:t>
      </w:r>
      <w:r>
        <w:t>in</w:t>
      </w:r>
      <w:r>
        <w:rPr>
          <w:spacing w:val="1"/>
        </w:rPr>
        <w:t xml:space="preserve"> </w:t>
      </w:r>
      <w:r>
        <w:t>the</w:t>
      </w:r>
      <w:r>
        <w:rPr>
          <w:spacing w:val="1"/>
        </w:rPr>
        <w:t xml:space="preserve"> </w:t>
      </w:r>
      <w:r>
        <w:t>Bundle.</w:t>
      </w:r>
      <w:r>
        <w:rPr>
          <w:spacing w:val="1"/>
        </w:rPr>
        <w:t xml:space="preserve"> </w:t>
      </w:r>
      <w:r>
        <w:t>Bundle</w:t>
      </w:r>
      <w:r>
        <w:rPr>
          <w:spacing w:val="1"/>
        </w:rPr>
        <w:t xml:space="preserve"> </w:t>
      </w:r>
      <w:r>
        <w:t>is</w:t>
      </w:r>
      <w:r>
        <w:rPr>
          <w:spacing w:val="1"/>
        </w:rPr>
        <w:t xml:space="preserve"> </w:t>
      </w:r>
      <w:r>
        <w:t>passed</w:t>
      </w:r>
      <w:r>
        <w:rPr>
          <w:spacing w:val="1"/>
        </w:rPr>
        <w:t xml:space="preserve"> </w:t>
      </w:r>
      <w:r>
        <w:t>as</w:t>
      </w:r>
      <w:r>
        <w:rPr>
          <w:spacing w:val="1"/>
        </w:rPr>
        <w:t xml:space="preserve"> </w:t>
      </w:r>
      <w:r>
        <w:t>argument</w:t>
      </w:r>
      <w:r>
        <w:rPr>
          <w:spacing w:val="1"/>
        </w:rPr>
        <w:t xml:space="preserve"> </w:t>
      </w:r>
      <w:r>
        <w:t>to</w:t>
      </w:r>
      <w:r>
        <w:rPr>
          <w:spacing w:val="1"/>
        </w:rPr>
        <w:t xml:space="preserve"> </w:t>
      </w:r>
      <w:r>
        <w:t>the</w:t>
      </w:r>
      <w:r>
        <w:rPr>
          <w:spacing w:val="1"/>
        </w:rPr>
        <w:t xml:space="preserve"> </w:t>
      </w:r>
      <w:r>
        <w:t>onSaveInstanceState</w:t>
      </w:r>
      <w:r>
        <w:rPr>
          <w:spacing w:val="-2"/>
        </w:rPr>
        <w:t xml:space="preserve"> </w:t>
      </w:r>
      <w:r>
        <w:t>method.</w:t>
      </w:r>
    </w:p>
    <w:p w14:paraId="1CB89509" w14:textId="77777777" w:rsidR="003D42A0" w:rsidRDefault="003D42A0">
      <w:pPr>
        <w:widowControl w:val="0"/>
        <w:autoSpaceDE w:val="0"/>
        <w:autoSpaceDN w:val="0"/>
        <w:spacing w:before="2"/>
      </w:pPr>
    </w:p>
    <w:p w14:paraId="703A2DBE" w14:textId="77777777" w:rsidR="003D42A0" w:rsidRDefault="001C01DA">
      <w:pPr>
        <w:widowControl w:val="0"/>
        <w:autoSpaceDE w:val="0"/>
        <w:autoSpaceDN w:val="0"/>
        <w:spacing w:line="360" w:lineRule="auto"/>
        <w:ind w:left="280" w:right="242"/>
        <w:jc w:val="both"/>
      </w:pPr>
      <w:r>
        <w:t>We</w:t>
      </w:r>
      <w:r>
        <w:rPr>
          <w:spacing w:val="98"/>
        </w:rPr>
        <w:t xml:space="preserve"> </w:t>
      </w:r>
      <w:r>
        <w:t>can</w:t>
      </w:r>
      <w:r>
        <w:rPr>
          <w:spacing w:val="94"/>
        </w:rPr>
        <w:t xml:space="preserve"> </w:t>
      </w:r>
      <w:r>
        <w:t>load</w:t>
      </w:r>
      <w:r>
        <w:rPr>
          <w:spacing w:val="96"/>
        </w:rPr>
        <w:t xml:space="preserve"> </w:t>
      </w:r>
      <w:r>
        <w:t>the</w:t>
      </w:r>
      <w:r>
        <w:rPr>
          <w:spacing w:val="96"/>
        </w:rPr>
        <w:t xml:space="preserve"> </w:t>
      </w:r>
      <w:r>
        <w:t xml:space="preserve">saved  </w:t>
      </w:r>
      <w:r>
        <w:rPr>
          <w:spacing w:val="35"/>
        </w:rPr>
        <w:t xml:space="preserve"> </w:t>
      </w:r>
      <w:r>
        <w:t xml:space="preserve">instance  </w:t>
      </w:r>
      <w:r>
        <w:rPr>
          <w:spacing w:val="36"/>
        </w:rPr>
        <w:t xml:space="preserve"> </w:t>
      </w:r>
      <w:r>
        <w:t xml:space="preserve">state  </w:t>
      </w:r>
      <w:r>
        <w:rPr>
          <w:spacing w:val="36"/>
        </w:rPr>
        <w:t xml:space="preserve"> </w:t>
      </w:r>
      <w:r>
        <w:t xml:space="preserve">from  </w:t>
      </w:r>
      <w:r>
        <w:rPr>
          <w:spacing w:val="35"/>
        </w:rPr>
        <w:t xml:space="preserve"> </w:t>
      </w:r>
      <w:r>
        <w:t xml:space="preserve">the  </w:t>
      </w:r>
      <w:r>
        <w:rPr>
          <w:spacing w:val="34"/>
        </w:rPr>
        <w:t xml:space="preserve"> </w:t>
      </w:r>
      <w:r>
        <w:t xml:space="preserve">Bundle  </w:t>
      </w:r>
      <w:r>
        <w:rPr>
          <w:spacing w:val="36"/>
        </w:rPr>
        <w:t xml:space="preserve"> </w:t>
      </w:r>
      <w:r>
        <w:t xml:space="preserve">passed  </w:t>
      </w:r>
      <w:r>
        <w:rPr>
          <w:spacing w:val="35"/>
        </w:rPr>
        <w:t xml:space="preserve"> </w:t>
      </w:r>
      <w:r>
        <w:t xml:space="preserve">as  </w:t>
      </w:r>
      <w:r>
        <w:rPr>
          <w:spacing w:val="37"/>
        </w:rPr>
        <w:t xml:space="preserve"> </w:t>
      </w:r>
      <w:r>
        <w:t xml:space="preserve">argument  </w:t>
      </w:r>
      <w:r>
        <w:rPr>
          <w:spacing w:val="36"/>
        </w:rPr>
        <w:t xml:space="preserve"> </w:t>
      </w:r>
      <w:r>
        <w:t>to</w:t>
      </w:r>
      <w:r>
        <w:rPr>
          <w:spacing w:val="-58"/>
        </w:rPr>
        <w:t xml:space="preserve"> </w:t>
      </w:r>
      <w:r>
        <w:t>the</w:t>
      </w:r>
      <w:r>
        <w:rPr>
          <w:spacing w:val="-2"/>
        </w:rPr>
        <w:t xml:space="preserve"> </w:t>
      </w:r>
      <w:r>
        <w:t>onCreate</w:t>
      </w:r>
      <w:r>
        <w:rPr>
          <w:spacing w:val="-1"/>
        </w:rPr>
        <w:t xml:space="preserve"> </w:t>
      </w:r>
      <w:r>
        <w:t xml:space="preserve">method.     </w:t>
      </w:r>
      <w:r>
        <w:rPr>
          <w:spacing w:val="52"/>
        </w:rPr>
        <w:t xml:space="preserve"> </w:t>
      </w:r>
      <w:r>
        <w:t xml:space="preserve">We     </w:t>
      </w:r>
      <w:r>
        <w:rPr>
          <w:spacing w:val="50"/>
        </w:rPr>
        <w:t xml:space="preserve"> </w:t>
      </w:r>
      <w:r>
        <w:t xml:space="preserve">can      </w:t>
      </w:r>
      <w:r>
        <w:rPr>
          <w:spacing w:val="51"/>
        </w:rPr>
        <w:t xml:space="preserve"> </w:t>
      </w:r>
      <w:r>
        <w:t xml:space="preserve">also      </w:t>
      </w:r>
      <w:r>
        <w:rPr>
          <w:spacing w:val="49"/>
        </w:rPr>
        <w:t xml:space="preserve"> </w:t>
      </w:r>
      <w:r>
        <w:t xml:space="preserve">load      </w:t>
      </w:r>
      <w:r>
        <w:rPr>
          <w:spacing w:val="49"/>
        </w:rPr>
        <w:t xml:space="preserve"> </w:t>
      </w:r>
      <w:r>
        <w:t xml:space="preserve">the      </w:t>
      </w:r>
      <w:r>
        <w:rPr>
          <w:spacing w:val="49"/>
        </w:rPr>
        <w:t xml:space="preserve"> </w:t>
      </w:r>
      <w:r>
        <w:t xml:space="preserve">saved      </w:t>
      </w:r>
      <w:r>
        <w:rPr>
          <w:spacing w:val="49"/>
        </w:rPr>
        <w:t xml:space="preserve"> </w:t>
      </w:r>
      <w:r>
        <w:t xml:space="preserve">instance      </w:t>
      </w:r>
      <w:r>
        <w:rPr>
          <w:spacing w:val="48"/>
        </w:rPr>
        <w:t xml:space="preserve"> </w:t>
      </w:r>
      <w:r>
        <w:t>state</w:t>
      </w:r>
      <w:r>
        <w:rPr>
          <w:spacing w:val="-58"/>
        </w:rPr>
        <w:t xml:space="preserve"> </w:t>
      </w:r>
      <w:r>
        <w:t>in</w:t>
      </w:r>
      <w:r>
        <w:rPr>
          <w:spacing w:val="-2"/>
        </w:rPr>
        <w:t xml:space="preserve"> </w:t>
      </w:r>
      <w:r>
        <w:t>onRestoreInstanceState method.</w:t>
      </w:r>
      <w:r>
        <w:rPr>
          <w:spacing w:val="-1"/>
        </w:rPr>
        <w:t xml:space="preserve"> </w:t>
      </w:r>
      <w:r>
        <w:t>But</w:t>
      </w:r>
      <w:r>
        <w:rPr>
          <w:spacing w:val="1"/>
        </w:rPr>
        <w:t xml:space="preserve"> </w:t>
      </w:r>
      <w:r>
        <w:t>I</w:t>
      </w:r>
      <w:r>
        <w:rPr>
          <w:spacing w:val="-4"/>
        </w:rPr>
        <w:t xml:space="preserve"> </w:t>
      </w:r>
      <w:r>
        <w:t>will</w:t>
      </w:r>
      <w:r>
        <w:rPr>
          <w:spacing w:val="1"/>
        </w:rPr>
        <w:t xml:space="preserve"> </w:t>
      </w:r>
      <w:r>
        <w:t>leave</w:t>
      </w:r>
      <w:r>
        <w:rPr>
          <w:spacing w:val="-1"/>
        </w:rPr>
        <w:t xml:space="preserve"> </w:t>
      </w:r>
      <w:r>
        <w:t>that</w:t>
      </w:r>
      <w:r>
        <w:rPr>
          <w:spacing w:val="-2"/>
        </w:rPr>
        <w:t xml:space="preserve"> </w:t>
      </w:r>
      <w:r>
        <w:t>for</w:t>
      </w:r>
      <w:r>
        <w:rPr>
          <w:spacing w:val="-3"/>
        </w:rPr>
        <w:t xml:space="preserve"> </w:t>
      </w:r>
      <w:r>
        <w:t>the</w:t>
      </w:r>
      <w:r>
        <w:rPr>
          <w:spacing w:val="-3"/>
        </w:rPr>
        <w:t xml:space="preserve"> </w:t>
      </w:r>
      <w:r>
        <w:t>readers</w:t>
      </w:r>
      <w:r>
        <w:rPr>
          <w:spacing w:val="-2"/>
        </w:rPr>
        <w:t xml:space="preserve"> </w:t>
      </w:r>
      <w:r>
        <w:t>to</w:t>
      </w:r>
      <w:r>
        <w:rPr>
          <w:spacing w:val="1"/>
        </w:rPr>
        <w:t xml:space="preserve"> </w:t>
      </w:r>
      <w:r>
        <w:t>figure</w:t>
      </w:r>
      <w:r>
        <w:rPr>
          <w:spacing w:val="-3"/>
        </w:rPr>
        <w:t xml:space="preserve"> </w:t>
      </w:r>
      <w:r>
        <w:t>out.</w:t>
      </w:r>
    </w:p>
    <w:p w14:paraId="02F9CA10" w14:textId="77777777" w:rsidR="003D42A0" w:rsidRDefault="003D42A0">
      <w:pPr>
        <w:widowControl w:val="0"/>
        <w:autoSpaceDE w:val="0"/>
        <w:autoSpaceDN w:val="0"/>
        <w:spacing w:before="5"/>
        <w:rPr>
          <w:sz w:val="36"/>
        </w:rPr>
      </w:pPr>
    </w:p>
    <w:p w14:paraId="43C97AFD" w14:textId="77777777" w:rsidR="003D42A0" w:rsidRDefault="001C01DA">
      <w:pPr>
        <w:widowControl w:val="0"/>
        <w:numPr>
          <w:ilvl w:val="2"/>
          <w:numId w:val="16"/>
        </w:numPr>
        <w:tabs>
          <w:tab w:val="left" w:pos="1053"/>
        </w:tabs>
        <w:autoSpaceDE w:val="0"/>
        <w:autoSpaceDN w:val="0"/>
        <w:ind w:left="1052" w:hanging="361"/>
        <w:jc w:val="both"/>
        <w:outlineLvl w:val="4"/>
        <w:rPr>
          <w:b/>
          <w:bCs/>
        </w:rPr>
      </w:pPr>
      <w:r>
        <w:rPr>
          <w:b/>
          <w:bCs/>
        </w:rPr>
        <w:t>void</w:t>
      </w:r>
      <w:r>
        <w:rPr>
          <w:b/>
          <w:bCs/>
          <w:spacing w:val="-1"/>
        </w:rPr>
        <w:t xml:space="preserve"> </w:t>
      </w:r>
      <w:r>
        <w:rPr>
          <w:b/>
          <w:bCs/>
        </w:rPr>
        <w:t>basicNotify(View</w:t>
      </w:r>
      <w:r>
        <w:rPr>
          <w:b/>
          <w:bCs/>
          <w:spacing w:val="-1"/>
        </w:rPr>
        <w:t xml:space="preserve"> </w:t>
      </w:r>
      <w:r>
        <w:rPr>
          <w:b/>
          <w:bCs/>
        </w:rPr>
        <w:t>view)</w:t>
      </w:r>
    </w:p>
    <w:p w14:paraId="23801814" w14:textId="77777777" w:rsidR="003D42A0" w:rsidRDefault="001C01DA">
      <w:pPr>
        <w:widowControl w:val="0"/>
        <w:autoSpaceDE w:val="0"/>
        <w:autoSpaceDN w:val="0"/>
        <w:spacing w:before="134" w:line="360" w:lineRule="auto"/>
        <w:ind w:left="280" w:right="249"/>
        <w:jc w:val="both"/>
      </w:pPr>
      <w:r>
        <w:t>View is one of the most general class in Android. It holds references to single piece of UI. See</w:t>
      </w:r>
      <w:r>
        <w:rPr>
          <w:spacing w:val="1"/>
        </w:rPr>
        <w:t xml:space="preserve"> </w:t>
      </w:r>
      <w:r>
        <w:t>link above. Passing View view as argument in methods in most cases gives you opportunity to</w:t>
      </w:r>
      <w:r>
        <w:rPr>
          <w:spacing w:val="1"/>
        </w:rPr>
        <w:t xml:space="preserve"> </w:t>
      </w:r>
      <w:r>
        <w:t>call method</w:t>
      </w:r>
      <w:r>
        <w:rPr>
          <w:spacing w:val="-3"/>
        </w:rPr>
        <w:t xml:space="preserve"> </w:t>
      </w:r>
      <w:r>
        <w:t>associated</w:t>
      </w:r>
      <w:r>
        <w:rPr>
          <w:spacing w:val="1"/>
        </w:rPr>
        <w:t xml:space="preserve"> </w:t>
      </w:r>
      <w:r>
        <w:t>with</w:t>
      </w:r>
      <w:r>
        <w:rPr>
          <w:spacing w:val="-3"/>
        </w:rPr>
        <w:t xml:space="preserve"> </w:t>
      </w:r>
      <w:r>
        <w:t>this</w:t>
      </w:r>
      <w:r>
        <w:rPr>
          <w:spacing w:val="-2"/>
        </w:rPr>
        <w:t xml:space="preserve"> </w:t>
      </w:r>
      <w:r>
        <w:t>view.</w:t>
      </w:r>
      <w:r>
        <w:rPr>
          <w:spacing w:val="-3"/>
        </w:rPr>
        <w:t xml:space="preserve"> </w:t>
      </w:r>
      <w:r>
        <w:t>For</w:t>
      </w:r>
      <w:r>
        <w:rPr>
          <w:spacing w:val="-4"/>
        </w:rPr>
        <w:t xml:space="preserve"> </w:t>
      </w:r>
      <w:r>
        <w:t>example</w:t>
      </w:r>
      <w:r>
        <w:rPr>
          <w:spacing w:val="-3"/>
        </w:rPr>
        <w:t xml:space="preserve"> </w:t>
      </w:r>
      <w:r>
        <w:t>if</w:t>
      </w:r>
      <w:r>
        <w:rPr>
          <w:spacing w:val="3"/>
        </w:rPr>
        <w:t xml:space="preserve"> </w:t>
      </w:r>
      <w:r>
        <w:t>you</w:t>
      </w:r>
      <w:r>
        <w:rPr>
          <w:spacing w:val="-3"/>
        </w:rPr>
        <w:t xml:space="preserve"> </w:t>
      </w:r>
      <w:r>
        <w:t>click</w:t>
      </w:r>
      <w:r>
        <w:rPr>
          <w:spacing w:val="-4"/>
        </w:rPr>
        <w:t xml:space="preserve"> </w:t>
      </w:r>
      <w:r>
        <w:t>on</w:t>
      </w:r>
      <w:r>
        <w:rPr>
          <w:spacing w:val="-3"/>
        </w:rPr>
        <w:t xml:space="preserve"> </w:t>
      </w:r>
      <w:r>
        <w:t>some</w:t>
      </w:r>
      <w:r>
        <w:rPr>
          <w:spacing w:val="2"/>
        </w:rPr>
        <w:t xml:space="preserve"> </w:t>
      </w:r>
      <w:r>
        <w:t>elements,</w:t>
      </w:r>
      <w:r>
        <w:rPr>
          <w:spacing w:val="-3"/>
        </w:rPr>
        <w:t xml:space="preserve"> </w:t>
      </w:r>
      <w:r>
        <w:t>view</w:t>
      </w:r>
      <w:r>
        <w:rPr>
          <w:spacing w:val="-2"/>
        </w:rPr>
        <w:t xml:space="preserve"> </w:t>
      </w:r>
      <w:r>
        <w:t>is</w:t>
      </w:r>
      <w:r>
        <w:rPr>
          <w:spacing w:val="-3"/>
        </w:rPr>
        <w:t xml:space="preserve"> </w:t>
      </w:r>
      <w:r>
        <w:t>passed</w:t>
      </w:r>
      <w:r>
        <w:rPr>
          <w:spacing w:val="-57"/>
        </w:rPr>
        <w:t xml:space="preserve"> </w:t>
      </w:r>
      <w:r>
        <w:t>in listener so you can know which view was clicked and what attributes it have. Please read</w:t>
      </w:r>
      <w:r>
        <w:rPr>
          <w:spacing w:val="1"/>
        </w:rPr>
        <w:t xml:space="preserve"> </w:t>
      </w:r>
      <w:r>
        <w:t>Android</w:t>
      </w:r>
      <w:r>
        <w:rPr>
          <w:spacing w:val="-2"/>
        </w:rPr>
        <w:t xml:space="preserve"> </w:t>
      </w:r>
      <w:r>
        <w:t>documentation.</w:t>
      </w:r>
    </w:p>
    <w:p w14:paraId="04286B6B" w14:textId="77777777" w:rsidR="003D42A0" w:rsidRDefault="003D42A0">
      <w:pPr>
        <w:widowControl w:val="0"/>
        <w:autoSpaceDE w:val="0"/>
        <w:autoSpaceDN w:val="0"/>
        <w:spacing w:before="5"/>
        <w:rPr>
          <w:sz w:val="36"/>
        </w:rPr>
      </w:pPr>
    </w:p>
    <w:p w14:paraId="1DADAB89" w14:textId="77777777" w:rsidR="003D42A0" w:rsidRDefault="001C01DA">
      <w:pPr>
        <w:widowControl w:val="0"/>
        <w:numPr>
          <w:ilvl w:val="2"/>
          <w:numId w:val="16"/>
        </w:numPr>
        <w:tabs>
          <w:tab w:val="left" w:pos="1053"/>
        </w:tabs>
        <w:autoSpaceDE w:val="0"/>
        <w:autoSpaceDN w:val="0"/>
        <w:spacing w:before="1"/>
        <w:ind w:left="1052" w:hanging="361"/>
        <w:jc w:val="both"/>
        <w:outlineLvl w:val="4"/>
        <w:rPr>
          <w:b/>
          <w:bCs/>
        </w:rPr>
      </w:pPr>
      <w:r>
        <w:rPr>
          <w:b/>
          <w:bCs/>
        </w:rPr>
        <w:t>void</w:t>
      </w:r>
      <w:r>
        <w:rPr>
          <w:b/>
          <w:bCs/>
          <w:spacing w:val="-1"/>
        </w:rPr>
        <w:t xml:space="preserve"> </w:t>
      </w:r>
      <w:r>
        <w:rPr>
          <w:b/>
          <w:bCs/>
        </w:rPr>
        <w:t>useAppContext()</w:t>
      </w:r>
    </w:p>
    <w:p w14:paraId="2A9A5B12" w14:textId="77777777" w:rsidR="003D42A0" w:rsidRDefault="001C01DA">
      <w:pPr>
        <w:widowControl w:val="0"/>
        <w:autoSpaceDE w:val="0"/>
        <w:autoSpaceDN w:val="0"/>
        <w:spacing w:before="132"/>
        <w:ind w:left="280"/>
        <w:jc w:val="both"/>
      </w:pPr>
      <w:r>
        <w:t>useContext</w:t>
      </w:r>
      <w:r>
        <w:rPr>
          <w:spacing w:val="-3"/>
        </w:rPr>
        <w:t xml:space="preserve"> </w:t>
      </w:r>
      <w:r>
        <w:t>is</w:t>
      </w:r>
      <w:r>
        <w:rPr>
          <w:spacing w:val="-2"/>
        </w:rPr>
        <w:t xml:space="preserve"> </w:t>
      </w:r>
      <w:r>
        <w:t>a hook</w:t>
      </w:r>
      <w:r>
        <w:rPr>
          <w:spacing w:val="-2"/>
        </w:rPr>
        <w:t xml:space="preserve"> </w:t>
      </w:r>
      <w:r>
        <w:t>that</w:t>
      </w:r>
      <w:r>
        <w:rPr>
          <w:spacing w:val="-6"/>
        </w:rPr>
        <w:t xml:space="preserve"> </w:t>
      </w:r>
      <w:r>
        <w:t>allows</w:t>
      </w:r>
      <w:r>
        <w:rPr>
          <w:spacing w:val="-1"/>
        </w:rPr>
        <w:t xml:space="preserve"> </w:t>
      </w:r>
      <w:r>
        <w:t>you</w:t>
      </w:r>
      <w:r>
        <w:rPr>
          <w:spacing w:val="-2"/>
        </w:rPr>
        <w:t xml:space="preserve"> </w:t>
      </w:r>
      <w:r>
        <w:t>to</w:t>
      </w:r>
      <w:r>
        <w:rPr>
          <w:spacing w:val="-2"/>
        </w:rPr>
        <w:t xml:space="preserve"> </w:t>
      </w:r>
      <w:r>
        <w:t>access and</w:t>
      </w:r>
      <w:r>
        <w:rPr>
          <w:spacing w:val="1"/>
        </w:rPr>
        <w:t xml:space="preserve"> </w:t>
      </w:r>
      <w:r>
        <w:t>consume</w:t>
      </w:r>
      <w:r>
        <w:rPr>
          <w:spacing w:val="-2"/>
        </w:rPr>
        <w:t xml:space="preserve"> </w:t>
      </w:r>
      <w:r>
        <w:t>a</w:t>
      </w:r>
      <w:r>
        <w:rPr>
          <w:spacing w:val="-2"/>
        </w:rPr>
        <w:t xml:space="preserve"> </w:t>
      </w:r>
      <w:r>
        <w:t>given</w:t>
      </w:r>
      <w:r>
        <w:rPr>
          <w:spacing w:val="-4"/>
        </w:rPr>
        <w:t xml:space="preserve"> </w:t>
      </w:r>
      <w:r>
        <w:t>Context</w:t>
      </w:r>
      <w:r>
        <w:rPr>
          <w:spacing w:val="-2"/>
        </w:rPr>
        <w:t xml:space="preserve"> </w:t>
      </w:r>
      <w:r>
        <w:t>in</w:t>
      </w:r>
      <w:r>
        <w:rPr>
          <w:spacing w:val="-2"/>
        </w:rPr>
        <w:t xml:space="preserve"> </w:t>
      </w:r>
      <w:r>
        <w:t>a</w:t>
      </w:r>
      <w:r>
        <w:rPr>
          <w:spacing w:val="-3"/>
        </w:rPr>
        <w:t xml:space="preserve"> </w:t>
      </w:r>
      <w:r>
        <w:t>React</w:t>
      </w:r>
      <w:r>
        <w:rPr>
          <w:spacing w:val="1"/>
        </w:rPr>
        <w:t xml:space="preserve"> </w:t>
      </w:r>
      <w:r>
        <w:t>app.</w:t>
      </w:r>
    </w:p>
    <w:p w14:paraId="7EA49322" w14:textId="77777777" w:rsidR="003D42A0" w:rsidRDefault="003D42A0">
      <w:pPr>
        <w:widowControl w:val="0"/>
        <w:autoSpaceDE w:val="0"/>
        <w:autoSpaceDN w:val="0"/>
        <w:rPr>
          <w:sz w:val="26"/>
        </w:rPr>
      </w:pPr>
    </w:p>
    <w:p w14:paraId="0AAD7824" w14:textId="77777777" w:rsidR="003D42A0" w:rsidRDefault="003D42A0">
      <w:pPr>
        <w:widowControl w:val="0"/>
        <w:autoSpaceDE w:val="0"/>
        <w:autoSpaceDN w:val="0"/>
        <w:spacing w:before="4"/>
        <w:rPr>
          <w:sz w:val="22"/>
        </w:rPr>
      </w:pPr>
    </w:p>
    <w:p w14:paraId="3BE6A910" w14:textId="77777777" w:rsidR="003D42A0" w:rsidRDefault="001C01DA">
      <w:pPr>
        <w:widowControl w:val="0"/>
        <w:numPr>
          <w:ilvl w:val="2"/>
          <w:numId w:val="16"/>
        </w:numPr>
        <w:tabs>
          <w:tab w:val="left" w:pos="1000"/>
        </w:tabs>
        <w:autoSpaceDE w:val="0"/>
        <w:autoSpaceDN w:val="0"/>
        <w:jc w:val="both"/>
        <w:outlineLvl w:val="4"/>
        <w:rPr>
          <w:b/>
          <w:bCs/>
        </w:rPr>
      </w:pPr>
      <w:r>
        <w:rPr>
          <w:b/>
          <w:bCs/>
        </w:rPr>
        <w:t>void</w:t>
      </w:r>
      <w:r>
        <w:rPr>
          <w:b/>
          <w:bCs/>
          <w:spacing w:val="-2"/>
        </w:rPr>
        <w:t xml:space="preserve"> </w:t>
      </w:r>
      <w:r>
        <w:rPr>
          <w:b/>
          <w:bCs/>
        </w:rPr>
        <w:t>addition_isCorrect():</w:t>
      </w:r>
    </w:p>
    <w:p w14:paraId="1AF09631" w14:textId="77777777" w:rsidR="003D42A0" w:rsidRDefault="001C01DA">
      <w:pPr>
        <w:widowControl w:val="0"/>
        <w:autoSpaceDE w:val="0"/>
        <w:autoSpaceDN w:val="0"/>
        <w:spacing w:before="135"/>
        <w:ind w:left="280"/>
        <w:jc w:val="both"/>
      </w:pPr>
      <w:r>
        <w:t>checks</w:t>
      </w:r>
      <w:r>
        <w:rPr>
          <w:spacing w:val="-2"/>
        </w:rPr>
        <w:t xml:space="preserve"> </w:t>
      </w:r>
      <w:r>
        <w:t>for</w:t>
      </w:r>
      <w:r>
        <w:rPr>
          <w:spacing w:val="-2"/>
        </w:rPr>
        <w:t xml:space="preserve"> </w:t>
      </w:r>
      <w:r>
        <w:t>correct</w:t>
      </w:r>
      <w:r>
        <w:rPr>
          <w:spacing w:val="2"/>
        </w:rPr>
        <w:t xml:space="preserve"> </w:t>
      </w:r>
      <w:r>
        <w:t>addition</w:t>
      </w:r>
      <w:r>
        <w:rPr>
          <w:spacing w:val="-2"/>
        </w:rPr>
        <w:t xml:space="preserve"> </w:t>
      </w:r>
      <w:r>
        <w:t>done</w:t>
      </w:r>
      <w:r>
        <w:rPr>
          <w:spacing w:val="-3"/>
        </w:rPr>
        <w:t xml:space="preserve"> </w:t>
      </w:r>
      <w:r>
        <w:t>by</w:t>
      </w:r>
      <w:r>
        <w:rPr>
          <w:spacing w:val="-6"/>
        </w:rPr>
        <w:t xml:space="preserve"> </w:t>
      </w:r>
      <w:r>
        <w:t>the</w:t>
      </w:r>
      <w:r>
        <w:rPr>
          <w:spacing w:val="-3"/>
        </w:rPr>
        <w:t xml:space="preserve"> </w:t>
      </w:r>
      <w:r>
        <w:t>particular</w:t>
      </w:r>
      <w:r>
        <w:rPr>
          <w:spacing w:val="-2"/>
        </w:rPr>
        <w:t xml:space="preserve"> </w:t>
      </w:r>
      <w:r>
        <w:t>code</w:t>
      </w:r>
    </w:p>
    <w:p w14:paraId="1ABEA54D" w14:textId="77777777" w:rsidR="003D42A0" w:rsidRDefault="003D42A0">
      <w:pPr>
        <w:widowControl w:val="0"/>
        <w:autoSpaceDE w:val="0"/>
        <w:autoSpaceDN w:val="0"/>
        <w:rPr>
          <w:sz w:val="26"/>
        </w:rPr>
      </w:pPr>
    </w:p>
    <w:p w14:paraId="1ED84A19" w14:textId="77777777" w:rsidR="003D42A0" w:rsidRDefault="003D42A0">
      <w:pPr>
        <w:widowControl w:val="0"/>
        <w:autoSpaceDE w:val="0"/>
        <w:autoSpaceDN w:val="0"/>
        <w:spacing w:before="2"/>
        <w:rPr>
          <w:sz w:val="22"/>
        </w:rPr>
      </w:pPr>
    </w:p>
    <w:p w14:paraId="6A9F73BA" w14:textId="77777777" w:rsidR="003D42A0" w:rsidRDefault="001C01DA">
      <w:pPr>
        <w:widowControl w:val="0"/>
        <w:numPr>
          <w:ilvl w:val="2"/>
          <w:numId w:val="16"/>
        </w:numPr>
        <w:tabs>
          <w:tab w:val="left" w:pos="1053"/>
        </w:tabs>
        <w:autoSpaceDE w:val="0"/>
        <w:autoSpaceDN w:val="0"/>
        <w:ind w:left="1052" w:hanging="361"/>
        <w:jc w:val="both"/>
        <w:outlineLvl w:val="4"/>
        <w:rPr>
          <w:b/>
          <w:bCs/>
        </w:rPr>
      </w:pPr>
      <w:r>
        <w:rPr>
          <w:b/>
          <w:bCs/>
        </w:rPr>
        <w:t>void</w:t>
      </w:r>
      <w:r>
        <w:rPr>
          <w:b/>
          <w:bCs/>
          <w:spacing w:val="-1"/>
        </w:rPr>
        <w:t xml:space="preserve"> </w:t>
      </w:r>
      <w:r>
        <w:rPr>
          <w:b/>
          <w:bCs/>
        </w:rPr>
        <w:t>headsUpNotify(View</w:t>
      </w:r>
      <w:r>
        <w:rPr>
          <w:b/>
          <w:bCs/>
          <w:spacing w:val="-1"/>
        </w:rPr>
        <w:t xml:space="preserve"> </w:t>
      </w:r>
      <w:r>
        <w:rPr>
          <w:b/>
          <w:bCs/>
        </w:rPr>
        <w:t>view)</w:t>
      </w:r>
    </w:p>
    <w:p w14:paraId="02278DD3" w14:textId="77777777" w:rsidR="003D42A0" w:rsidRDefault="003D42A0">
      <w:pPr>
        <w:widowControl w:val="0"/>
        <w:autoSpaceDE w:val="0"/>
        <w:autoSpaceDN w:val="0"/>
        <w:spacing w:before="7"/>
        <w:rPr>
          <w:b/>
          <w:sz w:val="32"/>
        </w:rPr>
      </w:pPr>
    </w:p>
    <w:p w14:paraId="427896AB" w14:textId="77777777" w:rsidR="003D42A0" w:rsidRDefault="001C01DA">
      <w:pPr>
        <w:widowControl w:val="0"/>
        <w:autoSpaceDE w:val="0"/>
        <w:autoSpaceDN w:val="0"/>
        <w:spacing w:line="360" w:lineRule="auto"/>
        <w:ind w:left="280" w:right="245"/>
        <w:jc w:val="both"/>
      </w:pPr>
      <w:r>
        <w:t>There are multiple ways of how the notification should appear on screen and leave the screen. A</w:t>
      </w:r>
      <w:r>
        <w:rPr>
          <w:spacing w:val="1"/>
        </w:rPr>
        <w:t xml:space="preserve"> </w:t>
      </w:r>
      <w:r>
        <w:t>set</w:t>
      </w:r>
      <w:r>
        <w:rPr>
          <w:spacing w:val="61"/>
        </w:rPr>
        <w:t xml:space="preserve"> </w:t>
      </w:r>
      <w:r>
        <w:t>of</w:t>
      </w:r>
      <w:r>
        <w:rPr>
          <w:spacing w:val="61"/>
        </w:rPr>
        <w:t xml:space="preserve"> </w:t>
      </w:r>
      <w:r>
        <w:t>default</w:t>
      </w:r>
      <w:r>
        <w:rPr>
          <w:spacing w:val="61"/>
        </w:rPr>
        <w:t xml:space="preserve"> </w:t>
      </w:r>
      <w:r>
        <w:t>animator</w:t>
      </w:r>
      <w:r>
        <w:rPr>
          <w:spacing w:val="61"/>
        </w:rPr>
        <w:t xml:space="preserve"> </w:t>
      </w:r>
      <w:r>
        <w:t>helper</w:t>
      </w:r>
      <w:r>
        <w:rPr>
          <w:spacing w:val="61"/>
        </w:rPr>
        <w:t xml:space="preserve"> </w:t>
      </w:r>
      <w:r>
        <w:t>classes</w:t>
      </w:r>
      <w:r>
        <w:rPr>
          <w:spacing w:val="61"/>
        </w:rPr>
        <w:t xml:space="preserve"> </w:t>
      </w:r>
      <w:r>
        <w:t>are</w:t>
      </w:r>
      <w:r>
        <w:rPr>
          <w:spacing w:val="61"/>
        </w:rPr>
        <w:t xml:space="preserve"> </w:t>
      </w:r>
      <w:r>
        <w:t>provided</w:t>
      </w:r>
      <w:r>
        <w:rPr>
          <w:spacing w:val="61"/>
        </w:rPr>
        <w:t xml:space="preserve"> </w:t>
      </w:r>
      <w:r>
        <w:t>and</w:t>
      </w:r>
      <w:r>
        <w:rPr>
          <w:spacing w:val="61"/>
        </w:rPr>
        <w:t xml:space="preserve"> </w:t>
      </w:r>
      <w:r>
        <w:t>can</w:t>
      </w:r>
      <w:r>
        <w:rPr>
          <w:spacing w:val="61"/>
        </w:rPr>
        <w:t xml:space="preserve"> </w:t>
      </w:r>
      <w:r>
        <w:t>be</w:t>
      </w:r>
      <w:r>
        <w:rPr>
          <w:spacing w:val="61"/>
        </w:rPr>
        <w:t xml:space="preserve"> </w:t>
      </w:r>
      <w:r>
        <w:t>switched   out   by</w:t>
      </w:r>
      <w:r>
        <w:rPr>
          <w:spacing w:val="1"/>
        </w:rPr>
        <w:t xml:space="preserve"> </w:t>
      </w:r>
      <w:r>
        <w:t>overriding</w:t>
      </w:r>
      <w:r>
        <w:rPr>
          <w:spacing w:val="-4"/>
        </w:rPr>
        <w:t xml:space="preserve"> </w:t>
      </w:r>
      <w:r>
        <w:t>config_headsUpNotificationAnimationHelper.</w:t>
      </w:r>
    </w:p>
    <w:p w14:paraId="2738EEC0" w14:textId="77777777" w:rsidR="003D42A0" w:rsidRDefault="003D42A0">
      <w:pPr>
        <w:widowControl w:val="0"/>
        <w:autoSpaceDE w:val="0"/>
        <w:autoSpaceDN w:val="0"/>
        <w:spacing w:line="360" w:lineRule="auto"/>
        <w:jc w:val="both"/>
        <w:rPr>
          <w:sz w:val="22"/>
          <w:szCs w:val="22"/>
        </w:rPr>
        <w:sectPr w:rsidR="003D42A0">
          <w:pgSz w:w="12240" w:h="15840"/>
          <w:pgMar w:top="1200" w:right="1200" w:bottom="1500" w:left="1160" w:header="722" w:footer="1316" w:gutter="0"/>
          <w:cols w:space="720"/>
        </w:sectPr>
      </w:pPr>
    </w:p>
    <w:p w14:paraId="4E2BF0F3" w14:textId="77777777" w:rsidR="003D42A0" w:rsidRDefault="003D42A0">
      <w:pPr>
        <w:widowControl w:val="0"/>
        <w:autoSpaceDE w:val="0"/>
        <w:autoSpaceDN w:val="0"/>
        <w:spacing w:before="1"/>
        <w:rPr>
          <w:sz w:val="15"/>
        </w:rPr>
      </w:pPr>
    </w:p>
    <w:p w14:paraId="06C772C5" w14:textId="77777777" w:rsidR="003D42A0" w:rsidRDefault="003D42A0">
      <w:pPr>
        <w:widowControl w:val="0"/>
        <w:autoSpaceDE w:val="0"/>
        <w:autoSpaceDN w:val="0"/>
        <w:spacing w:before="4"/>
        <w:rPr>
          <w:sz w:val="21"/>
        </w:rPr>
      </w:pPr>
    </w:p>
    <w:p w14:paraId="2C8AB6E6" w14:textId="77777777" w:rsidR="003D42A0" w:rsidRDefault="001C01DA">
      <w:pPr>
        <w:widowControl w:val="0"/>
        <w:numPr>
          <w:ilvl w:val="2"/>
          <w:numId w:val="16"/>
        </w:numPr>
        <w:tabs>
          <w:tab w:val="left" w:pos="1000"/>
        </w:tabs>
        <w:autoSpaceDE w:val="0"/>
        <w:autoSpaceDN w:val="0"/>
        <w:outlineLvl w:val="4"/>
        <w:rPr>
          <w:b/>
          <w:bCs/>
        </w:rPr>
      </w:pPr>
      <w:r>
        <w:rPr>
          <w:b/>
          <w:bCs/>
        </w:rPr>
        <w:t>expandableNotify(View</w:t>
      </w:r>
      <w:r>
        <w:rPr>
          <w:b/>
          <w:bCs/>
          <w:spacing w:val="-5"/>
        </w:rPr>
        <w:t xml:space="preserve"> </w:t>
      </w:r>
      <w:r>
        <w:rPr>
          <w:b/>
          <w:bCs/>
        </w:rPr>
        <w:t>view)</w:t>
      </w:r>
    </w:p>
    <w:p w14:paraId="60976C65" w14:textId="77777777" w:rsidR="003D42A0" w:rsidRDefault="003D42A0">
      <w:pPr>
        <w:widowControl w:val="0"/>
        <w:autoSpaceDE w:val="0"/>
        <w:autoSpaceDN w:val="0"/>
        <w:rPr>
          <w:b/>
          <w:sz w:val="26"/>
        </w:rPr>
      </w:pPr>
    </w:p>
    <w:p w14:paraId="2C264C8A" w14:textId="77777777" w:rsidR="003D42A0" w:rsidRDefault="003D42A0">
      <w:pPr>
        <w:widowControl w:val="0"/>
        <w:autoSpaceDE w:val="0"/>
        <w:autoSpaceDN w:val="0"/>
        <w:spacing w:before="6"/>
        <w:rPr>
          <w:b/>
          <w:sz w:val="21"/>
        </w:rPr>
      </w:pPr>
    </w:p>
    <w:p w14:paraId="5453088C" w14:textId="77777777" w:rsidR="003D42A0" w:rsidRDefault="001C01DA">
      <w:pPr>
        <w:widowControl w:val="0"/>
        <w:autoSpaceDE w:val="0"/>
        <w:autoSpaceDN w:val="0"/>
        <w:spacing w:before="1" w:line="360" w:lineRule="auto"/>
        <w:ind w:left="280" w:right="242"/>
        <w:jc w:val="both"/>
      </w:pPr>
      <w:r>
        <w:t xml:space="preserve">enabling     the     user    </w:t>
      </w:r>
      <w:r>
        <w:rPr>
          <w:spacing w:val="1"/>
        </w:rPr>
        <w:t xml:space="preserve"> </w:t>
      </w:r>
      <w:r>
        <w:t>to     get     more      data     out     of     the      notification     system.</w:t>
      </w:r>
      <w:r>
        <w:rPr>
          <w:spacing w:val="1"/>
        </w:rPr>
        <w:t xml:space="preserve"> </w:t>
      </w:r>
      <w:r>
        <w:t>This new ability is called expanded notification, watch the short tutorial below to know more</w:t>
      </w:r>
      <w:r>
        <w:rPr>
          <w:spacing w:val="1"/>
        </w:rPr>
        <w:t xml:space="preserve"> </w:t>
      </w:r>
      <w:r>
        <w:t>about</w:t>
      </w:r>
      <w:r>
        <w:rPr>
          <w:spacing w:val="-2"/>
        </w:rPr>
        <w:t xml:space="preserve"> </w:t>
      </w:r>
      <w:r>
        <w:t>hoe</w:t>
      </w:r>
      <w:r>
        <w:rPr>
          <w:spacing w:val="-3"/>
        </w:rPr>
        <w:t xml:space="preserve"> </w:t>
      </w:r>
      <w:r>
        <w:t>to</w:t>
      </w:r>
      <w:r>
        <w:rPr>
          <w:spacing w:val="-1"/>
        </w:rPr>
        <w:t xml:space="preserve"> </w:t>
      </w:r>
      <w:r>
        <w:t>expand</w:t>
      </w:r>
      <w:r>
        <w:rPr>
          <w:spacing w:val="-1"/>
        </w:rPr>
        <w:t xml:space="preserve"> </w:t>
      </w:r>
      <w:r>
        <w:t>/</w:t>
      </w:r>
      <w:r>
        <w:rPr>
          <w:spacing w:val="-1"/>
        </w:rPr>
        <w:t xml:space="preserve"> </w:t>
      </w:r>
      <w:r>
        <w:t>collapse</w:t>
      </w:r>
      <w:r>
        <w:rPr>
          <w:spacing w:val="-1"/>
        </w:rPr>
        <w:t xml:space="preserve"> </w:t>
      </w:r>
      <w:r>
        <w:t>your</w:t>
      </w:r>
      <w:r>
        <w:rPr>
          <w:spacing w:val="-3"/>
        </w:rPr>
        <w:t xml:space="preserve"> </w:t>
      </w:r>
      <w:r>
        <w:t>notifications.</w:t>
      </w:r>
    </w:p>
    <w:p w14:paraId="107BC877" w14:textId="77777777" w:rsidR="003D42A0" w:rsidRDefault="003D42A0">
      <w:pPr>
        <w:widowControl w:val="0"/>
        <w:autoSpaceDE w:val="0"/>
        <w:autoSpaceDN w:val="0"/>
        <w:rPr>
          <w:sz w:val="26"/>
        </w:rPr>
      </w:pPr>
    </w:p>
    <w:p w14:paraId="77C63C64" w14:textId="77777777" w:rsidR="003D42A0" w:rsidRDefault="003D42A0">
      <w:pPr>
        <w:widowControl w:val="0"/>
        <w:autoSpaceDE w:val="0"/>
        <w:autoSpaceDN w:val="0"/>
        <w:rPr>
          <w:sz w:val="30"/>
        </w:rPr>
      </w:pPr>
    </w:p>
    <w:p w14:paraId="0B07CD41" w14:textId="77777777" w:rsidR="003D42A0" w:rsidRDefault="001C01DA">
      <w:pPr>
        <w:widowControl w:val="0"/>
        <w:numPr>
          <w:ilvl w:val="2"/>
          <w:numId w:val="16"/>
        </w:numPr>
        <w:tabs>
          <w:tab w:val="left" w:pos="1000"/>
        </w:tabs>
        <w:autoSpaceDE w:val="0"/>
        <w:autoSpaceDN w:val="0"/>
        <w:outlineLvl w:val="4"/>
        <w:rPr>
          <w:b/>
          <w:bCs/>
        </w:rPr>
      </w:pPr>
      <w:r>
        <w:rPr>
          <w:b/>
          <w:bCs/>
        </w:rPr>
        <w:t>createNotificationChannel(String</w:t>
      </w:r>
      <w:r>
        <w:rPr>
          <w:b/>
          <w:bCs/>
          <w:spacing w:val="-4"/>
        </w:rPr>
        <w:t xml:space="preserve"> </w:t>
      </w:r>
      <w:r>
        <w:rPr>
          <w:b/>
          <w:bCs/>
        </w:rPr>
        <w:t>CHANNEL)</w:t>
      </w:r>
    </w:p>
    <w:p w14:paraId="4559F315" w14:textId="77777777" w:rsidR="003D42A0" w:rsidRDefault="003D42A0">
      <w:pPr>
        <w:widowControl w:val="0"/>
        <w:autoSpaceDE w:val="0"/>
        <w:autoSpaceDN w:val="0"/>
        <w:spacing w:before="6"/>
        <w:rPr>
          <w:b/>
          <w:sz w:val="32"/>
        </w:rPr>
      </w:pPr>
    </w:p>
    <w:p w14:paraId="26CF3683" w14:textId="77777777" w:rsidR="003D42A0" w:rsidRDefault="001C01DA">
      <w:pPr>
        <w:widowControl w:val="0"/>
        <w:autoSpaceDE w:val="0"/>
        <w:autoSpaceDN w:val="0"/>
        <w:spacing w:before="1" w:line="360" w:lineRule="auto"/>
        <w:ind w:left="280" w:right="242"/>
        <w:jc w:val="both"/>
      </w:pPr>
      <w:r>
        <w:t>Channel importance affects the interruption level of all notifications posted in the channel, and</w:t>
      </w:r>
      <w:r>
        <w:rPr>
          <w:spacing w:val="1"/>
        </w:rPr>
        <w:t xml:space="preserve"> </w:t>
      </w:r>
      <w:r>
        <w:t>you</w:t>
      </w:r>
      <w:r>
        <w:rPr>
          <w:spacing w:val="1"/>
        </w:rPr>
        <w:t xml:space="preserve"> </w:t>
      </w:r>
      <w:r>
        <w:t>must</w:t>
      </w:r>
      <w:r>
        <w:rPr>
          <w:spacing w:val="1"/>
        </w:rPr>
        <w:t xml:space="preserve"> </w:t>
      </w:r>
      <w:r>
        <w:t>specify it</w:t>
      </w:r>
      <w:r>
        <w:rPr>
          <w:spacing w:val="1"/>
        </w:rPr>
        <w:t xml:space="preserve"> </w:t>
      </w:r>
      <w:r>
        <w:t>in</w:t>
      </w:r>
      <w:r>
        <w:rPr>
          <w:spacing w:val="1"/>
        </w:rPr>
        <w:t xml:space="preserve"> </w:t>
      </w:r>
      <w:r>
        <w:t xml:space="preserve">the </w:t>
      </w:r>
      <w:r>
        <w:rPr>
          <w:u w:val="single"/>
        </w:rPr>
        <w:t>NotificationChannel</w:t>
      </w:r>
      <w:r>
        <w:t xml:space="preserve"> constructor.</w:t>
      </w:r>
      <w:r>
        <w:rPr>
          <w:spacing w:val="1"/>
        </w:rPr>
        <w:t xml:space="preserve"> </w:t>
      </w:r>
      <w:r>
        <w:t>Creating</w:t>
      </w:r>
      <w:r>
        <w:rPr>
          <w:spacing w:val="1"/>
        </w:rPr>
        <w:t xml:space="preserve"> </w:t>
      </w:r>
      <w:r>
        <w:t>an</w:t>
      </w:r>
      <w:r>
        <w:rPr>
          <w:spacing w:val="1"/>
        </w:rPr>
        <w:t xml:space="preserve"> </w:t>
      </w:r>
      <w:r>
        <w:t>existing</w:t>
      </w:r>
      <w:r>
        <w:rPr>
          <w:spacing w:val="1"/>
        </w:rPr>
        <w:t xml:space="preserve"> </w:t>
      </w:r>
      <w:r>
        <w:t>notification</w:t>
      </w:r>
      <w:r>
        <w:rPr>
          <w:spacing w:val="1"/>
        </w:rPr>
        <w:t xml:space="preserve"> </w:t>
      </w:r>
      <w:r>
        <w:t>channel with its original values performs no operation, so it's safe to call this code when starting</w:t>
      </w:r>
      <w:r>
        <w:rPr>
          <w:spacing w:val="1"/>
        </w:rPr>
        <w:t xml:space="preserve"> </w:t>
      </w:r>
      <w:r>
        <w:t>an</w:t>
      </w:r>
      <w:r>
        <w:rPr>
          <w:spacing w:val="-2"/>
        </w:rPr>
        <w:t xml:space="preserve"> </w:t>
      </w:r>
      <w:r>
        <w:t>app.</w:t>
      </w:r>
    </w:p>
    <w:p w14:paraId="766AF6CF" w14:textId="77777777" w:rsidR="003D42A0" w:rsidRDefault="003D42A0">
      <w:pPr>
        <w:widowControl w:val="0"/>
        <w:autoSpaceDE w:val="0"/>
        <w:autoSpaceDN w:val="0"/>
        <w:spacing w:before="7"/>
        <w:rPr>
          <w:sz w:val="20"/>
        </w:rPr>
      </w:pPr>
    </w:p>
    <w:p w14:paraId="008B5E63" w14:textId="77777777" w:rsidR="003D42A0" w:rsidRDefault="001C01DA">
      <w:pPr>
        <w:widowControl w:val="0"/>
        <w:autoSpaceDE w:val="0"/>
        <w:autoSpaceDN w:val="0"/>
        <w:spacing w:line="360" w:lineRule="auto"/>
        <w:ind w:left="280" w:right="249"/>
        <w:jc w:val="both"/>
      </w:pPr>
      <w:r>
        <w:t>By default, all notifications posted to this channel use the visual and auditory behaviors defined</w:t>
      </w:r>
      <w:r>
        <w:rPr>
          <w:spacing w:val="1"/>
        </w:rPr>
        <w:t xml:space="preserve"> </w:t>
      </w:r>
      <w:r>
        <w:t>by</w:t>
      </w:r>
      <w:r>
        <w:rPr>
          <w:spacing w:val="-6"/>
        </w:rPr>
        <w:t xml:space="preserve"> </w:t>
      </w:r>
      <w:r>
        <w:t>the</w:t>
      </w:r>
      <w:r>
        <w:rPr>
          <w:spacing w:val="-1"/>
        </w:rPr>
        <w:t xml:space="preserve"> </w:t>
      </w:r>
      <w:r>
        <w:t>importance</w:t>
      </w:r>
      <w:r>
        <w:rPr>
          <w:spacing w:val="-3"/>
        </w:rPr>
        <w:t xml:space="preserve"> </w:t>
      </w:r>
      <w:r>
        <w:t>level</w:t>
      </w:r>
      <w:r>
        <w:rPr>
          <w:spacing w:val="-2"/>
        </w:rPr>
        <w:t xml:space="preserve"> </w:t>
      </w:r>
      <w:r>
        <w:t>from</w:t>
      </w:r>
      <w:r>
        <w:rPr>
          <w:spacing w:val="-1"/>
        </w:rPr>
        <w:t xml:space="preserve"> </w:t>
      </w:r>
      <w:r>
        <w:t>the</w:t>
      </w:r>
      <w:r>
        <w:rPr>
          <w:spacing w:val="-3"/>
        </w:rPr>
        <w:t xml:space="preserve"> </w:t>
      </w:r>
      <w:r>
        <w:rPr>
          <w:u w:val="single"/>
        </w:rPr>
        <w:t>NotificationManagerCompat</w:t>
      </w:r>
      <w:r>
        <w:rPr>
          <w:spacing w:val="7"/>
        </w:rPr>
        <w:t xml:space="preserve"> </w:t>
      </w:r>
      <w:r>
        <w:t>class</w:t>
      </w:r>
    </w:p>
    <w:p w14:paraId="7DB0A0C0" w14:textId="77777777" w:rsidR="003D42A0" w:rsidRDefault="003D42A0">
      <w:pPr>
        <w:widowControl w:val="0"/>
        <w:autoSpaceDE w:val="0"/>
        <w:autoSpaceDN w:val="0"/>
        <w:rPr>
          <w:sz w:val="26"/>
        </w:rPr>
      </w:pPr>
    </w:p>
    <w:p w14:paraId="7C13ED11" w14:textId="77777777" w:rsidR="003D42A0" w:rsidRDefault="003D42A0">
      <w:pPr>
        <w:widowControl w:val="0"/>
        <w:autoSpaceDE w:val="0"/>
        <w:autoSpaceDN w:val="0"/>
        <w:rPr>
          <w:sz w:val="26"/>
        </w:rPr>
      </w:pPr>
    </w:p>
    <w:p w14:paraId="237AB291" w14:textId="77777777" w:rsidR="003D42A0" w:rsidRDefault="001C01DA">
      <w:pPr>
        <w:widowControl w:val="0"/>
        <w:tabs>
          <w:tab w:val="left" w:pos="762"/>
        </w:tabs>
        <w:autoSpaceDE w:val="0"/>
        <w:autoSpaceDN w:val="0"/>
        <w:spacing w:before="185"/>
        <w:outlineLvl w:val="2"/>
        <w:rPr>
          <w:b/>
          <w:bCs/>
          <w:sz w:val="32"/>
          <w:szCs w:val="32"/>
        </w:rPr>
      </w:pPr>
      <w:r>
        <w:rPr>
          <w:b/>
          <w:bCs/>
          <w:sz w:val="32"/>
          <w:szCs w:val="32"/>
        </w:rPr>
        <w:t>3.3.3  Source</w:t>
      </w:r>
      <w:r>
        <w:rPr>
          <w:b/>
          <w:bCs/>
          <w:spacing w:val="-4"/>
          <w:sz w:val="32"/>
          <w:szCs w:val="32"/>
        </w:rPr>
        <w:t xml:space="preserve"> </w:t>
      </w:r>
      <w:r>
        <w:rPr>
          <w:b/>
          <w:bCs/>
          <w:sz w:val="32"/>
          <w:szCs w:val="32"/>
        </w:rPr>
        <w:t>code</w:t>
      </w:r>
    </w:p>
    <w:p w14:paraId="3521353A" w14:textId="77777777" w:rsidR="003D42A0" w:rsidRDefault="003D42A0">
      <w:pPr>
        <w:widowControl w:val="0"/>
        <w:autoSpaceDE w:val="0"/>
        <w:autoSpaceDN w:val="0"/>
        <w:rPr>
          <w:b/>
          <w:sz w:val="34"/>
        </w:rPr>
      </w:pPr>
    </w:p>
    <w:p w14:paraId="5603AFA9" w14:textId="77777777" w:rsidR="003D42A0" w:rsidRDefault="001C01DA" w:rsidP="000729C0">
      <w:pPr>
        <w:widowControl w:val="0"/>
        <w:autoSpaceDE w:val="0"/>
        <w:autoSpaceDN w:val="0"/>
        <w:spacing w:line="360" w:lineRule="auto"/>
        <w:jc w:val="both"/>
        <w:rPr>
          <w:b/>
          <w:bCs/>
        </w:rPr>
      </w:pPr>
      <w:r>
        <w:rPr>
          <w:b/>
          <w:bCs/>
        </w:rPr>
        <w:t>XML Code:</w:t>
      </w:r>
    </w:p>
    <w:tbl>
      <w:tblPr>
        <w:tblW w:w="0" w:type="auto"/>
        <w:tblCellSpacing w:w="0" w:type="dxa"/>
        <w:tblCellMar>
          <w:left w:w="0" w:type="dxa"/>
          <w:right w:w="0" w:type="dxa"/>
        </w:tblCellMar>
        <w:tblLook w:val="04A0" w:firstRow="1" w:lastRow="0" w:firstColumn="1" w:lastColumn="0" w:noHBand="0" w:noVBand="1"/>
      </w:tblPr>
      <w:tblGrid>
        <w:gridCol w:w="9880"/>
      </w:tblGrid>
      <w:tr w:rsidR="00090AA2" w14:paraId="673B5CE2" w14:textId="77777777">
        <w:trPr>
          <w:trHeight w:val="280"/>
          <w:tblCellSpacing w:w="0" w:type="dxa"/>
        </w:trPr>
        <w:tc>
          <w:tcPr>
            <w:tcW w:w="0" w:type="auto"/>
            <w:shd w:val="clear" w:color="auto" w:fill="auto"/>
            <w:vAlign w:val="center"/>
          </w:tcPr>
          <w:tbl>
            <w:tblPr>
              <w:tblW w:w="5000" w:type="pct"/>
              <w:tblCellSpacing w:w="0" w:type="dxa"/>
              <w:tblCellMar>
                <w:left w:w="0" w:type="dxa"/>
                <w:right w:w="0" w:type="dxa"/>
              </w:tblCellMar>
              <w:tblLook w:val="04A0" w:firstRow="1" w:lastRow="0" w:firstColumn="1" w:lastColumn="0" w:noHBand="0" w:noVBand="1"/>
            </w:tblPr>
            <w:tblGrid>
              <w:gridCol w:w="9880"/>
            </w:tblGrid>
            <w:tr w:rsidR="00090AA2" w14:paraId="767FBB08" w14:textId="77777777">
              <w:trPr>
                <w:tblCellSpacing w:w="0" w:type="dxa"/>
              </w:trPr>
              <w:tc>
                <w:tcPr>
                  <w:tcW w:w="0" w:type="auto"/>
                  <w:shd w:val="clear" w:color="auto" w:fill="auto"/>
                  <w:vAlign w:val="center"/>
                </w:tcPr>
                <w:p w14:paraId="6676CC12" w14:textId="77777777" w:rsidR="003D42A0" w:rsidRDefault="003D42A0" w:rsidP="000729C0">
                  <w:pPr>
                    <w:autoSpaceDE w:val="0"/>
                    <w:autoSpaceDN w:val="0"/>
                    <w:spacing w:line="360" w:lineRule="auto"/>
                    <w:jc w:val="both"/>
                  </w:pPr>
                </w:p>
              </w:tc>
            </w:tr>
          </w:tbl>
          <w:p w14:paraId="1D3722B6" w14:textId="77777777" w:rsidR="003D42A0" w:rsidRDefault="003D42A0" w:rsidP="000729C0">
            <w:pPr>
              <w:widowControl w:val="0"/>
              <w:autoSpaceDE w:val="0"/>
              <w:autoSpaceDN w:val="0"/>
              <w:spacing w:line="360" w:lineRule="auto"/>
              <w:jc w:val="both"/>
            </w:pPr>
          </w:p>
        </w:tc>
      </w:tr>
      <w:tr w:rsidR="00090AA2" w14:paraId="5086B174" w14:textId="77777777">
        <w:trPr>
          <w:trHeight w:val="280"/>
          <w:tblCellSpacing w:w="0" w:type="dxa"/>
        </w:trPr>
        <w:tc>
          <w:tcPr>
            <w:tcW w:w="0" w:type="auto"/>
            <w:shd w:val="clear" w:color="auto" w:fill="auto"/>
            <w:vAlign w:val="center"/>
          </w:tcPr>
          <w:p w14:paraId="6B672FDA" w14:textId="77777777" w:rsidR="000A3664" w:rsidRPr="000A3664" w:rsidRDefault="001C01DA" w:rsidP="000729C0">
            <w:pPr>
              <w:autoSpaceDE w:val="0"/>
              <w:autoSpaceDN w:val="0"/>
              <w:spacing w:line="360" w:lineRule="auto"/>
              <w:ind w:left="142"/>
              <w:jc w:val="both"/>
            </w:pPr>
            <w:r w:rsidRPr="000A3664">
              <w:t>&lt;?xml version="1.0" encoding="utf-8"?&gt;</w:t>
            </w:r>
          </w:p>
          <w:p w14:paraId="70A3B1A8" w14:textId="77777777" w:rsidR="000729C0" w:rsidRDefault="001C01DA" w:rsidP="000729C0">
            <w:pPr>
              <w:autoSpaceDE w:val="0"/>
              <w:autoSpaceDN w:val="0"/>
              <w:spacing w:line="360" w:lineRule="auto"/>
              <w:ind w:left="142"/>
              <w:jc w:val="both"/>
            </w:pPr>
            <w:r w:rsidRPr="000A3664">
              <w:t>&lt;androidx.constraintlayout.widget.ConstraintLayout xmlns:android=</w:t>
            </w:r>
            <w:hyperlink r:id="rId45" w:history="1">
              <w:r w:rsidRPr="0047739C">
                <w:rPr>
                  <w:color w:val="0563C1"/>
                  <w:u w:val="single"/>
                </w:rPr>
                <w:t>http://schemas.android.com/apk/res/android</w:t>
              </w:r>
            </w:hyperlink>
          </w:p>
          <w:p w14:paraId="52E376C9" w14:textId="77777777" w:rsidR="000A3664" w:rsidRPr="000A3664" w:rsidRDefault="001C01DA" w:rsidP="000729C0">
            <w:pPr>
              <w:autoSpaceDE w:val="0"/>
              <w:autoSpaceDN w:val="0"/>
              <w:spacing w:line="360" w:lineRule="auto"/>
              <w:ind w:left="142"/>
              <w:jc w:val="both"/>
            </w:pPr>
            <w:r w:rsidRPr="000A3664">
              <w:t>xmlns:app="http://schemas.android.com/apk/res-auto"</w:t>
            </w:r>
          </w:p>
          <w:p w14:paraId="7B50E77D" w14:textId="77777777" w:rsidR="000A3664" w:rsidRPr="000A3664" w:rsidRDefault="001C01DA" w:rsidP="000729C0">
            <w:pPr>
              <w:autoSpaceDE w:val="0"/>
              <w:autoSpaceDN w:val="0"/>
              <w:spacing w:line="360" w:lineRule="auto"/>
              <w:ind w:left="142" w:hanging="284"/>
              <w:jc w:val="both"/>
            </w:pPr>
            <w:r w:rsidRPr="000A3664">
              <w:t xml:space="preserve">    xmlns:tools="http://schemas.android.com/tools"</w:t>
            </w:r>
          </w:p>
          <w:p w14:paraId="69CDAAE2" w14:textId="77777777" w:rsidR="000A3664" w:rsidRPr="000A3664" w:rsidRDefault="001C01DA" w:rsidP="000729C0">
            <w:pPr>
              <w:autoSpaceDE w:val="0"/>
              <w:autoSpaceDN w:val="0"/>
              <w:spacing w:line="360" w:lineRule="auto"/>
              <w:ind w:left="142" w:hanging="284"/>
              <w:jc w:val="both"/>
            </w:pPr>
            <w:r w:rsidRPr="000A3664">
              <w:t xml:space="preserve">    android:layout_width="match_parent"</w:t>
            </w:r>
          </w:p>
          <w:p w14:paraId="12217F57" w14:textId="77777777" w:rsidR="000A3664" w:rsidRPr="000A3664" w:rsidRDefault="001C01DA" w:rsidP="000729C0">
            <w:pPr>
              <w:autoSpaceDE w:val="0"/>
              <w:autoSpaceDN w:val="0"/>
              <w:spacing w:line="360" w:lineRule="auto"/>
              <w:ind w:left="142" w:hanging="284"/>
              <w:jc w:val="both"/>
            </w:pPr>
            <w:r w:rsidRPr="000A3664">
              <w:t xml:space="preserve">    android:layout_height="match_parent"</w:t>
            </w:r>
          </w:p>
          <w:p w14:paraId="2A1EDAEA" w14:textId="77777777" w:rsidR="000A3664" w:rsidRPr="000A3664" w:rsidRDefault="001C01DA" w:rsidP="000729C0">
            <w:pPr>
              <w:autoSpaceDE w:val="0"/>
              <w:autoSpaceDN w:val="0"/>
              <w:spacing w:line="360" w:lineRule="auto"/>
              <w:ind w:firstLine="284"/>
              <w:jc w:val="both"/>
            </w:pPr>
            <w:r w:rsidRPr="000A3664">
              <w:t xml:space="preserve">    android:background="@color/white"</w:t>
            </w:r>
          </w:p>
          <w:p w14:paraId="7CC10039" w14:textId="77777777" w:rsidR="000A3664" w:rsidRDefault="001C01DA" w:rsidP="000729C0">
            <w:pPr>
              <w:autoSpaceDE w:val="0"/>
              <w:autoSpaceDN w:val="0"/>
              <w:spacing w:line="360" w:lineRule="auto"/>
              <w:ind w:firstLine="284"/>
              <w:jc w:val="both"/>
            </w:pPr>
            <w:r w:rsidRPr="000A3664">
              <w:t xml:space="preserve">    tools:context=".activity.MainActivity"&gt;</w:t>
            </w:r>
          </w:p>
          <w:p w14:paraId="133273E9" w14:textId="77777777" w:rsidR="000A3664" w:rsidRPr="000A3664" w:rsidRDefault="000A3664" w:rsidP="000729C0">
            <w:pPr>
              <w:autoSpaceDE w:val="0"/>
              <w:autoSpaceDN w:val="0"/>
              <w:spacing w:line="360" w:lineRule="auto"/>
              <w:jc w:val="both"/>
            </w:pPr>
          </w:p>
          <w:p w14:paraId="11956606" w14:textId="77777777" w:rsidR="000A3664" w:rsidRPr="000A3664" w:rsidRDefault="000A3664" w:rsidP="000729C0">
            <w:pPr>
              <w:autoSpaceDE w:val="0"/>
              <w:autoSpaceDN w:val="0"/>
              <w:spacing w:line="360" w:lineRule="auto"/>
              <w:jc w:val="both"/>
            </w:pPr>
          </w:p>
          <w:p w14:paraId="2B77A662" w14:textId="77777777" w:rsidR="000A3664" w:rsidRPr="000A3664" w:rsidRDefault="001C01DA" w:rsidP="000729C0">
            <w:pPr>
              <w:autoSpaceDE w:val="0"/>
              <w:autoSpaceDN w:val="0"/>
              <w:spacing w:line="360" w:lineRule="auto"/>
              <w:jc w:val="both"/>
            </w:pPr>
            <w:r w:rsidRPr="000A3664">
              <w:t xml:space="preserve">    &lt;com.google.android.material.imageview.ShapeableImageView</w:t>
            </w:r>
          </w:p>
          <w:p w14:paraId="2836CBE7" w14:textId="77777777" w:rsidR="000A3664" w:rsidRPr="000A3664" w:rsidRDefault="001C01DA" w:rsidP="000729C0">
            <w:pPr>
              <w:autoSpaceDE w:val="0"/>
              <w:autoSpaceDN w:val="0"/>
              <w:spacing w:line="360" w:lineRule="auto"/>
              <w:jc w:val="both"/>
            </w:pPr>
            <w:r w:rsidRPr="000A3664">
              <w:t xml:space="preserve">        android:id="@+id/logo"</w:t>
            </w:r>
          </w:p>
          <w:p w14:paraId="59392FA3" w14:textId="77777777" w:rsidR="000A3664" w:rsidRPr="000A3664" w:rsidRDefault="001C01DA" w:rsidP="000729C0">
            <w:pPr>
              <w:autoSpaceDE w:val="0"/>
              <w:autoSpaceDN w:val="0"/>
              <w:spacing w:line="360" w:lineRule="auto"/>
              <w:jc w:val="both"/>
            </w:pPr>
            <w:r w:rsidRPr="000A3664">
              <w:t xml:space="preserve">        android:layout_width="200dp"</w:t>
            </w:r>
          </w:p>
          <w:p w14:paraId="01E56E70" w14:textId="77777777" w:rsidR="000A3664" w:rsidRPr="000A3664" w:rsidRDefault="001C01DA" w:rsidP="000729C0">
            <w:pPr>
              <w:autoSpaceDE w:val="0"/>
              <w:autoSpaceDN w:val="0"/>
              <w:spacing w:line="360" w:lineRule="auto"/>
              <w:jc w:val="both"/>
            </w:pPr>
            <w:r w:rsidRPr="000A3664">
              <w:t xml:space="preserve">        android:layout_height="200dp"</w:t>
            </w:r>
          </w:p>
          <w:p w14:paraId="59CA7994" w14:textId="77777777" w:rsidR="000A3664" w:rsidRPr="000A3664" w:rsidRDefault="001C01DA" w:rsidP="000729C0">
            <w:pPr>
              <w:autoSpaceDE w:val="0"/>
              <w:autoSpaceDN w:val="0"/>
              <w:spacing w:line="360" w:lineRule="auto"/>
              <w:jc w:val="both"/>
            </w:pPr>
            <w:r w:rsidRPr="000A3664">
              <w:t xml:space="preserve">        android:layout_marginLeft="20dp"</w:t>
            </w:r>
          </w:p>
          <w:p w14:paraId="47A71A21" w14:textId="77777777" w:rsidR="000A3664" w:rsidRPr="000A3664" w:rsidRDefault="001C01DA" w:rsidP="000729C0">
            <w:pPr>
              <w:autoSpaceDE w:val="0"/>
              <w:autoSpaceDN w:val="0"/>
              <w:spacing w:line="360" w:lineRule="auto"/>
              <w:jc w:val="both"/>
            </w:pPr>
            <w:r w:rsidRPr="000A3664">
              <w:t xml:space="preserve">        android:layout_marginTop="60dp"</w:t>
            </w:r>
          </w:p>
          <w:p w14:paraId="70A23C07" w14:textId="77777777" w:rsidR="000A3664" w:rsidRPr="000A3664" w:rsidRDefault="001C01DA" w:rsidP="000729C0">
            <w:pPr>
              <w:autoSpaceDE w:val="0"/>
              <w:autoSpaceDN w:val="0"/>
              <w:spacing w:line="360" w:lineRule="auto"/>
              <w:jc w:val="both"/>
            </w:pPr>
            <w:r w:rsidRPr="000A3664">
              <w:t xml:space="preserve">        android:src="@mipmap/ic_launcher_foreground"</w:t>
            </w:r>
          </w:p>
          <w:p w14:paraId="1AE5C2CB" w14:textId="77777777" w:rsidR="000A3664" w:rsidRPr="000A3664" w:rsidRDefault="001C01DA" w:rsidP="000729C0">
            <w:pPr>
              <w:autoSpaceDE w:val="0"/>
              <w:autoSpaceDN w:val="0"/>
              <w:spacing w:line="360" w:lineRule="auto"/>
              <w:jc w:val="both"/>
            </w:pPr>
            <w:r w:rsidRPr="000A3664">
              <w:t xml:space="preserve">        app:layout_constraintEnd_toEndOf="parent"</w:t>
            </w:r>
          </w:p>
          <w:p w14:paraId="7B6EAF19" w14:textId="77777777" w:rsidR="000A3664" w:rsidRPr="000A3664" w:rsidRDefault="001C01DA" w:rsidP="000729C0">
            <w:pPr>
              <w:autoSpaceDE w:val="0"/>
              <w:autoSpaceDN w:val="0"/>
              <w:spacing w:line="360" w:lineRule="auto"/>
              <w:jc w:val="both"/>
            </w:pPr>
            <w:r w:rsidRPr="000A3664">
              <w:t xml:space="preserve">        app:layout_constraintHorizontal_bias="0.473"</w:t>
            </w:r>
          </w:p>
          <w:p w14:paraId="60404B9D" w14:textId="77777777" w:rsidR="000A3664" w:rsidRPr="000A3664" w:rsidRDefault="001C01DA" w:rsidP="000729C0">
            <w:pPr>
              <w:autoSpaceDE w:val="0"/>
              <w:autoSpaceDN w:val="0"/>
              <w:spacing w:line="360" w:lineRule="auto"/>
              <w:jc w:val="both"/>
            </w:pPr>
            <w:r w:rsidRPr="000A3664">
              <w:t xml:space="preserve">        app:layout_constraintStart_toStartOf="parent"</w:t>
            </w:r>
          </w:p>
          <w:p w14:paraId="1DA1B7DB" w14:textId="77777777" w:rsidR="000A3664" w:rsidRPr="000A3664" w:rsidRDefault="001C01DA" w:rsidP="000729C0">
            <w:pPr>
              <w:autoSpaceDE w:val="0"/>
              <w:autoSpaceDN w:val="0"/>
              <w:spacing w:line="360" w:lineRule="auto"/>
              <w:jc w:val="both"/>
            </w:pPr>
            <w:r w:rsidRPr="000A3664">
              <w:t xml:space="preserve">        app:layout_constraintTop_toTopOf="parent" /&gt;</w:t>
            </w:r>
          </w:p>
          <w:p w14:paraId="6016FCA9" w14:textId="77777777" w:rsidR="000A3664" w:rsidRPr="000A3664" w:rsidRDefault="000A3664" w:rsidP="000729C0">
            <w:pPr>
              <w:autoSpaceDE w:val="0"/>
              <w:autoSpaceDN w:val="0"/>
              <w:spacing w:line="360" w:lineRule="auto"/>
              <w:jc w:val="both"/>
            </w:pPr>
          </w:p>
          <w:p w14:paraId="6CE7D0C2" w14:textId="77777777" w:rsidR="000A3664" w:rsidRPr="000A3664" w:rsidRDefault="001C01DA" w:rsidP="000729C0">
            <w:pPr>
              <w:autoSpaceDE w:val="0"/>
              <w:autoSpaceDN w:val="0"/>
              <w:spacing w:line="360" w:lineRule="auto"/>
              <w:jc w:val="both"/>
            </w:pPr>
            <w:r w:rsidRPr="000A3664">
              <w:t xml:space="preserve">    &lt;com.google.android.material.textview.MaterialTextView</w:t>
            </w:r>
          </w:p>
          <w:p w14:paraId="14409BDD" w14:textId="77777777" w:rsidR="000A3664" w:rsidRPr="000A3664" w:rsidRDefault="001C01DA" w:rsidP="000729C0">
            <w:pPr>
              <w:autoSpaceDE w:val="0"/>
              <w:autoSpaceDN w:val="0"/>
              <w:spacing w:line="360" w:lineRule="auto"/>
              <w:jc w:val="both"/>
            </w:pPr>
            <w:r w:rsidRPr="000A3664">
              <w:t xml:space="preserve">        android:id="@+id/text_about"</w:t>
            </w:r>
          </w:p>
          <w:p w14:paraId="0DA82AA8" w14:textId="77777777" w:rsidR="000A3664" w:rsidRPr="000A3664" w:rsidRDefault="001C01DA" w:rsidP="000729C0">
            <w:pPr>
              <w:autoSpaceDE w:val="0"/>
              <w:autoSpaceDN w:val="0"/>
              <w:spacing w:line="360" w:lineRule="auto"/>
              <w:jc w:val="both"/>
            </w:pPr>
            <w:r w:rsidRPr="000A3664">
              <w:t xml:space="preserve">        android:layout_width="match_parent"</w:t>
            </w:r>
          </w:p>
          <w:p w14:paraId="07791972" w14:textId="77777777" w:rsidR="000A3664" w:rsidRPr="000A3664" w:rsidRDefault="001C01DA" w:rsidP="000729C0">
            <w:pPr>
              <w:autoSpaceDE w:val="0"/>
              <w:autoSpaceDN w:val="0"/>
              <w:spacing w:line="360" w:lineRule="auto"/>
              <w:jc w:val="both"/>
            </w:pPr>
            <w:r w:rsidRPr="000A3664">
              <w:t xml:space="preserve">        android:layout_height="wrap_content"</w:t>
            </w:r>
          </w:p>
          <w:p w14:paraId="4BD1D68C" w14:textId="77777777" w:rsidR="000A3664" w:rsidRPr="000A3664" w:rsidRDefault="001C01DA" w:rsidP="000729C0">
            <w:pPr>
              <w:autoSpaceDE w:val="0"/>
              <w:autoSpaceDN w:val="0"/>
              <w:spacing w:line="360" w:lineRule="auto"/>
              <w:jc w:val="both"/>
            </w:pPr>
            <w:r w:rsidRPr="000A3664">
              <w:t xml:space="preserve">        android:layout_marginTop="50dp"</w:t>
            </w:r>
          </w:p>
          <w:p w14:paraId="4C20922C" w14:textId="77777777" w:rsidR="000A3664" w:rsidRPr="000A3664" w:rsidRDefault="001C01DA" w:rsidP="000729C0">
            <w:pPr>
              <w:autoSpaceDE w:val="0"/>
              <w:autoSpaceDN w:val="0"/>
              <w:spacing w:line="360" w:lineRule="auto"/>
              <w:jc w:val="both"/>
            </w:pPr>
            <w:r w:rsidRPr="000A3664">
              <w:t xml:space="preserve">        android:layout_marginStart="20dp"</w:t>
            </w:r>
          </w:p>
          <w:p w14:paraId="18948F9B" w14:textId="77777777" w:rsidR="000A3664" w:rsidRPr="000A3664" w:rsidRDefault="001C01DA" w:rsidP="000729C0">
            <w:pPr>
              <w:autoSpaceDE w:val="0"/>
              <w:autoSpaceDN w:val="0"/>
              <w:spacing w:line="360" w:lineRule="auto"/>
              <w:jc w:val="both"/>
            </w:pPr>
            <w:r w:rsidRPr="000A3664">
              <w:t xml:space="preserve">        android:layout_marginEnd="30dp"</w:t>
            </w:r>
          </w:p>
          <w:p w14:paraId="1655FD2F" w14:textId="77777777" w:rsidR="000A3664" w:rsidRPr="000A3664" w:rsidRDefault="001C01DA" w:rsidP="000729C0">
            <w:pPr>
              <w:autoSpaceDE w:val="0"/>
              <w:autoSpaceDN w:val="0"/>
              <w:spacing w:line="360" w:lineRule="auto"/>
              <w:jc w:val="both"/>
            </w:pPr>
            <w:r w:rsidRPr="000A3664">
              <w:t xml:space="preserve">        android:text="@string/just_get_your_luggage_ready_your_fantastic_room_is_ready"</w:t>
            </w:r>
          </w:p>
          <w:p w14:paraId="7BDEBFAC" w14:textId="77777777" w:rsidR="000A3664" w:rsidRPr="000A3664" w:rsidRDefault="001C01DA" w:rsidP="000729C0">
            <w:pPr>
              <w:autoSpaceDE w:val="0"/>
              <w:autoSpaceDN w:val="0"/>
              <w:spacing w:line="360" w:lineRule="auto"/>
              <w:jc w:val="both"/>
            </w:pPr>
            <w:r w:rsidRPr="000A3664">
              <w:t xml:space="preserve">        android:textAlignment="center"</w:t>
            </w:r>
          </w:p>
          <w:p w14:paraId="2B6C3441" w14:textId="77777777" w:rsidR="000A3664" w:rsidRPr="000A3664" w:rsidRDefault="001C01DA" w:rsidP="000729C0">
            <w:pPr>
              <w:autoSpaceDE w:val="0"/>
              <w:autoSpaceDN w:val="0"/>
              <w:spacing w:line="360" w:lineRule="auto"/>
              <w:jc w:val="both"/>
            </w:pPr>
            <w:r w:rsidRPr="000A3664">
              <w:t xml:space="preserve">        android:textStyle="normal"</w:t>
            </w:r>
          </w:p>
          <w:p w14:paraId="711D645F" w14:textId="77777777" w:rsidR="000A3664" w:rsidRPr="000A3664" w:rsidRDefault="001C01DA" w:rsidP="000729C0">
            <w:pPr>
              <w:autoSpaceDE w:val="0"/>
              <w:autoSpaceDN w:val="0"/>
              <w:spacing w:line="360" w:lineRule="auto"/>
              <w:jc w:val="both"/>
            </w:pPr>
            <w:r w:rsidRPr="000A3664">
              <w:t xml:space="preserve">        android:textColor="@color/black"</w:t>
            </w:r>
          </w:p>
          <w:p w14:paraId="0FA08AA6" w14:textId="77777777" w:rsidR="000A3664" w:rsidRPr="000A3664" w:rsidRDefault="001C01DA" w:rsidP="000729C0">
            <w:pPr>
              <w:autoSpaceDE w:val="0"/>
              <w:autoSpaceDN w:val="0"/>
              <w:spacing w:line="360" w:lineRule="auto"/>
              <w:jc w:val="both"/>
            </w:pPr>
            <w:r w:rsidRPr="000A3664">
              <w:t xml:space="preserve">        android:textSize="18sp"</w:t>
            </w:r>
          </w:p>
          <w:p w14:paraId="1CF3B8C8" w14:textId="77777777" w:rsidR="000A3664" w:rsidRPr="000A3664" w:rsidRDefault="001C01DA" w:rsidP="000729C0">
            <w:pPr>
              <w:autoSpaceDE w:val="0"/>
              <w:autoSpaceDN w:val="0"/>
              <w:spacing w:line="360" w:lineRule="auto"/>
              <w:jc w:val="both"/>
            </w:pPr>
            <w:r w:rsidRPr="000A3664">
              <w:t xml:space="preserve">        app:layout_constraintTop_toBottomOf="@+id/logo" /&gt;</w:t>
            </w:r>
          </w:p>
          <w:p w14:paraId="4D048628" w14:textId="77777777" w:rsidR="000A3664" w:rsidRPr="000A3664" w:rsidRDefault="000A3664" w:rsidP="000729C0">
            <w:pPr>
              <w:autoSpaceDE w:val="0"/>
              <w:autoSpaceDN w:val="0"/>
              <w:spacing w:line="360" w:lineRule="auto"/>
              <w:jc w:val="both"/>
            </w:pPr>
          </w:p>
          <w:p w14:paraId="419B7A88" w14:textId="77777777" w:rsidR="000A3664" w:rsidRPr="000A3664" w:rsidRDefault="000A3664" w:rsidP="000729C0">
            <w:pPr>
              <w:autoSpaceDE w:val="0"/>
              <w:autoSpaceDN w:val="0"/>
              <w:spacing w:line="360" w:lineRule="auto"/>
              <w:jc w:val="both"/>
            </w:pPr>
          </w:p>
          <w:p w14:paraId="04B8909F" w14:textId="77777777" w:rsidR="000A3664" w:rsidRPr="000A3664" w:rsidRDefault="001C01DA" w:rsidP="000729C0">
            <w:pPr>
              <w:autoSpaceDE w:val="0"/>
              <w:autoSpaceDN w:val="0"/>
              <w:spacing w:line="360" w:lineRule="auto"/>
              <w:jc w:val="both"/>
            </w:pPr>
            <w:r w:rsidRPr="000A3664">
              <w:t xml:space="preserve">    &lt;com.google.android.material.button.MaterialButton</w:t>
            </w:r>
          </w:p>
          <w:p w14:paraId="3790D5BD" w14:textId="77777777" w:rsidR="000A3664" w:rsidRPr="000A3664" w:rsidRDefault="001C01DA" w:rsidP="000729C0">
            <w:pPr>
              <w:autoSpaceDE w:val="0"/>
              <w:autoSpaceDN w:val="0"/>
              <w:spacing w:line="360" w:lineRule="auto"/>
              <w:jc w:val="both"/>
            </w:pPr>
            <w:r w:rsidRPr="000A3664">
              <w:lastRenderedPageBreak/>
              <w:t xml:space="preserve">        android:id="@+id/login_button"</w:t>
            </w:r>
          </w:p>
          <w:p w14:paraId="4A64936B" w14:textId="77777777" w:rsidR="000A3664" w:rsidRPr="000A3664" w:rsidRDefault="001C01DA" w:rsidP="000729C0">
            <w:pPr>
              <w:autoSpaceDE w:val="0"/>
              <w:autoSpaceDN w:val="0"/>
              <w:spacing w:line="360" w:lineRule="auto"/>
              <w:jc w:val="both"/>
            </w:pPr>
            <w:r w:rsidRPr="000A3664">
              <w:t xml:space="preserve">        android:layout_width="200dp"</w:t>
            </w:r>
          </w:p>
          <w:p w14:paraId="0F784EF5" w14:textId="77777777" w:rsidR="000A3664" w:rsidRPr="000A3664" w:rsidRDefault="001C01DA" w:rsidP="000729C0">
            <w:pPr>
              <w:autoSpaceDE w:val="0"/>
              <w:autoSpaceDN w:val="0"/>
              <w:spacing w:line="360" w:lineRule="auto"/>
              <w:jc w:val="both"/>
            </w:pPr>
            <w:r w:rsidRPr="000A3664">
              <w:t xml:space="preserve">        android:layout_height="wrap_content"</w:t>
            </w:r>
          </w:p>
          <w:p w14:paraId="1579D3BD" w14:textId="77777777" w:rsidR="000A3664" w:rsidRPr="000A3664" w:rsidRDefault="001C01DA" w:rsidP="000729C0">
            <w:pPr>
              <w:autoSpaceDE w:val="0"/>
              <w:autoSpaceDN w:val="0"/>
              <w:spacing w:line="360" w:lineRule="auto"/>
              <w:jc w:val="both"/>
            </w:pPr>
            <w:r w:rsidRPr="000A3664">
              <w:t xml:space="preserve">        android:layout_marginTop="30dp"</w:t>
            </w:r>
          </w:p>
          <w:p w14:paraId="7DBCBF1E" w14:textId="77777777" w:rsidR="000A3664" w:rsidRPr="000A3664" w:rsidRDefault="001C01DA" w:rsidP="000729C0">
            <w:pPr>
              <w:autoSpaceDE w:val="0"/>
              <w:autoSpaceDN w:val="0"/>
              <w:spacing w:line="360" w:lineRule="auto"/>
              <w:jc w:val="both"/>
            </w:pPr>
            <w:r w:rsidRPr="000A3664">
              <w:t xml:space="preserve">        android:background="@drawable/background"</w:t>
            </w:r>
          </w:p>
          <w:p w14:paraId="4CFCCA59" w14:textId="77777777" w:rsidR="000A3664" w:rsidRPr="000A3664" w:rsidRDefault="001C01DA" w:rsidP="000729C0">
            <w:pPr>
              <w:autoSpaceDE w:val="0"/>
              <w:autoSpaceDN w:val="0"/>
              <w:spacing w:line="360" w:lineRule="auto"/>
              <w:jc w:val="both"/>
            </w:pPr>
            <w:r w:rsidRPr="000A3664">
              <w:t xml:space="preserve">        android:drawableEnd="@drawable/smile"</w:t>
            </w:r>
          </w:p>
          <w:p w14:paraId="18EB9A44" w14:textId="77777777" w:rsidR="000A3664" w:rsidRPr="000A3664" w:rsidRDefault="001C01DA" w:rsidP="000729C0">
            <w:pPr>
              <w:autoSpaceDE w:val="0"/>
              <w:autoSpaceDN w:val="0"/>
              <w:spacing w:line="360" w:lineRule="auto"/>
              <w:jc w:val="both"/>
            </w:pPr>
            <w:r w:rsidRPr="000A3664">
              <w:t xml:space="preserve">        android:drawableTint="@color/white"</w:t>
            </w:r>
          </w:p>
          <w:p w14:paraId="2189E5B1" w14:textId="77777777" w:rsidR="000A3664" w:rsidRPr="000A3664" w:rsidRDefault="001C01DA" w:rsidP="000729C0">
            <w:pPr>
              <w:autoSpaceDE w:val="0"/>
              <w:autoSpaceDN w:val="0"/>
              <w:spacing w:line="360" w:lineRule="auto"/>
              <w:jc w:val="both"/>
            </w:pPr>
            <w:r w:rsidRPr="000A3664">
              <w:t xml:space="preserve">        android:text="@string/login"</w:t>
            </w:r>
          </w:p>
          <w:p w14:paraId="423D799D" w14:textId="77777777" w:rsidR="000A3664" w:rsidRPr="000A3664" w:rsidRDefault="001C01DA" w:rsidP="000729C0">
            <w:pPr>
              <w:autoSpaceDE w:val="0"/>
              <w:autoSpaceDN w:val="0"/>
              <w:spacing w:line="360" w:lineRule="auto"/>
              <w:jc w:val="both"/>
            </w:pPr>
            <w:r w:rsidRPr="000A3664">
              <w:t xml:space="preserve">        android:textStyle="bold"</w:t>
            </w:r>
          </w:p>
          <w:p w14:paraId="4B6F4C5C" w14:textId="77777777" w:rsidR="000A3664" w:rsidRPr="000A3664" w:rsidRDefault="001C01DA" w:rsidP="000729C0">
            <w:pPr>
              <w:autoSpaceDE w:val="0"/>
              <w:autoSpaceDN w:val="0"/>
              <w:spacing w:line="360" w:lineRule="auto"/>
              <w:jc w:val="both"/>
            </w:pPr>
            <w:r w:rsidRPr="000A3664">
              <w:t xml:space="preserve">        app:backgroundTint="@color/blue"</w:t>
            </w:r>
          </w:p>
          <w:p w14:paraId="07D1347A" w14:textId="77777777" w:rsidR="000A3664" w:rsidRPr="000A3664" w:rsidRDefault="001C01DA" w:rsidP="000729C0">
            <w:pPr>
              <w:autoSpaceDE w:val="0"/>
              <w:autoSpaceDN w:val="0"/>
              <w:spacing w:line="360" w:lineRule="auto"/>
              <w:jc w:val="both"/>
            </w:pPr>
            <w:r w:rsidRPr="000A3664">
              <w:t xml:space="preserve">        android:textColor="@color/white"</w:t>
            </w:r>
          </w:p>
          <w:p w14:paraId="7FD6D1A2" w14:textId="77777777" w:rsidR="000A3664" w:rsidRPr="000A3664" w:rsidRDefault="001C01DA" w:rsidP="000729C0">
            <w:pPr>
              <w:autoSpaceDE w:val="0"/>
              <w:autoSpaceDN w:val="0"/>
              <w:spacing w:line="360" w:lineRule="auto"/>
              <w:jc w:val="both"/>
            </w:pPr>
            <w:r w:rsidRPr="000A3664">
              <w:t xml:space="preserve">        android:onClick="onLoginActivity"</w:t>
            </w:r>
          </w:p>
          <w:p w14:paraId="6F351F39" w14:textId="77777777" w:rsidR="000A3664" w:rsidRPr="000A3664" w:rsidRDefault="001C01DA" w:rsidP="000729C0">
            <w:pPr>
              <w:autoSpaceDE w:val="0"/>
              <w:autoSpaceDN w:val="0"/>
              <w:spacing w:line="360" w:lineRule="auto"/>
              <w:jc w:val="both"/>
            </w:pPr>
            <w:r w:rsidRPr="000A3664">
              <w:t xml:space="preserve">        app:layout_constraintBottom_toTopOf="@id/register"</w:t>
            </w:r>
          </w:p>
          <w:p w14:paraId="63FBB2C9" w14:textId="77777777" w:rsidR="000A3664" w:rsidRPr="000A3664" w:rsidRDefault="001C01DA" w:rsidP="000729C0">
            <w:pPr>
              <w:autoSpaceDE w:val="0"/>
              <w:autoSpaceDN w:val="0"/>
              <w:spacing w:line="360" w:lineRule="auto"/>
              <w:jc w:val="both"/>
            </w:pPr>
            <w:r w:rsidRPr="000A3664">
              <w:t xml:space="preserve">        app:layout_constraintEnd_toEndOf="parent"</w:t>
            </w:r>
          </w:p>
          <w:p w14:paraId="4A06A435" w14:textId="77777777" w:rsidR="000A3664" w:rsidRPr="000A3664" w:rsidRDefault="001C01DA" w:rsidP="000729C0">
            <w:pPr>
              <w:autoSpaceDE w:val="0"/>
              <w:autoSpaceDN w:val="0"/>
              <w:spacing w:line="360" w:lineRule="auto"/>
              <w:jc w:val="both"/>
            </w:pPr>
            <w:r w:rsidRPr="000A3664">
              <w:t xml:space="preserve">        app:layout_constraintHorizontal_bias="0.498"</w:t>
            </w:r>
          </w:p>
          <w:p w14:paraId="7BD66143" w14:textId="77777777" w:rsidR="000A3664" w:rsidRPr="000A3664" w:rsidRDefault="001C01DA" w:rsidP="000729C0">
            <w:pPr>
              <w:autoSpaceDE w:val="0"/>
              <w:autoSpaceDN w:val="0"/>
              <w:spacing w:line="360" w:lineRule="auto"/>
              <w:jc w:val="both"/>
            </w:pPr>
            <w:r w:rsidRPr="000A3664">
              <w:t xml:space="preserve">        app:layout_constraintStart_toStartOf="parent"</w:t>
            </w:r>
          </w:p>
          <w:p w14:paraId="6A5E49A3" w14:textId="77777777" w:rsidR="000A3664" w:rsidRPr="000A3664" w:rsidRDefault="001C01DA" w:rsidP="000729C0">
            <w:pPr>
              <w:autoSpaceDE w:val="0"/>
              <w:autoSpaceDN w:val="0"/>
              <w:spacing w:line="360" w:lineRule="auto"/>
              <w:jc w:val="both"/>
            </w:pPr>
            <w:r w:rsidRPr="000A3664">
              <w:t xml:space="preserve">        app:layout_constraintTop_toBottomOf="@+id/text_about"</w:t>
            </w:r>
          </w:p>
          <w:p w14:paraId="3E3BED9F" w14:textId="77777777" w:rsidR="000A3664" w:rsidRPr="000A3664" w:rsidRDefault="001C01DA" w:rsidP="000729C0">
            <w:pPr>
              <w:autoSpaceDE w:val="0"/>
              <w:autoSpaceDN w:val="0"/>
              <w:spacing w:line="360" w:lineRule="auto"/>
              <w:jc w:val="both"/>
            </w:pPr>
            <w:r w:rsidRPr="000A3664">
              <w:t xml:space="preserve">        app:layout_constraintVertical_bias="0.287" /&gt;</w:t>
            </w:r>
          </w:p>
          <w:p w14:paraId="1C17CCD3" w14:textId="77777777" w:rsidR="000A3664" w:rsidRPr="000A3664" w:rsidRDefault="000A3664" w:rsidP="000729C0">
            <w:pPr>
              <w:autoSpaceDE w:val="0"/>
              <w:autoSpaceDN w:val="0"/>
              <w:spacing w:line="360" w:lineRule="auto"/>
              <w:jc w:val="both"/>
            </w:pPr>
          </w:p>
          <w:p w14:paraId="581968E2" w14:textId="77777777" w:rsidR="000A3664" w:rsidRPr="000A3664" w:rsidRDefault="001C01DA" w:rsidP="000729C0">
            <w:pPr>
              <w:autoSpaceDE w:val="0"/>
              <w:autoSpaceDN w:val="0"/>
              <w:spacing w:line="360" w:lineRule="auto"/>
              <w:jc w:val="both"/>
            </w:pPr>
            <w:r w:rsidRPr="000A3664">
              <w:t xml:space="preserve">    &lt;com.google.android.material.textview.MaterialTextView</w:t>
            </w:r>
          </w:p>
          <w:p w14:paraId="61D982B6" w14:textId="77777777" w:rsidR="000A3664" w:rsidRPr="000A3664" w:rsidRDefault="001C01DA" w:rsidP="000729C0">
            <w:pPr>
              <w:autoSpaceDE w:val="0"/>
              <w:autoSpaceDN w:val="0"/>
              <w:spacing w:line="360" w:lineRule="auto"/>
              <w:jc w:val="both"/>
            </w:pPr>
            <w:r w:rsidRPr="000A3664">
              <w:t xml:space="preserve">        android:id="@+id/register"</w:t>
            </w:r>
          </w:p>
          <w:p w14:paraId="70786D6F" w14:textId="77777777" w:rsidR="000A3664" w:rsidRPr="000A3664" w:rsidRDefault="001C01DA" w:rsidP="000729C0">
            <w:pPr>
              <w:autoSpaceDE w:val="0"/>
              <w:autoSpaceDN w:val="0"/>
              <w:spacing w:line="360" w:lineRule="auto"/>
              <w:jc w:val="both"/>
            </w:pPr>
            <w:r w:rsidRPr="000A3664">
              <w:t xml:space="preserve">        android:layout_width="wrap_content"</w:t>
            </w:r>
          </w:p>
          <w:p w14:paraId="570B3C0D" w14:textId="77777777" w:rsidR="000A3664" w:rsidRPr="000A3664" w:rsidRDefault="001C01DA" w:rsidP="000729C0">
            <w:pPr>
              <w:autoSpaceDE w:val="0"/>
              <w:autoSpaceDN w:val="0"/>
              <w:spacing w:line="360" w:lineRule="auto"/>
              <w:jc w:val="both"/>
            </w:pPr>
            <w:r w:rsidRPr="000A3664">
              <w:t xml:space="preserve">        android:layout_height="40dp"</w:t>
            </w:r>
          </w:p>
          <w:p w14:paraId="650B9AF5" w14:textId="77777777" w:rsidR="000A3664" w:rsidRPr="000A3664" w:rsidRDefault="001C01DA" w:rsidP="000729C0">
            <w:pPr>
              <w:autoSpaceDE w:val="0"/>
              <w:autoSpaceDN w:val="0"/>
              <w:spacing w:line="360" w:lineRule="auto"/>
              <w:jc w:val="both"/>
            </w:pPr>
            <w:r w:rsidRPr="000A3664">
              <w:t xml:space="preserve">        android:text="@string/newaccount"</w:t>
            </w:r>
          </w:p>
          <w:p w14:paraId="094499D9" w14:textId="77777777" w:rsidR="000A3664" w:rsidRPr="000A3664" w:rsidRDefault="001C01DA" w:rsidP="000729C0">
            <w:pPr>
              <w:autoSpaceDE w:val="0"/>
              <w:autoSpaceDN w:val="0"/>
              <w:spacing w:line="360" w:lineRule="auto"/>
              <w:jc w:val="both"/>
            </w:pPr>
            <w:r w:rsidRPr="000A3664">
              <w:t xml:space="preserve">        android:textSize="18sp"</w:t>
            </w:r>
          </w:p>
          <w:p w14:paraId="27CEE270" w14:textId="77777777" w:rsidR="000A3664" w:rsidRPr="000A3664" w:rsidRDefault="001C01DA" w:rsidP="000729C0">
            <w:pPr>
              <w:autoSpaceDE w:val="0"/>
              <w:autoSpaceDN w:val="0"/>
              <w:spacing w:line="360" w:lineRule="auto"/>
              <w:jc w:val="both"/>
            </w:pPr>
            <w:r w:rsidRPr="000A3664">
              <w:t xml:space="preserve">        android:onClick="onRegisterActivity"</w:t>
            </w:r>
          </w:p>
          <w:p w14:paraId="46D1BCE7" w14:textId="77777777" w:rsidR="000A3664" w:rsidRPr="000A3664" w:rsidRDefault="001C01DA" w:rsidP="000729C0">
            <w:pPr>
              <w:autoSpaceDE w:val="0"/>
              <w:autoSpaceDN w:val="0"/>
              <w:spacing w:line="360" w:lineRule="auto"/>
              <w:jc w:val="both"/>
            </w:pPr>
            <w:r w:rsidRPr="000A3664">
              <w:t xml:space="preserve">        android:textColor="@color/blue"</w:t>
            </w:r>
          </w:p>
          <w:p w14:paraId="7748B811" w14:textId="77777777" w:rsidR="000A3664" w:rsidRPr="000A3664" w:rsidRDefault="001C01DA" w:rsidP="000729C0">
            <w:pPr>
              <w:autoSpaceDE w:val="0"/>
              <w:autoSpaceDN w:val="0"/>
              <w:spacing w:line="360" w:lineRule="auto"/>
              <w:jc w:val="both"/>
            </w:pPr>
            <w:r w:rsidRPr="000A3664">
              <w:t xml:space="preserve">        app:layout_constraintBottom_toBottomOf="parent"</w:t>
            </w:r>
          </w:p>
          <w:p w14:paraId="3BCA4F53" w14:textId="77777777" w:rsidR="000A3664" w:rsidRPr="000A3664" w:rsidRDefault="001C01DA" w:rsidP="000729C0">
            <w:pPr>
              <w:autoSpaceDE w:val="0"/>
              <w:autoSpaceDN w:val="0"/>
              <w:spacing w:line="360" w:lineRule="auto"/>
              <w:jc w:val="both"/>
            </w:pPr>
            <w:r w:rsidRPr="000A3664">
              <w:t xml:space="preserve">        app:layout_constraintEnd_toEndOf="parent"</w:t>
            </w:r>
          </w:p>
          <w:p w14:paraId="5B51F366" w14:textId="77777777" w:rsidR="000A3664" w:rsidRPr="000A3664" w:rsidRDefault="001C01DA" w:rsidP="000729C0">
            <w:pPr>
              <w:autoSpaceDE w:val="0"/>
              <w:autoSpaceDN w:val="0"/>
              <w:spacing w:line="360" w:lineRule="auto"/>
              <w:jc w:val="both"/>
            </w:pPr>
            <w:r w:rsidRPr="000A3664">
              <w:t xml:space="preserve">        app:layout_constraintStart_toStartOf="parent"</w:t>
            </w:r>
          </w:p>
          <w:p w14:paraId="71F37E7F" w14:textId="77777777" w:rsidR="000A3664" w:rsidRPr="000A3664" w:rsidRDefault="001C01DA" w:rsidP="000729C0">
            <w:pPr>
              <w:autoSpaceDE w:val="0"/>
              <w:autoSpaceDN w:val="0"/>
              <w:spacing w:line="360" w:lineRule="auto"/>
              <w:jc w:val="both"/>
            </w:pPr>
            <w:r w:rsidRPr="000A3664">
              <w:lastRenderedPageBreak/>
              <w:t xml:space="preserve">        app:layout_constraintTop_toBottomOf="@+id/login_button"</w:t>
            </w:r>
          </w:p>
          <w:p w14:paraId="2548C44D" w14:textId="77777777" w:rsidR="000A3664" w:rsidRPr="000A3664" w:rsidRDefault="001C01DA" w:rsidP="000729C0">
            <w:pPr>
              <w:autoSpaceDE w:val="0"/>
              <w:autoSpaceDN w:val="0"/>
              <w:spacing w:line="360" w:lineRule="auto"/>
              <w:jc w:val="both"/>
            </w:pPr>
            <w:r w:rsidRPr="000A3664">
              <w:t xml:space="preserve">        app:layout_con</w:t>
            </w:r>
            <w:r w:rsidR="000729C0">
              <w:t>straintVertical_bias="0.347" /&gt;</w:t>
            </w:r>
          </w:p>
          <w:p w14:paraId="739F82AE" w14:textId="77777777" w:rsidR="000A3664" w:rsidRDefault="001C01DA" w:rsidP="000729C0">
            <w:pPr>
              <w:autoSpaceDE w:val="0"/>
              <w:autoSpaceDN w:val="0"/>
              <w:spacing w:line="360" w:lineRule="auto"/>
              <w:jc w:val="both"/>
            </w:pPr>
            <w:r w:rsidRPr="000A3664">
              <w:t>&lt;/androidx.constraintlayout.widget.ConstraintLayout&gt;</w:t>
            </w:r>
          </w:p>
          <w:p w14:paraId="49653CB4" w14:textId="77777777" w:rsidR="000A3664" w:rsidRPr="000A3664" w:rsidRDefault="000A3664" w:rsidP="000729C0">
            <w:pPr>
              <w:autoSpaceDE w:val="0"/>
              <w:autoSpaceDN w:val="0"/>
              <w:spacing w:line="360" w:lineRule="auto"/>
              <w:jc w:val="both"/>
            </w:pPr>
          </w:p>
          <w:p w14:paraId="4BD6AA05" w14:textId="77777777" w:rsidR="000A3664" w:rsidRDefault="001C01DA" w:rsidP="000729C0">
            <w:pPr>
              <w:autoSpaceDE w:val="0"/>
              <w:autoSpaceDN w:val="0"/>
              <w:spacing w:line="360" w:lineRule="auto"/>
              <w:jc w:val="both"/>
              <w:rPr>
                <w:b/>
              </w:rPr>
            </w:pPr>
            <w:r w:rsidRPr="000A3664">
              <w:rPr>
                <w:b/>
              </w:rPr>
              <w:t>activity_admin_panel.xml</w:t>
            </w:r>
            <w:r>
              <w:rPr>
                <w:b/>
              </w:rPr>
              <w:t xml:space="preserve"> :</w:t>
            </w:r>
          </w:p>
          <w:p w14:paraId="0545597D" w14:textId="77777777" w:rsidR="003D42A0" w:rsidRDefault="003D42A0" w:rsidP="000729C0">
            <w:pPr>
              <w:autoSpaceDE w:val="0"/>
              <w:autoSpaceDN w:val="0"/>
              <w:spacing w:line="360" w:lineRule="auto"/>
              <w:jc w:val="both"/>
            </w:pPr>
          </w:p>
        </w:tc>
      </w:tr>
    </w:tbl>
    <w:p w14:paraId="5A528CF3" w14:textId="77777777" w:rsidR="003D42A0" w:rsidRDefault="003D42A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jc w:val="both"/>
      </w:pPr>
    </w:p>
    <w:p w14:paraId="2BF63001" w14:textId="77777777" w:rsidR="000A3664" w:rsidRDefault="001C01DA" w:rsidP="000A3664">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jc w:val="both"/>
      </w:pPr>
      <w:r>
        <w:t>&lt;?xml version="1.0" encoding="utf-8"?&gt;</w:t>
      </w:r>
    </w:p>
    <w:p w14:paraId="1E9C5528" w14:textId="77777777" w:rsidR="000A3664" w:rsidRDefault="001C01DA" w:rsidP="000A3664">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jc w:val="both"/>
      </w:pPr>
      <w:r>
        <w:t>&lt;androidx.constraintlayout.widget.ConstraintLayout</w:t>
      </w:r>
    </w:p>
    <w:p w14:paraId="6E7B9B3F" w14:textId="77777777" w:rsidR="000A3664" w:rsidRDefault="001C01DA" w:rsidP="000A3664">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jc w:val="both"/>
      </w:pPr>
      <w:r>
        <w:t xml:space="preserve">    xmlns:android="http://schemas.android.com/apk/res/android"</w:t>
      </w:r>
    </w:p>
    <w:p w14:paraId="16FFB72D" w14:textId="77777777" w:rsidR="000A3664" w:rsidRDefault="001C01DA" w:rsidP="000A3664">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jc w:val="both"/>
      </w:pPr>
      <w:r>
        <w:t xml:space="preserve">    xmlns:app="http://schemas.android.com/apk/res-auto"</w:t>
      </w:r>
    </w:p>
    <w:p w14:paraId="6B22F36A" w14:textId="77777777" w:rsidR="000A3664" w:rsidRDefault="001C01DA" w:rsidP="000A3664">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jc w:val="both"/>
      </w:pPr>
      <w:r>
        <w:t xml:space="preserve">    xmlns:tools="http://schemas.android.com/tools"</w:t>
      </w:r>
    </w:p>
    <w:p w14:paraId="36E120F2" w14:textId="77777777" w:rsidR="000A3664" w:rsidRDefault="001C01DA" w:rsidP="000A3664">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jc w:val="both"/>
      </w:pPr>
      <w:r>
        <w:t xml:space="preserve">    android:layout_width="match_parent"</w:t>
      </w:r>
    </w:p>
    <w:p w14:paraId="75B9AC11" w14:textId="77777777" w:rsidR="000A3664" w:rsidRDefault="001C01DA" w:rsidP="000A3664">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jc w:val="both"/>
      </w:pPr>
      <w:r>
        <w:t xml:space="preserve">    android:layout_height="match_parent"</w:t>
      </w:r>
    </w:p>
    <w:p w14:paraId="6F0B054E" w14:textId="77777777" w:rsidR="000A3664" w:rsidRDefault="001C01DA" w:rsidP="000A3664">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jc w:val="both"/>
      </w:pPr>
      <w:r>
        <w:t xml:space="preserve">    tools:context=".activity.AdminPanel"</w:t>
      </w:r>
    </w:p>
    <w:p w14:paraId="14D7685E" w14:textId="77777777" w:rsidR="000A3664" w:rsidRDefault="001C01DA" w:rsidP="000A3664">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jc w:val="both"/>
      </w:pPr>
      <w:r>
        <w:t xml:space="preserve">    android:background="@color/white"&gt;</w:t>
      </w:r>
    </w:p>
    <w:p w14:paraId="26CB8856" w14:textId="77777777" w:rsidR="000A3664" w:rsidRDefault="000A3664" w:rsidP="000A3664">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jc w:val="both"/>
      </w:pPr>
    </w:p>
    <w:p w14:paraId="693A08D5"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284"/>
        <w:jc w:val="both"/>
      </w:pPr>
      <w:r>
        <w:t xml:space="preserve">    &lt;!--Top Bar--&gt;</w:t>
      </w:r>
    </w:p>
    <w:p w14:paraId="7271B90E"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284"/>
        <w:jc w:val="both"/>
      </w:pPr>
      <w:r>
        <w:t xml:space="preserve">    &lt;RelativeLayout</w:t>
      </w:r>
    </w:p>
    <w:p w14:paraId="0FD53A96"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284"/>
        <w:jc w:val="both"/>
      </w:pPr>
      <w:r>
        <w:t xml:space="preserve">        android:layout_width="match_parent"</w:t>
      </w:r>
    </w:p>
    <w:p w14:paraId="02354092"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284"/>
        <w:jc w:val="both"/>
      </w:pPr>
      <w:r>
        <w:t xml:space="preserve">        android:layout_height="wrap_content"</w:t>
      </w:r>
    </w:p>
    <w:p w14:paraId="4FFADDBB"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284"/>
        <w:jc w:val="both"/>
      </w:pPr>
      <w:r>
        <w:t xml:space="preserve">        app:layout_constraintTop_toTopOf="parent"</w:t>
      </w:r>
    </w:p>
    <w:p w14:paraId="66192DB8"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284"/>
        <w:jc w:val="both"/>
      </w:pPr>
      <w:r>
        <w:t xml:space="preserve">        android:padding="16dp"&gt;</w:t>
      </w:r>
    </w:p>
    <w:p w14:paraId="6EFBD411" w14:textId="77777777" w:rsidR="000A3664" w:rsidRDefault="000A3664" w:rsidP="000A3664">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jc w:val="both"/>
      </w:pPr>
    </w:p>
    <w:p w14:paraId="4E03836A"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567"/>
        <w:jc w:val="both"/>
      </w:pPr>
      <w:r>
        <w:t xml:space="preserve">        &lt;ImageView</w:t>
      </w:r>
    </w:p>
    <w:p w14:paraId="77D5616E"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567"/>
        <w:jc w:val="both"/>
      </w:pPr>
      <w:r>
        <w:t xml:space="preserve">            android:layout_width="60dp"</w:t>
      </w:r>
    </w:p>
    <w:p w14:paraId="5007B6B1"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567"/>
        <w:jc w:val="both"/>
      </w:pPr>
      <w:r>
        <w:t xml:space="preserve">            android:layout_height="60dp"</w:t>
      </w:r>
    </w:p>
    <w:p w14:paraId="52F87659"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567"/>
        <w:jc w:val="both"/>
      </w:pPr>
      <w:r>
        <w:t xml:space="preserve">            android:layout_alignParentStart="true"</w:t>
      </w:r>
    </w:p>
    <w:p w14:paraId="20E10A34"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567"/>
        <w:jc w:val="both"/>
      </w:pPr>
      <w:r>
        <w:t xml:space="preserve">            android:background="@drawable/grey_circular_border"</w:t>
      </w:r>
    </w:p>
    <w:p w14:paraId="74512682"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567"/>
        <w:jc w:val="both"/>
      </w:pPr>
      <w:r>
        <w:t xml:space="preserve">            android:onClick="onLogoutClick"</w:t>
      </w:r>
    </w:p>
    <w:p w14:paraId="683F3D37"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567"/>
        <w:jc w:val="both"/>
      </w:pPr>
      <w:r>
        <w:t xml:space="preserve">            android:padding="12dp"</w:t>
      </w:r>
    </w:p>
    <w:p w14:paraId="5D1C47B6"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567"/>
        <w:jc w:val="both"/>
      </w:pPr>
      <w:r>
        <w:t xml:space="preserve">            android:src="@drawable/logout" /&gt;</w:t>
      </w:r>
    </w:p>
    <w:p w14:paraId="20F7FE11" w14:textId="77777777" w:rsidR="000A3664" w:rsidRDefault="000A3664"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567"/>
        <w:jc w:val="both"/>
      </w:pPr>
    </w:p>
    <w:p w14:paraId="64DA89B2" w14:textId="77777777" w:rsidR="000729C0" w:rsidRDefault="000729C0"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567"/>
        <w:jc w:val="both"/>
      </w:pPr>
    </w:p>
    <w:p w14:paraId="2EE1625C" w14:textId="77777777" w:rsidR="000729C0" w:rsidRDefault="000729C0"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567"/>
        <w:jc w:val="both"/>
      </w:pPr>
    </w:p>
    <w:p w14:paraId="17871E18"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142"/>
        <w:jc w:val="both"/>
      </w:pPr>
      <w:r>
        <w:t xml:space="preserve">        &lt;LinearLayout</w:t>
      </w:r>
    </w:p>
    <w:p w14:paraId="359A3AD0"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142"/>
        <w:jc w:val="both"/>
      </w:pPr>
      <w:r>
        <w:t xml:space="preserve">            android:layout_width="wrap_content"</w:t>
      </w:r>
    </w:p>
    <w:p w14:paraId="78CF0AF6"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142"/>
        <w:jc w:val="both"/>
      </w:pPr>
      <w:r>
        <w:t xml:space="preserve">            android:layout_height="wrap_content"</w:t>
      </w:r>
    </w:p>
    <w:p w14:paraId="39E4718F"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142"/>
        <w:jc w:val="both"/>
      </w:pPr>
      <w:r>
        <w:t xml:space="preserve">            android:layout_centerInParent="true"</w:t>
      </w:r>
    </w:p>
    <w:p w14:paraId="0BE54DE6"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142"/>
        <w:jc w:val="both"/>
      </w:pPr>
      <w:r>
        <w:t xml:space="preserve">            android:gravity="center"</w:t>
      </w:r>
    </w:p>
    <w:p w14:paraId="76EA26F3"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142"/>
        <w:jc w:val="both"/>
      </w:pPr>
      <w:r>
        <w:t xml:space="preserve">            android:orientation="vertical"&gt;</w:t>
      </w:r>
    </w:p>
    <w:p w14:paraId="0FE5338A" w14:textId="77777777" w:rsidR="000A3664" w:rsidRDefault="000A3664"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142" w:right="242" w:hanging="567"/>
        <w:jc w:val="both"/>
      </w:pPr>
    </w:p>
    <w:p w14:paraId="66F6E0F7" w14:textId="77777777" w:rsidR="000A3664" w:rsidRDefault="000A3664"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142" w:right="242" w:hanging="567"/>
        <w:jc w:val="both"/>
      </w:pPr>
    </w:p>
    <w:p w14:paraId="28214789"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142" w:right="242" w:hanging="284"/>
        <w:jc w:val="both"/>
      </w:pPr>
      <w:r>
        <w:t xml:space="preserve">            &lt;TextView</w:t>
      </w:r>
    </w:p>
    <w:p w14:paraId="1FC22A83"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142" w:right="242" w:hanging="284"/>
        <w:jc w:val="both"/>
      </w:pPr>
      <w:r>
        <w:t xml:space="preserve">                android:layout_width="wrap_content"</w:t>
      </w:r>
    </w:p>
    <w:p w14:paraId="76E5B1F6"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142" w:right="242" w:hanging="284"/>
        <w:jc w:val="both"/>
      </w:pPr>
      <w:r>
        <w:t xml:space="preserve">                android:layout_height="wrap_content"</w:t>
      </w:r>
    </w:p>
    <w:p w14:paraId="64E92A6B"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142" w:right="242" w:hanging="284"/>
        <w:jc w:val="both"/>
      </w:pPr>
      <w:r>
        <w:t xml:space="preserve">                android:text="@string/app_name"</w:t>
      </w:r>
    </w:p>
    <w:p w14:paraId="600D350B"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142" w:right="242" w:hanging="284"/>
        <w:jc w:val="both"/>
      </w:pPr>
      <w:r>
        <w:t xml:space="preserve">                android:textColor="@color/blue"</w:t>
      </w:r>
    </w:p>
    <w:p w14:paraId="75B8CF98"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142" w:right="242" w:hanging="284"/>
        <w:jc w:val="both"/>
      </w:pPr>
      <w:r>
        <w:t xml:space="preserve">                android:textStyle="bold"</w:t>
      </w:r>
    </w:p>
    <w:p w14:paraId="4E00E9F0"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142" w:right="242" w:hanging="284"/>
        <w:jc w:val="both"/>
      </w:pPr>
      <w:r>
        <w:t xml:space="preserve">                android:textSize="22sp" /&gt;</w:t>
      </w:r>
    </w:p>
    <w:p w14:paraId="141B6F70" w14:textId="77777777" w:rsidR="000A3664" w:rsidRDefault="000A3664"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142" w:right="242" w:hanging="284"/>
        <w:jc w:val="both"/>
      </w:pPr>
    </w:p>
    <w:p w14:paraId="7B8EC798"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142" w:right="242" w:hanging="284"/>
        <w:jc w:val="both"/>
      </w:pPr>
      <w:r>
        <w:t xml:space="preserve">            &lt;TextView</w:t>
      </w:r>
    </w:p>
    <w:p w14:paraId="2F8BFCFE"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142" w:right="242" w:hanging="284"/>
        <w:jc w:val="both"/>
      </w:pPr>
      <w:r>
        <w:t xml:space="preserve">                android:layout_width="wrap_content"</w:t>
      </w:r>
    </w:p>
    <w:p w14:paraId="28756FF8"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142" w:right="242" w:hanging="284"/>
        <w:jc w:val="both"/>
      </w:pPr>
      <w:r>
        <w:t xml:space="preserve">                android:layout_height="wrap_content"</w:t>
      </w:r>
    </w:p>
    <w:p w14:paraId="3C5552D0"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142" w:right="242" w:hanging="284"/>
        <w:jc w:val="both"/>
      </w:pPr>
      <w:r>
        <w:t xml:space="preserve">                android:layout_marginTop="4dp"</w:t>
      </w:r>
    </w:p>
    <w:p w14:paraId="3056C79C"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142" w:right="242" w:hanging="284"/>
        <w:jc w:val="both"/>
      </w:pPr>
      <w:r>
        <w:t xml:space="preserve">                android:text="@string/lets_do_some_management"</w:t>
      </w:r>
    </w:p>
    <w:p w14:paraId="0C34818B"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142" w:right="242" w:hanging="284"/>
        <w:jc w:val="both"/>
      </w:pPr>
      <w:r>
        <w:t xml:space="preserve">                android:textColor="@color/black"</w:t>
      </w:r>
    </w:p>
    <w:p w14:paraId="555A6B1D"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142" w:right="242" w:hanging="284"/>
        <w:jc w:val="both"/>
      </w:pPr>
      <w:r>
        <w:t xml:space="preserve">                android:textSize="15sp" /&gt;</w:t>
      </w:r>
    </w:p>
    <w:p w14:paraId="08CC2B87"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142" w:right="242" w:hanging="284"/>
        <w:jc w:val="both"/>
      </w:pPr>
      <w:r>
        <w:t xml:space="preserve">       </w:t>
      </w:r>
      <w:r w:rsidR="000729C0">
        <w:t xml:space="preserve">    </w:t>
      </w:r>
      <w:r>
        <w:t xml:space="preserve"> &lt;/LinearLayout&gt;</w:t>
      </w:r>
    </w:p>
    <w:p w14:paraId="1BAE946A" w14:textId="77777777" w:rsidR="000A3664" w:rsidRDefault="000A3664" w:rsidP="000A3664">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jc w:val="both"/>
      </w:pPr>
    </w:p>
    <w:p w14:paraId="13806D18" w14:textId="77777777" w:rsidR="000A3664" w:rsidRDefault="000A3664" w:rsidP="000A3664">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jc w:val="both"/>
      </w:pPr>
    </w:p>
    <w:p w14:paraId="40E5E93E" w14:textId="77777777" w:rsidR="000A3664" w:rsidRDefault="001C01DA" w:rsidP="000A3664">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jc w:val="both"/>
      </w:pPr>
      <w:r>
        <w:t xml:space="preserve">    </w:t>
      </w:r>
      <w:r w:rsidR="000729C0">
        <w:t xml:space="preserve"> </w:t>
      </w:r>
      <w:r>
        <w:t>&lt;/RelativeLayout&gt;</w:t>
      </w:r>
    </w:p>
    <w:p w14:paraId="4F31B9DA" w14:textId="77777777" w:rsidR="000A3664" w:rsidRDefault="000A3664" w:rsidP="000A3664">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jc w:val="both"/>
      </w:pPr>
    </w:p>
    <w:p w14:paraId="41B3C13A" w14:textId="77777777" w:rsidR="000A3664" w:rsidRDefault="000A3664" w:rsidP="000A3664">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jc w:val="both"/>
      </w:pPr>
    </w:p>
    <w:p w14:paraId="2808B087"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142" w:right="242"/>
        <w:jc w:val="both"/>
      </w:pPr>
      <w:r>
        <w:t xml:space="preserve">    &lt;GridLayout</w:t>
      </w:r>
    </w:p>
    <w:p w14:paraId="7068F871"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142" w:right="242"/>
        <w:jc w:val="both"/>
      </w:pPr>
      <w:r>
        <w:t xml:space="preserve">        android:id="@+id/gridLayout"</w:t>
      </w:r>
    </w:p>
    <w:p w14:paraId="060FF93F"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142" w:right="242"/>
        <w:jc w:val="both"/>
      </w:pPr>
      <w:r>
        <w:t xml:space="preserve">        android:layout_width="match_parent"</w:t>
      </w:r>
    </w:p>
    <w:p w14:paraId="2DD99278"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142" w:right="242"/>
        <w:jc w:val="both"/>
      </w:pPr>
      <w:r>
        <w:t xml:space="preserve">        android:layout_height="550dp"</w:t>
      </w:r>
    </w:p>
    <w:p w14:paraId="0ED4E25C"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142" w:right="242"/>
        <w:jc w:val="both"/>
      </w:pPr>
      <w:r>
        <w:lastRenderedPageBreak/>
        <w:t xml:space="preserve">        android:layout_marginBottom="20dp"</w:t>
      </w:r>
    </w:p>
    <w:p w14:paraId="17FC91F5"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142" w:right="242"/>
        <w:jc w:val="both"/>
      </w:pPr>
      <w:r>
        <w:t xml:space="preserve">        android:alignmentMode="alignMargins"</w:t>
      </w:r>
    </w:p>
    <w:p w14:paraId="4F780FC3"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142" w:right="242"/>
        <w:jc w:val="both"/>
      </w:pPr>
      <w:r>
        <w:t xml:space="preserve">        android:columnCount="2"</w:t>
      </w:r>
    </w:p>
    <w:p w14:paraId="4C0188AD" w14:textId="77777777" w:rsidR="000A3664" w:rsidRDefault="001C01DA" w:rsidP="000A3664">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jc w:val="both"/>
      </w:pPr>
      <w:r>
        <w:t xml:space="preserve">        android:columnOrderPreserved="false"</w:t>
      </w:r>
    </w:p>
    <w:p w14:paraId="71E530B5" w14:textId="77777777" w:rsidR="000A3664" w:rsidRDefault="001C01DA" w:rsidP="000A3664">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jc w:val="both"/>
      </w:pPr>
      <w:r>
        <w:t xml:space="preserve">        android:padding="10dp"</w:t>
      </w:r>
    </w:p>
    <w:p w14:paraId="008A841F" w14:textId="77777777" w:rsidR="000A3664" w:rsidRDefault="001C01DA" w:rsidP="000A3664">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jc w:val="both"/>
      </w:pPr>
      <w:r>
        <w:t xml:space="preserve">        android:rowCount="3"</w:t>
      </w:r>
    </w:p>
    <w:p w14:paraId="5CFB502F" w14:textId="77777777" w:rsidR="000A3664" w:rsidRDefault="001C01DA" w:rsidP="000A3664">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jc w:val="both"/>
      </w:pPr>
      <w:r>
        <w:t xml:space="preserve">        app:layout_constraintBottom_toBottomOf="parent"</w:t>
      </w:r>
    </w:p>
    <w:p w14:paraId="303FFA63" w14:textId="77777777" w:rsidR="000A3664" w:rsidRDefault="001C01DA" w:rsidP="000A3664">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jc w:val="both"/>
      </w:pPr>
      <w:r>
        <w:t xml:space="preserve">        app:layout_constraintEnd_toEndOf="parent"</w:t>
      </w:r>
    </w:p>
    <w:p w14:paraId="217568B5" w14:textId="77777777" w:rsidR="000A3664" w:rsidRDefault="001C01DA" w:rsidP="000A3664">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jc w:val="both"/>
      </w:pPr>
      <w:r>
        <w:t xml:space="preserve">        app:layout_constraintVertical_bias="0.0"</w:t>
      </w:r>
    </w:p>
    <w:p w14:paraId="303E98D5" w14:textId="77777777" w:rsidR="000A3664" w:rsidRDefault="001C01DA" w:rsidP="000A3664">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jc w:val="both"/>
      </w:pPr>
      <w:r>
        <w:t xml:space="preserve">        app:layout_editor_absoluteX="0dp"&gt;</w:t>
      </w:r>
    </w:p>
    <w:p w14:paraId="6C79FC3E" w14:textId="77777777" w:rsidR="000A3664" w:rsidRDefault="000A3664" w:rsidP="000A3664">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jc w:val="both"/>
      </w:pPr>
    </w:p>
    <w:p w14:paraId="1ECEC0B3"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426"/>
        <w:jc w:val="both"/>
      </w:pPr>
      <w:r>
        <w:t xml:space="preserve">        &lt;androidx.cardview.widget.CardView</w:t>
      </w:r>
    </w:p>
    <w:p w14:paraId="7CC35556"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426"/>
        <w:jc w:val="both"/>
      </w:pPr>
      <w:r>
        <w:t xml:space="preserve">            android:layout_width="0dp"</w:t>
      </w:r>
    </w:p>
    <w:p w14:paraId="6CADBAED"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426"/>
        <w:jc w:val="both"/>
      </w:pPr>
      <w:r>
        <w:t xml:space="preserve">            android:layout_height="0dp"</w:t>
      </w:r>
    </w:p>
    <w:p w14:paraId="5FE90B82"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426"/>
        <w:jc w:val="both"/>
      </w:pPr>
      <w:r>
        <w:t xml:space="preserve">            android:layout_rowWeight="1"</w:t>
      </w:r>
    </w:p>
    <w:p w14:paraId="0A6B6C59"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426"/>
        <w:jc w:val="both"/>
      </w:pPr>
      <w:r>
        <w:t xml:space="preserve">            android:layout_columnWeight="1"</w:t>
      </w:r>
    </w:p>
    <w:p w14:paraId="562837F2"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426"/>
        <w:jc w:val="both"/>
      </w:pPr>
      <w:r>
        <w:t xml:space="preserve">            android:layout_marginLeft="16dp"</w:t>
      </w:r>
    </w:p>
    <w:p w14:paraId="5FF71FCB"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426"/>
        <w:jc w:val="both"/>
      </w:pPr>
      <w:r>
        <w:t xml:space="preserve">            android:layout_marginRight="16dp"</w:t>
      </w:r>
    </w:p>
    <w:p w14:paraId="268BA9A1"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426"/>
        <w:jc w:val="both"/>
      </w:pPr>
      <w:r>
        <w:t xml:space="preserve">            android:layout_marginBottom="16dp"</w:t>
      </w:r>
    </w:p>
    <w:p w14:paraId="56F75B21"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426"/>
        <w:jc w:val="both"/>
      </w:pPr>
      <w:r>
        <w:t xml:space="preserve">            android:backgroundTint="#E3E2E7"</w:t>
      </w:r>
    </w:p>
    <w:p w14:paraId="6A6FF26D"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426"/>
        <w:jc w:val="both"/>
      </w:pPr>
      <w:r>
        <w:t xml:space="preserve">            app:cardCornerRadius="15dp"</w:t>
      </w:r>
    </w:p>
    <w:p w14:paraId="63B43FF3"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426"/>
        <w:jc w:val="both"/>
      </w:pPr>
      <w:r>
        <w:t xml:space="preserve">            app:cardElevation="6dp"&gt;</w:t>
      </w:r>
    </w:p>
    <w:p w14:paraId="15062CE4" w14:textId="77777777" w:rsidR="000A3664" w:rsidRDefault="000A3664"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426"/>
        <w:jc w:val="both"/>
      </w:pPr>
    </w:p>
    <w:p w14:paraId="28F4D19D"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426"/>
        <w:jc w:val="both"/>
      </w:pPr>
      <w:r>
        <w:t xml:space="preserve">           &lt;LinearLayout</w:t>
      </w:r>
    </w:p>
    <w:p w14:paraId="531A4302"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426"/>
        <w:jc w:val="both"/>
      </w:pPr>
      <w:r>
        <w:t xml:space="preserve">                android:onClick="add_roomButton"</w:t>
      </w:r>
    </w:p>
    <w:p w14:paraId="31898ECD"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426"/>
        <w:jc w:val="both"/>
      </w:pPr>
      <w:r>
        <w:t xml:space="preserve">                android:layout_width="130dp"</w:t>
      </w:r>
    </w:p>
    <w:p w14:paraId="0538179B"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426"/>
        <w:jc w:val="both"/>
      </w:pPr>
      <w:r>
        <w:t xml:space="preserve">                android:layout_height="wrap_content"</w:t>
      </w:r>
    </w:p>
    <w:p w14:paraId="53EE5393"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426"/>
        <w:jc w:val="both"/>
      </w:pPr>
      <w:r>
        <w:t xml:space="preserve">                android:layout_gravity="center_horizontal|center_vertical"</w:t>
      </w:r>
    </w:p>
    <w:p w14:paraId="79090611"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426"/>
        <w:jc w:val="both"/>
      </w:pPr>
      <w:r>
        <w:t xml:space="preserve">                android:layout_margin="16dp"</w:t>
      </w:r>
    </w:p>
    <w:p w14:paraId="6A3AA7F2"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426"/>
        <w:jc w:val="both"/>
      </w:pPr>
      <w:r>
        <w:t xml:space="preserve">                android:background="#E3E2E7"</w:t>
      </w:r>
    </w:p>
    <w:p w14:paraId="6749CCCC"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426"/>
        <w:jc w:val="both"/>
      </w:pPr>
      <w:r>
        <w:t xml:space="preserve">                android:gravity="center"</w:t>
      </w:r>
    </w:p>
    <w:p w14:paraId="15429ECE"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426"/>
        <w:jc w:val="both"/>
      </w:pPr>
      <w:r>
        <w:t xml:space="preserve">                android:orientation="vertical"&gt;</w:t>
      </w:r>
    </w:p>
    <w:p w14:paraId="37D2FF81" w14:textId="77777777" w:rsidR="000A3664" w:rsidRDefault="000A3664" w:rsidP="000A3664">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jc w:val="both"/>
      </w:pPr>
    </w:p>
    <w:p w14:paraId="34A0DA52"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426"/>
        <w:jc w:val="both"/>
      </w:pPr>
      <w:r>
        <w:t xml:space="preserve">                &lt;ImageView</w:t>
      </w:r>
    </w:p>
    <w:p w14:paraId="19E44931"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426"/>
        <w:jc w:val="both"/>
      </w:pPr>
      <w:r>
        <w:t xml:space="preserve">                    android:layout_width="60dp"</w:t>
      </w:r>
    </w:p>
    <w:p w14:paraId="65D8A8A0"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426"/>
        <w:jc w:val="both"/>
      </w:pPr>
      <w:r>
        <w:lastRenderedPageBreak/>
        <w:t xml:space="preserve">                    android:layout_height="60dp"</w:t>
      </w:r>
    </w:p>
    <w:p w14:paraId="43C9FB6F"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426"/>
        <w:jc w:val="both"/>
      </w:pPr>
      <w:r>
        <w:t xml:space="preserve">                    android:layout_gravity="center_horizontal"</w:t>
      </w:r>
    </w:p>
    <w:p w14:paraId="36BFAE16"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426"/>
        <w:jc w:val="both"/>
      </w:pPr>
      <w:r>
        <w:t xml:space="preserve">                    android:background="@drawable/add"</w:t>
      </w:r>
    </w:p>
    <w:p w14:paraId="728656E2"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426"/>
        <w:jc w:val="both"/>
      </w:pPr>
      <w:r>
        <w:t xml:space="preserve">                    android:backgroundTint="@color/blue"/&gt;</w:t>
      </w:r>
    </w:p>
    <w:p w14:paraId="26C01497" w14:textId="77777777" w:rsidR="000A3664" w:rsidRDefault="000A3664" w:rsidP="000A3664">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jc w:val="both"/>
      </w:pPr>
    </w:p>
    <w:p w14:paraId="31E29B54"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426" w:right="242" w:hanging="284"/>
        <w:jc w:val="both"/>
      </w:pPr>
      <w:r>
        <w:t xml:space="preserve">                &lt;TextView</w:t>
      </w:r>
    </w:p>
    <w:p w14:paraId="5D6DC160"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426" w:right="242" w:hanging="284"/>
        <w:jc w:val="both"/>
      </w:pPr>
      <w:r>
        <w:t xml:space="preserve">                    android:layout_width="wrap_content"</w:t>
      </w:r>
    </w:p>
    <w:p w14:paraId="56A0743D"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426" w:right="242" w:hanging="284"/>
        <w:jc w:val="both"/>
      </w:pPr>
      <w:r>
        <w:t xml:space="preserve">                    android:layout_height="wrap_content"</w:t>
      </w:r>
    </w:p>
    <w:p w14:paraId="6498255E"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426" w:right="242" w:hanging="284"/>
        <w:jc w:val="both"/>
      </w:pPr>
      <w:r>
        <w:t xml:space="preserve">                    android:layout_marginTop="8dp"</w:t>
      </w:r>
    </w:p>
    <w:p w14:paraId="3BDE85DA"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426" w:right="242" w:hanging="284"/>
        <w:jc w:val="both"/>
      </w:pPr>
      <w:r>
        <w:t xml:space="preserve">                    android:text="@string/add_room"</w:t>
      </w:r>
    </w:p>
    <w:p w14:paraId="62C1DBF4"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426" w:right="242" w:hanging="284"/>
        <w:jc w:val="both"/>
      </w:pPr>
      <w:r>
        <w:t xml:space="preserve">                    android:textColor="@color/blue"</w:t>
      </w:r>
    </w:p>
    <w:p w14:paraId="421FFEBA"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426" w:right="242" w:hanging="284"/>
        <w:jc w:val="both"/>
      </w:pPr>
      <w:r>
        <w:t xml:space="preserve">                    android:textAlignment="center"</w:t>
      </w:r>
    </w:p>
    <w:p w14:paraId="607BEC4D"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426" w:right="242" w:hanging="284"/>
        <w:jc w:val="both"/>
      </w:pPr>
      <w:r>
        <w:t xml:space="preserve">                    android:textSize="16sp"</w:t>
      </w:r>
    </w:p>
    <w:p w14:paraId="0D2531CC"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426" w:right="242" w:hanging="284"/>
        <w:jc w:val="both"/>
      </w:pPr>
      <w:r>
        <w:t xml:space="preserve">                    android:textStyle="bold" /&gt;</w:t>
      </w:r>
    </w:p>
    <w:p w14:paraId="66F42132"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426" w:right="242" w:hanging="284"/>
        <w:jc w:val="both"/>
      </w:pPr>
      <w:r>
        <w:t xml:space="preserve">            &lt;/LinearLayout&gt;</w:t>
      </w:r>
    </w:p>
    <w:p w14:paraId="3EAA5CF2" w14:textId="77777777" w:rsidR="000A3664" w:rsidRDefault="000A3664"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142" w:right="242" w:hanging="284"/>
        <w:jc w:val="both"/>
      </w:pPr>
    </w:p>
    <w:p w14:paraId="28BC8B54"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142" w:right="242"/>
        <w:jc w:val="both"/>
      </w:pPr>
      <w:r>
        <w:t xml:space="preserve">        &lt;/androidx.cardview.widget.CardView&gt;</w:t>
      </w:r>
    </w:p>
    <w:p w14:paraId="6439E011"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142" w:right="242"/>
        <w:jc w:val="both"/>
      </w:pPr>
      <w:r>
        <w:t xml:space="preserve">        &lt;androidx.cardview.widget.CardView</w:t>
      </w:r>
    </w:p>
    <w:p w14:paraId="1B55E21E"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568"/>
        <w:jc w:val="both"/>
      </w:pPr>
      <w:r>
        <w:t xml:space="preserve">            android:layout_width="0dp"</w:t>
      </w:r>
    </w:p>
    <w:p w14:paraId="48D048A1"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568"/>
        <w:jc w:val="both"/>
      </w:pPr>
      <w:r>
        <w:t xml:space="preserve">            android:layout_height="0dp"</w:t>
      </w:r>
    </w:p>
    <w:p w14:paraId="797F1703"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568"/>
        <w:jc w:val="both"/>
      </w:pPr>
      <w:r>
        <w:t xml:space="preserve">            android:layout_rowWeight="1"</w:t>
      </w:r>
    </w:p>
    <w:p w14:paraId="1BA2B5B8"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568"/>
        <w:jc w:val="both"/>
      </w:pPr>
      <w:r>
        <w:t xml:space="preserve">            android:layout_columnWeight="1"</w:t>
      </w:r>
    </w:p>
    <w:p w14:paraId="4C220F69"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568"/>
        <w:jc w:val="both"/>
      </w:pPr>
      <w:r>
        <w:t xml:space="preserve">            android:layout_marginLeft="16dp"</w:t>
      </w:r>
    </w:p>
    <w:p w14:paraId="51B6187E"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568"/>
        <w:jc w:val="both"/>
      </w:pPr>
      <w:r>
        <w:t xml:space="preserve">            android:layout_marginRight="16dp"</w:t>
      </w:r>
    </w:p>
    <w:p w14:paraId="51D68273"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568"/>
        <w:jc w:val="both"/>
      </w:pPr>
      <w:r>
        <w:t xml:space="preserve">            android:layout_marginBottom="16dp"</w:t>
      </w:r>
    </w:p>
    <w:p w14:paraId="2D57461A"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568"/>
        <w:jc w:val="both"/>
      </w:pPr>
      <w:r>
        <w:t xml:space="preserve">            android:backgroundTint="#E3E2E7"</w:t>
      </w:r>
    </w:p>
    <w:p w14:paraId="08292280"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568"/>
        <w:jc w:val="both"/>
      </w:pPr>
      <w:r>
        <w:t xml:space="preserve">            app:cardCornerRadius="15dp"</w:t>
      </w:r>
    </w:p>
    <w:p w14:paraId="2D1D2DD1"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568"/>
        <w:jc w:val="both"/>
      </w:pPr>
      <w:r>
        <w:t xml:space="preserve">            app:cardElevation="6dp"&gt;</w:t>
      </w:r>
    </w:p>
    <w:p w14:paraId="53736FEF" w14:textId="77777777" w:rsidR="000A3664" w:rsidRDefault="000A3664"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142" w:right="242" w:hanging="284"/>
        <w:jc w:val="both"/>
      </w:pPr>
    </w:p>
    <w:p w14:paraId="0E9A08D5"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142" w:right="242" w:hanging="284"/>
        <w:jc w:val="both"/>
      </w:pPr>
      <w:r>
        <w:t xml:space="preserve">            &lt;LinearLayout</w:t>
      </w:r>
    </w:p>
    <w:p w14:paraId="46518129"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142" w:right="242" w:hanging="284"/>
        <w:jc w:val="both"/>
      </w:pPr>
      <w:r>
        <w:t xml:space="preserve">                android:onClick="view_roomsButton"</w:t>
      </w:r>
    </w:p>
    <w:p w14:paraId="3FD4DB0F"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142" w:right="242" w:hanging="284"/>
        <w:jc w:val="both"/>
      </w:pPr>
      <w:r>
        <w:t xml:space="preserve">                android:layout_width="130dp"</w:t>
      </w:r>
    </w:p>
    <w:p w14:paraId="63E4AE21"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142" w:right="242" w:hanging="284"/>
        <w:jc w:val="both"/>
      </w:pPr>
      <w:r>
        <w:t xml:space="preserve">                android:layout_height="wrap_content"</w:t>
      </w:r>
    </w:p>
    <w:p w14:paraId="56F92677"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142" w:right="242" w:hanging="284"/>
        <w:jc w:val="both"/>
      </w:pPr>
      <w:r>
        <w:t xml:space="preserve">                android:layout_gravity="center_horizontal|center_vertical"</w:t>
      </w:r>
    </w:p>
    <w:p w14:paraId="2F459473"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142" w:right="242" w:hanging="284"/>
        <w:jc w:val="both"/>
      </w:pPr>
      <w:r>
        <w:t xml:space="preserve">                android:layout_margin="16dp"</w:t>
      </w:r>
    </w:p>
    <w:p w14:paraId="1B5CC4DD"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142" w:right="242" w:hanging="284"/>
        <w:jc w:val="both"/>
      </w:pPr>
      <w:r>
        <w:lastRenderedPageBreak/>
        <w:t xml:space="preserve">                android:background="#E3E2E7"</w:t>
      </w:r>
    </w:p>
    <w:p w14:paraId="50F917E5"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142" w:right="242" w:hanging="284"/>
        <w:jc w:val="both"/>
      </w:pPr>
      <w:r>
        <w:t xml:space="preserve">                android:gravity="center"</w:t>
      </w:r>
    </w:p>
    <w:p w14:paraId="7F167C36"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142" w:right="242" w:hanging="284"/>
        <w:jc w:val="both"/>
      </w:pPr>
      <w:r>
        <w:t xml:space="preserve">                android:orientation="vertical"&gt;</w:t>
      </w:r>
    </w:p>
    <w:p w14:paraId="1CA82386" w14:textId="77777777" w:rsidR="000729C0" w:rsidRDefault="000729C0"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142" w:right="242" w:hanging="284"/>
        <w:jc w:val="both"/>
      </w:pPr>
    </w:p>
    <w:p w14:paraId="7967818D" w14:textId="77777777" w:rsidR="000A3664" w:rsidRDefault="000A3664" w:rsidP="000A3664">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jc w:val="both"/>
      </w:pPr>
    </w:p>
    <w:p w14:paraId="12E1EF11"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142" w:right="242" w:hanging="567"/>
        <w:jc w:val="both"/>
      </w:pPr>
      <w:r>
        <w:t xml:space="preserve">                &lt;ImageView</w:t>
      </w:r>
    </w:p>
    <w:p w14:paraId="009D27EF"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567"/>
        <w:jc w:val="both"/>
      </w:pPr>
      <w:r>
        <w:t xml:space="preserve">                    android:layout_width="60dp"</w:t>
      </w:r>
    </w:p>
    <w:p w14:paraId="2811BD9D"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567"/>
        <w:jc w:val="both"/>
      </w:pPr>
      <w:r>
        <w:t xml:space="preserve">                    android:layout_height="60dp"</w:t>
      </w:r>
    </w:p>
    <w:p w14:paraId="4BA3F5F2"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567"/>
        <w:jc w:val="both"/>
      </w:pPr>
      <w:r>
        <w:t xml:space="preserve">                    android:layout_gravity="center_horizontal"</w:t>
      </w:r>
    </w:p>
    <w:p w14:paraId="6C1F15F2"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567"/>
        <w:jc w:val="both"/>
      </w:pPr>
      <w:r>
        <w:t xml:space="preserve">                    android:background="@drawable/room"</w:t>
      </w:r>
    </w:p>
    <w:p w14:paraId="7F99E2F1"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567"/>
        <w:jc w:val="both"/>
      </w:pPr>
      <w:r>
        <w:t xml:space="preserve">                    android:backgroundTint="@color/blue"/&gt;</w:t>
      </w:r>
    </w:p>
    <w:p w14:paraId="4DA42578" w14:textId="77777777" w:rsidR="000A3664" w:rsidRDefault="000A3664"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142" w:right="242" w:hanging="567"/>
        <w:jc w:val="both"/>
      </w:pPr>
    </w:p>
    <w:p w14:paraId="2D3E586B"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142" w:right="242" w:hanging="567"/>
        <w:jc w:val="both"/>
      </w:pPr>
      <w:r>
        <w:t xml:space="preserve">                &lt;TextView</w:t>
      </w:r>
    </w:p>
    <w:p w14:paraId="4BD2C2F5"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567"/>
        <w:jc w:val="both"/>
      </w:pPr>
      <w:r>
        <w:t xml:space="preserve">                    android:layout_width="wrap_content"</w:t>
      </w:r>
    </w:p>
    <w:p w14:paraId="6F8E12C8"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567"/>
        <w:jc w:val="both"/>
      </w:pPr>
      <w:r>
        <w:t xml:space="preserve">                    android:layout_height="wrap_content"</w:t>
      </w:r>
    </w:p>
    <w:p w14:paraId="3873846F"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567"/>
        <w:jc w:val="both"/>
      </w:pPr>
      <w:r>
        <w:t xml:space="preserve">                    android:layout_marginTop="8dp"</w:t>
      </w:r>
    </w:p>
    <w:p w14:paraId="42AC60E1"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567"/>
        <w:jc w:val="both"/>
      </w:pPr>
      <w:r>
        <w:t xml:space="preserve">                    android:text="@string/view_rooms"</w:t>
      </w:r>
    </w:p>
    <w:p w14:paraId="6A0D674F"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567"/>
        <w:jc w:val="both"/>
      </w:pPr>
      <w:r>
        <w:t xml:space="preserve">                    android:textColor="@color/blue"</w:t>
      </w:r>
    </w:p>
    <w:p w14:paraId="1F413E28"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567"/>
        <w:jc w:val="both"/>
      </w:pPr>
      <w:r>
        <w:t xml:space="preserve">                    android:textAlignment="center"</w:t>
      </w:r>
    </w:p>
    <w:p w14:paraId="24FA530F"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567"/>
        <w:jc w:val="both"/>
      </w:pPr>
      <w:r>
        <w:t xml:space="preserve">                    android:textSize="16sp"</w:t>
      </w:r>
    </w:p>
    <w:p w14:paraId="325127B7"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567"/>
        <w:jc w:val="both"/>
      </w:pPr>
      <w:r>
        <w:t xml:space="preserve">                    android:textStyle="bold" /&gt;</w:t>
      </w:r>
    </w:p>
    <w:p w14:paraId="6E6D52F9" w14:textId="77777777" w:rsidR="000A3664" w:rsidRDefault="000A3664"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567"/>
        <w:jc w:val="both"/>
      </w:pPr>
    </w:p>
    <w:p w14:paraId="7314FCD6"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jc w:val="both"/>
      </w:pPr>
      <w:r>
        <w:t xml:space="preserve">        &lt;/LinearLayout&gt;</w:t>
      </w:r>
    </w:p>
    <w:p w14:paraId="07348A9E" w14:textId="77777777" w:rsidR="000A3664" w:rsidRDefault="000A3664" w:rsidP="000A3664">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jc w:val="both"/>
      </w:pPr>
    </w:p>
    <w:p w14:paraId="05B68008"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142"/>
        <w:jc w:val="both"/>
      </w:pPr>
      <w:r>
        <w:t xml:space="preserve">        &lt;/androidx.cardview.widget.CardView&gt;</w:t>
      </w:r>
    </w:p>
    <w:p w14:paraId="455A61F6" w14:textId="77777777" w:rsidR="000A3664" w:rsidRDefault="000A3664"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142"/>
        <w:jc w:val="both"/>
      </w:pPr>
    </w:p>
    <w:p w14:paraId="376CF6E8"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142"/>
        <w:jc w:val="both"/>
      </w:pPr>
      <w:r>
        <w:t xml:space="preserve">        &lt;androidx.cardview.widget.CardView</w:t>
      </w:r>
    </w:p>
    <w:p w14:paraId="6A48E245"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142"/>
        <w:jc w:val="both"/>
      </w:pPr>
      <w:r>
        <w:t xml:space="preserve">            android:layout_width="0dp"</w:t>
      </w:r>
    </w:p>
    <w:p w14:paraId="091D4F8E"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142"/>
        <w:jc w:val="both"/>
      </w:pPr>
      <w:r>
        <w:t xml:space="preserve">            android:layout_height="0dp"</w:t>
      </w:r>
    </w:p>
    <w:p w14:paraId="4481AFEF"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142"/>
        <w:jc w:val="both"/>
      </w:pPr>
      <w:r>
        <w:t xml:space="preserve">            android:layout_rowWeight="1"</w:t>
      </w:r>
    </w:p>
    <w:p w14:paraId="3E474A40"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142"/>
        <w:jc w:val="both"/>
      </w:pPr>
      <w:r>
        <w:t xml:space="preserve">            android:layout_columnWeight="1"</w:t>
      </w:r>
    </w:p>
    <w:p w14:paraId="4FF85EB4"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142"/>
        <w:jc w:val="both"/>
      </w:pPr>
      <w:r>
        <w:t xml:space="preserve">            android:layout_marginLeft="16dp"</w:t>
      </w:r>
    </w:p>
    <w:p w14:paraId="0655F6FC"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142"/>
        <w:jc w:val="both"/>
      </w:pPr>
      <w:r>
        <w:t xml:space="preserve">            android:layout_marginRight="16dp"</w:t>
      </w:r>
    </w:p>
    <w:p w14:paraId="2AF0E1FD"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142"/>
        <w:jc w:val="both"/>
      </w:pPr>
      <w:r>
        <w:t xml:space="preserve">            android:layout_marginBottom="16dp"</w:t>
      </w:r>
    </w:p>
    <w:p w14:paraId="761A627A"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142"/>
        <w:jc w:val="both"/>
      </w:pPr>
      <w:r>
        <w:t xml:space="preserve">            android:backgroundTint="#E3E2E7"</w:t>
      </w:r>
    </w:p>
    <w:p w14:paraId="6D40CBAB"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142"/>
        <w:jc w:val="both"/>
      </w:pPr>
      <w:r>
        <w:lastRenderedPageBreak/>
        <w:t xml:space="preserve">            app:cardCornerRadius="15dp"</w:t>
      </w:r>
    </w:p>
    <w:p w14:paraId="69D247F2"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142"/>
        <w:jc w:val="both"/>
      </w:pPr>
      <w:r>
        <w:t xml:space="preserve">            app:cardElevation="6dp"&gt;</w:t>
      </w:r>
    </w:p>
    <w:p w14:paraId="431EED40" w14:textId="77777777" w:rsidR="000A3664" w:rsidRDefault="000A3664" w:rsidP="000A3664">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jc w:val="both"/>
      </w:pPr>
    </w:p>
    <w:p w14:paraId="14807E07" w14:textId="77777777" w:rsidR="000729C0" w:rsidRDefault="000729C0" w:rsidP="000A3664">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jc w:val="both"/>
      </w:pPr>
    </w:p>
    <w:p w14:paraId="206F9ADA" w14:textId="77777777" w:rsidR="000729C0" w:rsidRDefault="000729C0" w:rsidP="000A3664">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jc w:val="both"/>
      </w:pPr>
    </w:p>
    <w:p w14:paraId="74945B88" w14:textId="77777777" w:rsidR="000729C0" w:rsidRDefault="000729C0" w:rsidP="000A3664">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jc w:val="both"/>
      </w:pPr>
    </w:p>
    <w:p w14:paraId="7A887567"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567"/>
        <w:jc w:val="both"/>
      </w:pPr>
      <w:r>
        <w:t xml:space="preserve">            &lt;LinearLayout</w:t>
      </w:r>
    </w:p>
    <w:p w14:paraId="600CDA24"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567"/>
        <w:jc w:val="both"/>
      </w:pPr>
      <w:r>
        <w:t xml:space="preserve">                android:onClick="requested_bookingButton"</w:t>
      </w:r>
    </w:p>
    <w:p w14:paraId="68197C4E"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567"/>
        <w:jc w:val="both"/>
      </w:pPr>
      <w:r>
        <w:t xml:space="preserve">                android:layout_width="130dp"</w:t>
      </w:r>
    </w:p>
    <w:p w14:paraId="34C2A563"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567"/>
        <w:jc w:val="both"/>
      </w:pPr>
      <w:r>
        <w:t xml:space="preserve">                android:layout_height="wrap_content"</w:t>
      </w:r>
    </w:p>
    <w:p w14:paraId="2A4F93C5"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567"/>
        <w:jc w:val="both"/>
      </w:pPr>
      <w:r>
        <w:t xml:space="preserve">                android:layout_gravity="center_horizontal|center_vertical"</w:t>
      </w:r>
    </w:p>
    <w:p w14:paraId="49E4A703"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567"/>
        <w:jc w:val="both"/>
      </w:pPr>
      <w:r>
        <w:t xml:space="preserve">                android:layout_margin="16dp"</w:t>
      </w:r>
    </w:p>
    <w:p w14:paraId="63E7EBA4"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567"/>
        <w:jc w:val="both"/>
      </w:pPr>
      <w:r>
        <w:t xml:space="preserve">                android:background="#E3E2E7"</w:t>
      </w:r>
    </w:p>
    <w:p w14:paraId="5347CC57"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567"/>
        <w:jc w:val="both"/>
      </w:pPr>
      <w:r>
        <w:t xml:space="preserve">                android:gravity="center"</w:t>
      </w:r>
    </w:p>
    <w:p w14:paraId="047716AD"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567"/>
        <w:jc w:val="both"/>
      </w:pPr>
      <w:r>
        <w:t xml:space="preserve">                android:orientation="vertical"&gt;</w:t>
      </w:r>
    </w:p>
    <w:p w14:paraId="67ADA1FE" w14:textId="77777777" w:rsidR="000A3664" w:rsidRDefault="000A3664"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567"/>
        <w:jc w:val="both"/>
      </w:pPr>
    </w:p>
    <w:p w14:paraId="0B2C817E"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567"/>
        <w:jc w:val="both"/>
      </w:pPr>
      <w:r>
        <w:t xml:space="preserve">                &lt;ImageView</w:t>
      </w:r>
    </w:p>
    <w:p w14:paraId="457067AF"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567"/>
        <w:jc w:val="both"/>
      </w:pPr>
      <w:r>
        <w:t xml:space="preserve">                    android:layout_width="60dp"</w:t>
      </w:r>
    </w:p>
    <w:p w14:paraId="04468529"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567"/>
        <w:jc w:val="both"/>
      </w:pPr>
      <w:r>
        <w:t xml:space="preserve">                    android:layout_height="60dp"</w:t>
      </w:r>
    </w:p>
    <w:p w14:paraId="206F2E8B"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567"/>
        <w:jc w:val="both"/>
      </w:pPr>
      <w:r>
        <w:t xml:space="preserve">                    android:layout_gravity="center_horizontal"</w:t>
      </w:r>
    </w:p>
    <w:p w14:paraId="64594A42"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567"/>
        <w:jc w:val="both"/>
      </w:pPr>
      <w:r>
        <w:t xml:space="preserve">                    android:background="@drawable/send"</w:t>
      </w:r>
    </w:p>
    <w:p w14:paraId="5082B5EB"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567"/>
        <w:jc w:val="both"/>
      </w:pPr>
      <w:r>
        <w:t xml:space="preserve">                    android:backgroundTint="@color/blue"/&gt;</w:t>
      </w:r>
    </w:p>
    <w:p w14:paraId="4189E072" w14:textId="77777777" w:rsidR="000A3664" w:rsidRDefault="000A3664"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567"/>
        <w:jc w:val="both"/>
      </w:pPr>
    </w:p>
    <w:p w14:paraId="61745AB7"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567"/>
        <w:jc w:val="both"/>
      </w:pPr>
      <w:r>
        <w:t xml:space="preserve">                &lt;TextView</w:t>
      </w:r>
    </w:p>
    <w:p w14:paraId="47C90E80"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567"/>
        <w:jc w:val="both"/>
      </w:pPr>
      <w:r>
        <w:t xml:space="preserve">                    android:layout_width="wrap_content"</w:t>
      </w:r>
    </w:p>
    <w:p w14:paraId="073E0D2F"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567"/>
        <w:jc w:val="both"/>
      </w:pPr>
      <w:r>
        <w:t xml:space="preserve">                    android:layout_height="wrap_content"</w:t>
      </w:r>
    </w:p>
    <w:p w14:paraId="728C7EE4"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567"/>
        <w:jc w:val="both"/>
      </w:pPr>
      <w:r>
        <w:t xml:space="preserve">                    android:layout_marginTop="8dp"</w:t>
      </w:r>
    </w:p>
    <w:p w14:paraId="12ECE139"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567"/>
        <w:jc w:val="both"/>
      </w:pPr>
      <w:r>
        <w:t xml:space="preserve">                    android:text="@string/requested_booking"</w:t>
      </w:r>
    </w:p>
    <w:p w14:paraId="24890CDE"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567"/>
        <w:jc w:val="both"/>
      </w:pPr>
      <w:r>
        <w:t xml:space="preserve">                    android:textColor="@color/blue"</w:t>
      </w:r>
    </w:p>
    <w:p w14:paraId="38BF6D3A"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567"/>
        <w:jc w:val="both"/>
      </w:pPr>
      <w:r>
        <w:t xml:space="preserve">                    android:textAlignment="center"</w:t>
      </w:r>
    </w:p>
    <w:p w14:paraId="22CE15FA"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567"/>
        <w:jc w:val="both"/>
      </w:pPr>
      <w:r>
        <w:t xml:space="preserve">                    android:textSize="16sp"</w:t>
      </w:r>
    </w:p>
    <w:p w14:paraId="572DCB5F"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567"/>
        <w:jc w:val="both"/>
      </w:pPr>
      <w:r>
        <w:t xml:space="preserve">                    android:textStyle="bold" /&gt;</w:t>
      </w:r>
    </w:p>
    <w:p w14:paraId="12DFD428" w14:textId="77777777" w:rsidR="000A3664" w:rsidRDefault="000A3664" w:rsidP="000A3664">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jc w:val="both"/>
      </w:pPr>
    </w:p>
    <w:p w14:paraId="2FDAB170" w14:textId="77777777" w:rsidR="000A3664" w:rsidRDefault="001C01DA" w:rsidP="000A3664">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jc w:val="both"/>
      </w:pPr>
      <w:r>
        <w:t xml:space="preserve">   &lt;/LinearLayout&gt;</w:t>
      </w:r>
    </w:p>
    <w:p w14:paraId="73D5E449" w14:textId="77777777" w:rsidR="000A3664" w:rsidRDefault="000A3664" w:rsidP="000A3664">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jc w:val="both"/>
      </w:pPr>
    </w:p>
    <w:p w14:paraId="6FA3B31C" w14:textId="77777777" w:rsidR="000A3664" w:rsidRDefault="001C01DA" w:rsidP="000A3664">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jc w:val="both"/>
      </w:pPr>
      <w:r>
        <w:lastRenderedPageBreak/>
        <w:t xml:space="preserve">   &lt;/androidx.cardview.widget.CardView&gt;</w:t>
      </w:r>
    </w:p>
    <w:p w14:paraId="761B3D44" w14:textId="77777777" w:rsidR="000A3664" w:rsidRDefault="000A3664" w:rsidP="000A3664">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jc w:val="both"/>
      </w:pPr>
    </w:p>
    <w:p w14:paraId="0E0A62E6" w14:textId="77777777" w:rsidR="000A3664" w:rsidRDefault="001C01DA" w:rsidP="000A3664">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jc w:val="both"/>
      </w:pPr>
      <w:r>
        <w:t xml:space="preserve">  &lt;androidx.cardview.widget.CardView</w:t>
      </w:r>
    </w:p>
    <w:p w14:paraId="3F80DB82"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426"/>
        <w:jc w:val="both"/>
      </w:pPr>
      <w:r>
        <w:t xml:space="preserve">            android:layout_width="0dp"</w:t>
      </w:r>
    </w:p>
    <w:p w14:paraId="4D71EEC8"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426"/>
        <w:jc w:val="both"/>
      </w:pPr>
      <w:r>
        <w:t xml:space="preserve">            android:layout_height="0dp"</w:t>
      </w:r>
    </w:p>
    <w:p w14:paraId="26E23F5B"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426"/>
        <w:jc w:val="both"/>
      </w:pPr>
      <w:r>
        <w:t xml:space="preserve">            android:layout_rowWeight="1"</w:t>
      </w:r>
    </w:p>
    <w:p w14:paraId="50A55196" w14:textId="77777777" w:rsidR="000A3664" w:rsidRDefault="001C01DA" w:rsidP="000729C0">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426"/>
        <w:jc w:val="both"/>
      </w:pPr>
      <w:r>
        <w:t xml:space="preserve">            android:layout_columnWeight="1"</w:t>
      </w:r>
    </w:p>
    <w:p w14:paraId="7137C4ED"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426"/>
        <w:jc w:val="both"/>
      </w:pPr>
      <w:r>
        <w:t xml:space="preserve">            android:layout_marginLeft="16dp"</w:t>
      </w:r>
    </w:p>
    <w:p w14:paraId="038AA559"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426"/>
        <w:jc w:val="both"/>
      </w:pPr>
      <w:r>
        <w:t xml:space="preserve">            android:layout_marginRight="16dp"</w:t>
      </w:r>
    </w:p>
    <w:p w14:paraId="78F5F483"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426"/>
        <w:jc w:val="both"/>
      </w:pPr>
      <w:r>
        <w:t xml:space="preserve">            android:layout_marginBottom="16dp"</w:t>
      </w:r>
    </w:p>
    <w:p w14:paraId="0EB233BD"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426"/>
        <w:jc w:val="both"/>
      </w:pPr>
      <w:r>
        <w:t xml:space="preserve">            android:backgroundTint="#E3E2E7"</w:t>
      </w:r>
    </w:p>
    <w:p w14:paraId="65778DBC"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426"/>
        <w:jc w:val="both"/>
      </w:pPr>
      <w:r>
        <w:t xml:space="preserve">            app:cardCornerRadius="8dp"</w:t>
      </w:r>
    </w:p>
    <w:p w14:paraId="3685485A"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426"/>
        <w:jc w:val="both"/>
      </w:pPr>
      <w:r>
        <w:t xml:space="preserve">            app:cardElevation="6dp"&gt;</w:t>
      </w:r>
    </w:p>
    <w:p w14:paraId="3235837B" w14:textId="77777777" w:rsidR="000A3664" w:rsidRDefault="000A3664"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426"/>
        <w:jc w:val="both"/>
      </w:pPr>
    </w:p>
    <w:p w14:paraId="4A01D6E8"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426"/>
        <w:jc w:val="both"/>
      </w:pPr>
      <w:r>
        <w:t xml:space="preserve">            &lt;LinearLayout</w:t>
      </w:r>
    </w:p>
    <w:p w14:paraId="439E5839"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426"/>
        <w:jc w:val="both"/>
      </w:pPr>
      <w:r>
        <w:t xml:space="preserve">                android:onClick="current_bookingButton"</w:t>
      </w:r>
    </w:p>
    <w:p w14:paraId="2CAB69A9"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426"/>
        <w:jc w:val="both"/>
      </w:pPr>
      <w:r>
        <w:t xml:space="preserve">                android:layout_width="130dp"</w:t>
      </w:r>
    </w:p>
    <w:p w14:paraId="470141E6"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426"/>
        <w:jc w:val="both"/>
      </w:pPr>
      <w:r>
        <w:t xml:space="preserve">                android:layout_height="wrap_content"</w:t>
      </w:r>
    </w:p>
    <w:p w14:paraId="1649F5AA"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426"/>
        <w:jc w:val="both"/>
      </w:pPr>
      <w:r>
        <w:t xml:space="preserve">                android:layout_gravity="center_horizontal|center_vertical"</w:t>
      </w:r>
    </w:p>
    <w:p w14:paraId="2E623DD2"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426"/>
        <w:jc w:val="both"/>
      </w:pPr>
      <w:r>
        <w:t xml:space="preserve">                android:layout_margin="16dp"</w:t>
      </w:r>
    </w:p>
    <w:p w14:paraId="09EA6A93"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426"/>
        <w:jc w:val="both"/>
      </w:pPr>
      <w:r>
        <w:t xml:space="preserve">                android:background="#E3E2E7"</w:t>
      </w:r>
    </w:p>
    <w:p w14:paraId="01072F3F"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426"/>
        <w:jc w:val="both"/>
      </w:pPr>
      <w:r>
        <w:t xml:space="preserve">                android:gravity="center"</w:t>
      </w:r>
    </w:p>
    <w:p w14:paraId="0BAC2CF3"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426"/>
        <w:jc w:val="both"/>
      </w:pPr>
      <w:r>
        <w:t xml:space="preserve">                android:orientation="vertical"&gt;</w:t>
      </w:r>
    </w:p>
    <w:p w14:paraId="67452E6F" w14:textId="77777777" w:rsidR="000A3664" w:rsidRDefault="000A3664"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426"/>
        <w:jc w:val="both"/>
      </w:pPr>
    </w:p>
    <w:p w14:paraId="64133A97"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426"/>
        <w:jc w:val="both"/>
      </w:pPr>
      <w:r>
        <w:t xml:space="preserve">                &lt;ImageView</w:t>
      </w:r>
    </w:p>
    <w:p w14:paraId="50BBA858"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426"/>
        <w:jc w:val="both"/>
      </w:pPr>
      <w:r>
        <w:t xml:space="preserve">                    android:layout_width="60dp"</w:t>
      </w:r>
    </w:p>
    <w:p w14:paraId="4A360A9D"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426"/>
        <w:jc w:val="both"/>
      </w:pPr>
      <w:r>
        <w:t xml:space="preserve">                    android:layout_height="60dp"</w:t>
      </w:r>
    </w:p>
    <w:p w14:paraId="1642104A"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426"/>
        <w:jc w:val="both"/>
      </w:pPr>
      <w:r>
        <w:t xml:space="preserve">                    android:layout_gravity="center_horizontal"</w:t>
      </w:r>
    </w:p>
    <w:p w14:paraId="7F77A5E5"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426"/>
        <w:jc w:val="both"/>
      </w:pPr>
      <w:r>
        <w:t xml:space="preserve">                    android:background="@drawable/room"</w:t>
      </w:r>
    </w:p>
    <w:p w14:paraId="2C24392E"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426"/>
        <w:jc w:val="both"/>
      </w:pPr>
      <w:r>
        <w:t xml:space="preserve">                    android:backgroundTint="@color/blue"/&gt;</w:t>
      </w:r>
    </w:p>
    <w:p w14:paraId="04B25E46" w14:textId="77777777" w:rsidR="000A3664" w:rsidRDefault="000A3664"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426"/>
        <w:jc w:val="both"/>
      </w:pPr>
    </w:p>
    <w:p w14:paraId="49D75E9F"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426"/>
        <w:jc w:val="both"/>
      </w:pPr>
      <w:r>
        <w:t xml:space="preserve">                &lt;TextView</w:t>
      </w:r>
    </w:p>
    <w:p w14:paraId="6655E6A1"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426"/>
        <w:jc w:val="both"/>
      </w:pPr>
      <w:r>
        <w:t xml:space="preserve">                    android:layout_width="wrap_content"</w:t>
      </w:r>
    </w:p>
    <w:p w14:paraId="087DABC6"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426"/>
        <w:jc w:val="both"/>
      </w:pPr>
      <w:r>
        <w:t xml:space="preserve">                    android:layout_height="wrap_content"</w:t>
      </w:r>
    </w:p>
    <w:p w14:paraId="58337304"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426"/>
        <w:jc w:val="both"/>
      </w:pPr>
      <w:r>
        <w:t xml:space="preserve">                    android:layout_marginTop="8dp"</w:t>
      </w:r>
    </w:p>
    <w:p w14:paraId="48D0411C"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426"/>
        <w:jc w:val="both"/>
      </w:pPr>
      <w:r>
        <w:lastRenderedPageBreak/>
        <w:t xml:space="preserve">                    android:text="@string/current_booking"</w:t>
      </w:r>
    </w:p>
    <w:p w14:paraId="785EB525"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426"/>
        <w:jc w:val="both"/>
      </w:pPr>
      <w:r>
        <w:t xml:space="preserve">                    android:textAlignment="center"</w:t>
      </w:r>
    </w:p>
    <w:p w14:paraId="645854CF"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426"/>
        <w:jc w:val="both"/>
      </w:pPr>
      <w:r>
        <w:t xml:space="preserve">                    android:textColor="@color/blue"</w:t>
      </w:r>
    </w:p>
    <w:p w14:paraId="2BBA7985"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426"/>
        <w:jc w:val="both"/>
      </w:pPr>
      <w:r>
        <w:t xml:space="preserve">                    android:layout_gravity="center_horizontal"</w:t>
      </w:r>
    </w:p>
    <w:p w14:paraId="2BD4A182"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426"/>
        <w:jc w:val="both"/>
      </w:pPr>
      <w:r>
        <w:t xml:space="preserve">                    android:textSize="16sp"</w:t>
      </w:r>
    </w:p>
    <w:p w14:paraId="1744C8ED"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426"/>
        <w:jc w:val="both"/>
      </w:pPr>
      <w:r>
        <w:t xml:space="preserve">                    android:textStyle="bold" /&gt;</w:t>
      </w:r>
    </w:p>
    <w:p w14:paraId="44DCF7A0"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426"/>
        <w:jc w:val="both"/>
      </w:pPr>
      <w:r>
        <w:t xml:space="preserve">            &lt;/LinearLayout&gt;</w:t>
      </w:r>
    </w:p>
    <w:p w14:paraId="6C14928F" w14:textId="77777777" w:rsidR="000A3664" w:rsidRDefault="000A3664" w:rsidP="000A3664">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jc w:val="both"/>
      </w:pPr>
    </w:p>
    <w:p w14:paraId="6C476531" w14:textId="77777777" w:rsidR="000A3664" w:rsidRDefault="001C01DA" w:rsidP="000A3664">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jc w:val="both"/>
      </w:pPr>
      <w:r>
        <w:t xml:space="preserve">        &lt;/androidx.cardview.widget.CardView&gt;</w:t>
      </w:r>
    </w:p>
    <w:p w14:paraId="0A0202B6" w14:textId="77777777" w:rsidR="000A3664" w:rsidRDefault="000A3664" w:rsidP="000A3664">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jc w:val="both"/>
      </w:pPr>
    </w:p>
    <w:p w14:paraId="0A2EC7FA" w14:textId="77777777" w:rsidR="000A3664" w:rsidRDefault="001C01DA" w:rsidP="000A3664">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jc w:val="both"/>
      </w:pPr>
      <w:r>
        <w:t xml:space="preserve">        &lt;androidx.cardview.widget.CardView</w:t>
      </w:r>
    </w:p>
    <w:p w14:paraId="3FBA7CB7" w14:textId="77777777" w:rsidR="000A3664" w:rsidRDefault="001C01DA" w:rsidP="000A3664">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jc w:val="both"/>
      </w:pPr>
      <w:r>
        <w:t xml:space="preserve">            android:layout_width="0dp"</w:t>
      </w:r>
    </w:p>
    <w:p w14:paraId="704F497A" w14:textId="77777777" w:rsidR="000A3664" w:rsidRDefault="001C01DA" w:rsidP="000A3664">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jc w:val="both"/>
      </w:pPr>
      <w:r>
        <w:t xml:space="preserve">            android:layout_height="0dp"</w:t>
      </w:r>
    </w:p>
    <w:p w14:paraId="2CC2B4B9" w14:textId="77777777" w:rsidR="000A3664" w:rsidRDefault="001C01DA" w:rsidP="000A3664">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jc w:val="both"/>
      </w:pPr>
      <w:r>
        <w:t xml:space="preserve">            android:layout_rowWeight="1"</w:t>
      </w:r>
    </w:p>
    <w:p w14:paraId="449BEA29" w14:textId="77777777" w:rsidR="000A3664" w:rsidRDefault="001C01DA" w:rsidP="000A3664">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jc w:val="both"/>
      </w:pPr>
      <w:r>
        <w:t xml:space="preserve">            android:layout_columnWeight="1"</w:t>
      </w:r>
    </w:p>
    <w:p w14:paraId="2C72EF47" w14:textId="77777777" w:rsidR="000A3664" w:rsidRDefault="001C01DA" w:rsidP="000A3664">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jc w:val="both"/>
      </w:pPr>
      <w:r>
        <w:t xml:space="preserve">            android:layout_marginLeft="16dp"</w:t>
      </w:r>
    </w:p>
    <w:p w14:paraId="50523C1A" w14:textId="77777777" w:rsidR="000A3664" w:rsidRDefault="001C01DA" w:rsidP="000A3664">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jc w:val="both"/>
      </w:pPr>
      <w:r>
        <w:t xml:space="preserve">            android:layout_marginRight="16dp"</w:t>
      </w:r>
    </w:p>
    <w:p w14:paraId="7DD88BF5" w14:textId="77777777" w:rsidR="000A3664" w:rsidRDefault="001C01DA" w:rsidP="000A3664">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jc w:val="both"/>
      </w:pPr>
      <w:r>
        <w:t xml:space="preserve">            android:layout_marginBottom="16dp"</w:t>
      </w:r>
    </w:p>
    <w:p w14:paraId="777E2006" w14:textId="77777777" w:rsidR="000A3664" w:rsidRDefault="001C01DA" w:rsidP="000A3664">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jc w:val="both"/>
      </w:pPr>
      <w:r>
        <w:t xml:space="preserve">            android:backgroundTint="#E3E2E7"</w:t>
      </w:r>
    </w:p>
    <w:p w14:paraId="3C9F8748" w14:textId="77777777" w:rsidR="000A3664" w:rsidRDefault="001C01DA" w:rsidP="000A3664">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jc w:val="both"/>
      </w:pPr>
      <w:r>
        <w:t xml:space="preserve">            app:cardCornerRadius="8dp"</w:t>
      </w:r>
    </w:p>
    <w:p w14:paraId="4F15ADCC" w14:textId="77777777" w:rsidR="000A3664" w:rsidRDefault="001C01DA" w:rsidP="000A3664">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jc w:val="both"/>
      </w:pPr>
      <w:r>
        <w:t xml:space="preserve">            app:cardElevation="6dp"&gt;</w:t>
      </w:r>
    </w:p>
    <w:p w14:paraId="0DB94062" w14:textId="77777777" w:rsidR="000A3664" w:rsidRDefault="000A3664" w:rsidP="000A3664">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jc w:val="both"/>
      </w:pPr>
    </w:p>
    <w:p w14:paraId="16E797D7"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142"/>
        <w:jc w:val="both"/>
      </w:pPr>
      <w:r>
        <w:t xml:space="preserve">            &lt;LinearLayout</w:t>
      </w:r>
    </w:p>
    <w:p w14:paraId="4DB8DB56"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142"/>
        <w:jc w:val="both"/>
      </w:pPr>
      <w:r>
        <w:t xml:space="preserve">                android:onClick="booking_historyButton"</w:t>
      </w:r>
    </w:p>
    <w:p w14:paraId="47C34FFA"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142"/>
        <w:jc w:val="both"/>
      </w:pPr>
      <w:r>
        <w:t xml:space="preserve">                android:layout_width="130dp"</w:t>
      </w:r>
    </w:p>
    <w:p w14:paraId="2AE00C94"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142"/>
        <w:jc w:val="both"/>
      </w:pPr>
      <w:r>
        <w:t xml:space="preserve">                android:layout_height="wrap_content"</w:t>
      </w:r>
    </w:p>
    <w:p w14:paraId="704F4CAD"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142"/>
        <w:jc w:val="both"/>
      </w:pPr>
      <w:r>
        <w:t xml:space="preserve">                android:layout_gravity="center_horizontal|center_vertical"</w:t>
      </w:r>
    </w:p>
    <w:p w14:paraId="2D3D6A8E"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142"/>
        <w:jc w:val="both"/>
      </w:pPr>
      <w:r>
        <w:t xml:space="preserve">                android:layout_margin="16dp"</w:t>
      </w:r>
    </w:p>
    <w:p w14:paraId="282D9E08"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142"/>
        <w:jc w:val="both"/>
      </w:pPr>
      <w:r>
        <w:t xml:space="preserve">                android:gravity="center"</w:t>
      </w:r>
    </w:p>
    <w:p w14:paraId="79146794"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142"/>
        <w:jc w:val="both"/>
      </w:pPr>
      <w:r>
        <w:t xml:space="preserve">                android:background="#E3E2E7"</w:t>
      </w:r>
    </w:p>
    <w:p w14:paraId="1ED68E55"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142"/>
        <w:jc w:val="both"/>
      </w:pPr>
      <w:r>
        <w:t xml:space="preserve">                android:orientation="vertical"&gt;</w:t>
      </w:r>
    </w:p>
    <w:p w14:paraId="281F0635" w14:textId="77777777" w:rsidR="000A3664" w:rsidRDefault="000A3664" w:rsidP="000A3664">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jc w:val="both"/>
      </w:pPr>
    </w:p>
    <w:p w14:paraId="493DE2FD"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426"/>
        <w:jc w:val="both"/>
      </w:pPr>
      <w:r>
        <w:t xml:space="preserve">                &lt;ImageView</w:t>
      </w:r>
    </w:p>
    <w:p w14:paraId="6639E58A"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426"/>
        <w:jc w:val="both"/>
      </w:pPr>
      <w:r>
        <w:t xml:space="preserve">                    android:layout_width="60dp"</w:t>
      </w:r>
    </w:p>
    <w:p w14:paraId="5627D2F9"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426"/>
        <w:jc w:val="both"/>
      </w:pPr>
      <w:r>
        <w:t xml:space="preserve">                    android:layout_height="60dp"</w:t>
      </w:r>
    </w:p>
    <w:p w14:paraId="50D56D41"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426"/>
        <w:jc w:val="both"/>
      </w:pPr>
      <w:r>
        <w:lastRenderedPageBreak/>
        <w:t xml:space="preserve">                    android:layout_gravity="center_horizontal"</w:t>
      </w:r>
    </w:p>
    <w:p w14:paraId="26CD2571"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426"/>
        <w:jc w:val="both"/>
      </w:pPr>
      <w:r>
        <w:t xml:space="preserve">                    android:background="@drawable/history"</w:t>
      </w:r>
    </w:p>
    <w:p w14:paraId="272216D3"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426"/>
        <w:jc w:val="both"/>
      </w:pPr>
      <w:r>
        <w:t xml:space="preserve">                    android:backgroundTint="@color/blue"/&gt;</w:t>
      </w:r>
    </w:p>
    <w:p w14:paraId="61D26E06" w14:textId="77777777" w:rsidR="000A3664" w:rsidRDefault="000A3664"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426"/>
        <w:jc w:val="both"/>
      </w:pPr>
    </w:p>
    <w:p w14:paraId="60D3C00F"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426"/>
        <w:jc w:val="both"/>
      </w:pPr>
      <w:r>
        <w:t xml:space="preserve">                &lt;TextView</w:t>
      </w:r>
    </w:p>
    <w:p w14:paraId="367BDE29"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426"/>
        <w:jc w:val="both"/>
      </w:pPr>
      <w:r>
        <w:t xml:space="preserve">                    android:layout_width="wrap_content"</w:t>
      </w:r>
    </w:p>
    <w:p w14:paraId="49069526"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426"/>
        <w:jc w:val="both"/>
      </w:pPr>
      <w:r>
        <w:t xml:space="preserve">                    android:layout_height="wrap_content"</w:t>
      </w:r>
    </w:p>
    <w:p w14:paraId="1C94ACDF"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426"/>
        <w:jc w:val="both"/>
      </w:pPr>
      <w:r>
        <w:t xml:space="preserve">                    android:layout_marginTop="8dp"</w:t>
      </w:r>
    </w:p>
    <w:p w14:paraId="0EB8A73B" w14:textId="77777777" w:rsidR="007C5CEB" w:rsidRDefault="007C5CEB"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426"/>
        <w:jc w:val="both"/>
      </w:pPr>
    </w:p>
    <w:p w14:paraId="5CF42918"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426"/>
        <w:jc w:val="both"/>
      </w:pPr>
      <w:r>
        <w:t xml:space="preserve">                  android:text="@string/booking_history"</w:t>
      </w:r>
    </w:p>
    <w:p w14:paraId="1DD9736F"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567"/>
        <w:jc w:val="both"/>
      </w:pPr>
      <w:r>
        <w:t xml:space="preserve">                    android:textColor="@color/blue"</w:t>
      </w:r>
    </w:p>
    <w:p w14:paraId="3A2E2A83"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567"/>
        <w:jc w:val="both"/>
      </w:pPr>
      <w:r>
        <w:t xml:space="preserve">                    android:textAlignment="center"</w:t>
      </w:r>
    </w:p>
    <w:p w14:paraId="1821BE7B"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567"/>
        <w:jc w:val="both"/>
      </w:pPr>
      <w:r>
        <w:t xml:space="preserve">                    android:textSize="16sp"</w:t>
      </w:r>
    </w:p>
    <w:p w14:paraId="619534D2"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567"/>
        <w:jc w:val="both"/>
      </w:pPr>
      <w:r>
        <w:t xml:space="preserve">                    android:textStyle="bold" /&gt;</w:t>
      </w:r>
    </w:p>
    <w:p w14:paraId="341848B6"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567"/>
        <w:jc w:val="both"/>
      </w:pPr>
      <w:r>
        <w:t xml:space="preserve">            </w:t>
      </w:r>
      <w:r w:rsidR="007C5CEB">
        <w:t xml:space="preserve"> </w:t>
      </w:r>
      <w:r>
        <w:t>&lt;/LinearLayout&gt;</w:t>
      </w:r>
    </w:p>
    <w:p w14:paraId="22AA4197" w14:textId="77777777" w:rsidR="000A3664" w:rsidRDefault="000A3664"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567"/>
        <w:jc w:val="both"/>
      </w:pPr>
    </w:p>
    <w:p w14:paraId="78A2FEAA"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567"/>
        <w:jc w:val="both"/>
      </w:pPr>
      <w:r>
        <w:t xml:space="preserve">        </w:t>
      </w:r>
      <w:r w:rsidR="007C5CEB">
        <w:t xml:space="preserve">    </w:t>
      </w:r>
      <w:r>
        <w:t>&lt;/androidx.cardview.widget.CardView&gt;</w:t>
      </w:r>
    </w:p>
    <w:p w14:paraId="2010C488" w14:textId="77777777" w:rsidR="000A3664" w:rsidRDefault="000A3664"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567"/>
        <w:jc w:val="both"/>
      </w:pPr>
    </w:p>
    <w:p w14:paraId="3E506A27"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284"/>
        <w:jc w:val="both"/>
      </w:pPr>
      <w:r>
        <w:t xml:space="preserve">        &lt;androidx.cardview.widget.CardView</w:t>
      </w:r>
    </w:p>
    <w:p w14:paraId="2E051E5B"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284"/>
        <w:jc w:val="both"/>
      </w:pPr>
      <w:r>
        <w:t xml:space="preserve">            android:layout_width="0dp"</w:t>
      </w:r>
    </w:p>
    <w:p w14:paraId="156A47C7"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284"/>
        <w:jc w:val="both"/>
      </w:pPr>
      <w:r>
        <w:t xml:space="preserve">            android:layout_height="0dp"</w:t>
      </w:r>
    </w:p>
    <w:p w14:paraId="2950520B"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284"/>
        <w:jc w:val="both"/>
      </w:pPr>
      <w:r>
        <w:t xml:space="preserve">            android:layout_rowWeight="1"</w:t>
      </w:r>
    </w:p>
    <w:p w14:paraId="0968450B"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284"/>
        <w:jc w:val="both"/>
      </w:pPr>
      <w:r>
        <w:t xml:space="preserve">            android:layout_columnWeight="1"</w:t>
      </w:r>
    </w:p>
    <w:p w14:paraId="002D70B2"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284"/>
        <w:jc w:val="both"/>
      </w:pPr>
      <w:r>
        <w:t xml:space="preserve">            android:layout_marginLeft="16dp"</w:t>
      </w:r>
    </w:p>
    <w:p w14:paraId="6A490AE4"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284"/>
        <w:jc w:val="both"/>
      </w:pPr>
      <w:r>
        <w:t xml:space="preserve">            android:layout_marginRight="16dp"</w:t>
      </w:r>
    </w:p>
    <w:p w14:paraId="0F33CFCF"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284"/>
        <w:jc w:val="both"/>
      </w:pPr>
      <w:r>
        <w:t xml:space="preserve">            android:layout_marginBottom="16dp"</w:t>
      </w:r>
    </w:p>
    <w:p w14:paraId="51B7E72E"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284"/>
        <w:jc w:val="both"/>
      </w:pPr>
      <w:r>
        <w:t xml:space="preserve">            android:backgroundTint="#E3E2E7"</w:t>
      </w:r>
    </w:p>
    <w:p w14:paraId="172CA548"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284"/>
        <w:jc w:val="both"/>
      </w:pPr>
      <w:r>
        <w:t xml:space="preserve">            app:cardCornerRadius="8dp"</w:t>
      </w:r>
    </w:p>
    <w:p w14:paraId="26CD7F45"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284"/>
        <w:jc w:val="both"/>
      </w:pPr>
      <w:r>
        <w:t xml:space="preserve">            app:cardElevation="6dp"&gt;</w:t>
      </w:r>
    </w:p>
    <w:p w14:paraId="349831D0" w14:textId="77777777" w:rsidR="000A3664" w:rsidRDefault="000A3664"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567"/>
        <w:jc w:val="both"/>
      </w:pPr>
    </w:p>
    <w:p w14:paraId="4DBBD7CC"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426"/>
        <w:jc w:val="both"/>
      </w:pPr>
      <w:r>
        <w:t xml:space="preserve">            &lt;LinearLayout</w:t>
      </w:r>
    </w:p>
    <w:p w14:paraId="3A5281C7"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426"/>
        <w:jc w:val="both"/>
      </w:pPr>
      <w:r>
        <w:t xml:space="preserve">                android:onClick="view_customersButton"</w:t>
      </w:r>
    </w:p>
    <w:p w14:paraId="0A4992E0"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426"/>
        <w:jc w:val="both"/>
      </w:pPr>
      <w:r>
        <w:t xml:space="preserve">                android:layout_width="130dp"</w:t>
      </w:r>
    </w:p>
    <w:p w14:paraId="43945E36"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426"/>
        <w:jc w:val="both"/>
      </w:pPr>
      <w:r>
        <w:t xml:space="preserve">                android:layout_height="100dp"</w:t>
      </w:r>
    </w:p>
    <w:p w14:paraId="2DEF185B"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426"/>
        <w:jc w:val="both"/>
      </w:pPr>
      <w:r>
        <w:t xml:space="preserve">                android:layout_gravity="center_horizontal|center_vertical"</w:t>
      </w:r>
    </w:p>
    <w:p w14:paraId="488633A0"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426"/>
        <w:jc w:val="both"/>
      </w:pPr>
      <w:r>
        <w:lastRenderedPageBreak/>
        <w:t xml:space="preserve">                android:layout_margin="16dp"</w:t>
      </w:r>
    </w:p>
    <w:p w14:paraId="5F774F6C"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426"/>
        <w:jc w:val="both"/>
      </w:pPr>
      <w:r>
        <w:t xml:space="preserve">                android:gravity="center"</w:t>
      </w:r>
    </w:p>
    <w:p w14:paraId="7F2EDB51"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426"/>
        <w:jc w:val="both"/>
      </w:pPr>
      <w:r>
        <w:t xml:space="preserve">                android:background="#E3E2E7"</w:t>
      </w:r>
    </w:p>
    <w:p w14:paraId="43A0A0A5"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426"/>
        <w:jc w:val="both"/>
      </w:pPr>
      <w:r>
        <w:t xml:space="preserve">                android:orientation="vertical"&gt;</w:t>
      </w:r>
    </w:p>
    <w:p w14:paraId="043FBB47" w14:textId="77777777" w:rsidR="000A3664" w:rsidRDefault="000A3664"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426"/>
        <w:jc w:val="both"/>
      </w:pPr>
    </w:p>
    <w:p w14:paraId="1C004466"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426"/>
        <w:jc w:val="both"/>
      </w:pPr>
      <w:r>
        <w:t xml:space="preserve">                &lt;ImageView</w:t>
      </w:r>
    </w:p>
    <w:p w14:paraId="514CB9F8"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426"/>
        <w:jc w:val="both"/>
      </w:pPr>
      <w:r>
        <w:t xml:space="preserve">                    android:layout_width="60dp"</w:t>
      </w:r>
    </w:p>
    <w:p w14:paraId="078752C9"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426"/>
        <w:jc w:val="both"/>
      </w:pPr>
      <w:r>
        <w:t xml:space="preserve">                    android:layout_height="60dp"</w:t>
      </w:r>
    </w:p>
    <w:p w14:paraId="6D7FADE0"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426"/>
        <w:jc w:val="both"/>
      </w:pPr>
      <w:r>
        <w:t xml:space="preserve">                    android:layout_gravity="center_horizontal"</w:t>
      </w:r>
    </w:p>
    <w:p w14:paraId="563E67CE" w14:textId="77777777" w:rsidR="007C5CEB" w:rsidRDefault="007C5CEB"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426"/>
        <w:jc w:val="both"/>
      </w:pPr>
    </w:p>
    <w:p w14:paraId="33212660"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426"/>
        <w:jc w:val="both"/>
      </w:pPr>
      <w:r>
        <w:t xml:space="preserve">               android:background="@drawable/person"</w:t>
      </w:r>
    </w:p>
    <w:p w14:paraId="19C9F0DE"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426"/>
        <w:jc w:val="both"/>
      </w:pPr>
      <w:r>
        <w:t xml:space="preserve">                    android:backgroundTint="@color/blue"/&gt;</w:t>
      </w:r>
    </w:p>
    <w:p w14:paraId="732A2CC4" w14:textId="77777777" w:rsidR="000A3664" w:rsidRDefault="000A3664"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426"/>
        <w:jc w:val="both"/>
      </w:pPr>
    </w:p>
    <w:p w14:paraId="34045D48"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426"/>
        <w:jc w:val="both"/>
      </w:pPr>
      <w:r>
        <w:t xml:space="preserve">                &lt;TextView</w:t>
      </w:r>
    </w:p>
    <w:p w14:paraId="267B5339"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426"/>
        <w:jc w:val="both"/>
      </w:pPr>
      <w:r>
        <w:t xml:space="preserve">                    android:layout_width="wrap_content"</w:t>
      </w:r>
    </w:p>
    <w:p w14:paraId="643470CB"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426"/>
        <w:jc w:val="both"/>
      </w:pPr>
      <w:r>
        <w:t xml:space="preserve">                    android:layout_height="wrap_content"</w:t>
      </w:r>
    </w:p>
    <w:p w14:paraId="4AD819B3"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426"/>
        <w:jc w:val="both"/>
      </w:pPr>
      <w:r>
        <w:t xml:space="preserve">                    android:layout_marginTop="8dp"</w:t>
      </w:r>
    </w:p>
    <w:p w14:paraId="5F5ECED4"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426"/>
        <w:jc w:val="both"/>
      </w:pPr>
      <w:r>
        <w:t xml:space="preserve">                    android:text="@string/view_customers"</w:t>
      </w:r>
    </w:p>
    <w:p w14:paraId="53317CF2"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426"/>
        <w:jc w:val="both"/>
      </w:pPr>
      <w:r>
        <w:t xml:space="preserve">                    android:textSize="16sp"</w:t>
      </w:r>
    </w:p>
    <w:p w14:paraId="2C933944"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426"/>
        <w:jc w:val="both"/>
      </w:pPr>
      <w:r>
        <w:t xml:space="preserve">                    android:textAlignment="center"</w:t>
      </w:r>
    </w:p>
    <w:p w14:paraId="2708A804"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426"/>
        <w:jc w:val="both"/>
      </w:pPr>
      <w:r>
        <w:t xml:space="preserve">                    android:textColor="@color/blue"</w:t>
      </w:r>
    </w:p>
    <w:p w14:paraId="122271C8"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426"/>
        <w:jc w:val="both"/>
      </w:pPr>
      <w:r>
        <w:t xml:space="preserve">                    android:textStyle="bold" /&gt;</w:t>
      </w:r>
    </w:p>
    <w:p w14:paraId="4E73AE57"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left="-284" w:right="242" w:hanging="426"/>
        <w:jc w:val="both"/>
      </w:pPr>
      <w:r>
        <w:t xml:space="preserve">            &lt;/LinearLayout&gt;</w:t>
      </w:r>
    </w:p>
    <w:p w14:paraId="46F431A5" w14:textId="77777777" w:rsidR="000A3664" w:rsidRDefault="000A3664" w:rsidP="000A3664">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jc w:val="both"/>
      </w:pPr>
    </w:p>
    <w:p w14:paraId="21217251" w14:textId="77777777" w:rsidR="000A3664" w:rsidRDefault="001C01DA" w:rsidP="007C5CEB">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hanging="426"/>
        <w:jc w:val="both"/>
      </w:pPr>
      <w:r>
        <w:t xml:space="preserve">        &lt;/androidx.cardview.widget.CardView&gt;</w:t>
      </w:r>
    </w:p>
    <w:p w14:paraId="1B2B4C12" w14:textId="77777777" w:rsidR="000A3664" w:rsidRDefault="000A3664" w:rsidP="000A3664">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jc w:val="both"/>
      </w:pPr>
    </w:p>
    <w:p w14:paraId="6711FC51" w14:textId="77777777" w:rsidR="000A3664" w:rsidRDefault="001C01DA" w:rsidP="000A3664">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jc w:val="both"/>
      </w:pPr>
      <w:r>
        <w:t>&lt;/GridLayout&gt;</w:t>
      </w:r>
    </w:p>
    <w:p w14:paraId="3809AEF4" w14:textId="77777777" w:rsidR="000A3664" w:rsidRDefault="000A3664" w:rsidP="000A3664">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jc w:val="both"/>
      </w:pPr>
    </w:p>
    <w:p w14:paraId="6689A652" w14:textId="77777777" w:rsidR="000A3664" w:rsidRDefault="001C01DA" w:rsidP="000A3664">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jc w:val="both"/>
      </w:pPr>
      <w:r>
        <w:t>&lt;/androidx.constraintlayout.widget.ConstraintLayout&gt;</w:t>
      </w:r>
    </w:p>
    <w:p w14:paraId="49BE9645" w14:textId="77777777" w:rsidR="003D42A0" w:rsidRDefault="001C01DA" w:rsidP="000A3664">
      <w:pPr>
        <w:widowControl w:val="0"/>
        <w:tabs>
          <w:tab w:val="left" w:pos="2319"/>
          <w:tab w:val="left" w:pos="3784"/>
          <w:tab w:val="left" w:pos="4779"/>
          <w:tab w:val="left" w:pos="5066"/>
          <w:tab w:val="left" w:pos="5193"/>
          <w:tab w:val="left" w:pos="5454"/>
          <w:tab w:val="left" w:pos="5878"/>
          <w:tab w:val="left" w:pos="5930"/>
          <w:tab w:val="left" w:pos="6024"/>
          <w:tab w:val="left" w:pos="6113"/>
          <w:tab w:val="left" w:pos="6238"/>
          <w:tab w:val="left" w:pos="7427"/>
          <w:tab w:val="left" w:pos="8374"/>
        </w:tabs>
        <w:autoSpaceDE w:val="0"/>
        <w:autoSpaceDN w:val="0"/>
        <w:spacing w:before="89"/>
        <w:ind w:right="242"/>
        <w:jc w:val="both"/>
      </w:pPr>
      <w:r>
        <w:tab/>
      </w:r>
      <w:r>
        <w:tab/>
      </w:r>
      <w:r>
        <w:tab/>
      </w:r>
      <w:r>
        <w:tab/>
      </w:r>
    </w:p>
    <w:p w14:paraId="2F979FEC" w14:textId="77777777" w:rsidR="003D42A0" w:rsidRDefault="001C01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81"/>
        <w:jc w:val="both"/>
        <w:rPr>
          <w:rFonts w:eastAsia="SimSun"/>
          <w:b/>
          <w:bCs/>
          <w:sz w:val="28"/>
          <w:szCs w:val="28"/>
          <w:lang w:eastAsia="zh-CN"/>
        </w:rPr>
      </w:pPr>
      <w:r w:rsidRPr="007C5CEB">
        <w:rPr>
          <w:rFonts w:eastAsia="SimSun"/>
          <w:b/>
          <w:bCs/>
          <w:sz w:val="28"/>
          <w:szCs w:val="28"/>
          <w:lang w:eastAsia="zh-CN"/>
        </w:rPr>
        <w:t>JAVA Code:</w:t>
      </w:r>
    </w:p>
    <w:p w14:paraId="66DEE5D1" w14:textId="77777777" w:rsidR="007C5CEB" w:rsidRPr="007C5CEB" w:rsidRDefault="007C5C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81"/>
        <w:jc w:val="both"/>
        <w:rPr>
          <w:rFonts w:eastAsia="SimSun"/>
          <w:b/>
          <w:bCs/>
          <w:sz w:val="28"/>
          <w:szCs w:val="28"/>
          <w:lang w:eastAsia="zh-CN"/>
        </w:rPr>
      </w:pPr>
    </w:p>
    <w:p w14:paraId="10236EE7" w14:textId="77777777" w:rsidR="003D42A0" w:rsidRDefault="003D42A0">
      <w:pPr>
        <w:widowControl w:val="0"/>
        <w:autoSpaceDE w:val="0"/>
        <w:autoSpaceDN w:val="0"/>
        <w:jc w:val="both"/>
        <w:rPr>
          <w:b/>
          <w:bCs/>
        </w:rPr>
      </w:pPr>
    </w:p>
    <w:p w14:paraId="3A623D94" w14:textId="77777777" w:rsidR="003D42A0" w:rsidRDefault="001C01DA">
      <w:pPr>
        <w:widowControl w:val="0"/>
        <w:autoSpaceDE w:val="0"/>
        <w:autoSpaceDN w:val="0"/>
        <w:ind w:firstLineChars="100" w:firstLine="241"/>
        <w:jc w:val="both"/>
        <w:rPr>
          <w:b/>
          <w:bCs/>
        </w:rPr>
      </w:pPr>
      <w:r>
        <w:rPr>
          <w:b/>
          <w:bCs/>
        </w:rPr>
        <w:t>AddRoomActivity.java</w:t>
      </w:r>
    </w:p>
    <w:p w14:paraId="65E1304E" w14:textId="77777777" w:rsidR="007C5CEB" w:rsidRDefault="007C5CEB">
      <w:pPr>
        <w:widowControl w:val="0"/>
        <w:autoSpaceDE w:val="0"/>
        <w:autoSpaceDN w:val="0"/>
        <w:ind w:firstLineChars="100" w:firstLine="241"/>
        <w:jc w:val="both"/>
        <w:rPr>
          <w:b/>
          <w:bCs/>
        </w:rPr>
      </w:pPr>
    </w:p>
    <w:p w14:paraId="0B06FC80" w14:textId="77777777" w:rsidR="007C5CEB" w:rsidRDefault="007C5CEB">
      <w:pPr>
        <w:widowControl w:val="0"/>
        <w:autoSpaceDE w:val="0"/>
        <w:autoSpaceDN w:val="0"/>
        <w:ind w:firstLineChars="100" w:firstLine="241"/>
        <w:jc w:val="both"/>
        <w:rPr>
          <w:b/>
          <w:bCs/>
        </w:rPr>
      </w:pPr>
    </w:p>
    <w:p w14:paraId="26117E03" w14:textId="77777777" w:rsidR="003D42A0" w:rsidRDefault="001C01DA" w:rsidP="007C5CEB">
      <w:pPr>
        <w:widowControl w:val="0"/>
        <w:autoSpaceDE w:val="0"/>
        <w:autoSpaceDN w:val="0"/>
        <w:spacing w:before="1" w:line="360" w:lineRule="auto"/>
        <w:ind w:left="280"/>
        <w:jc w:val="both"/>
      </w:pPr>
      <w:r>
        <w:lastRenderedPageBreak/>
        <w:t>package com.example.hotel.activity;</w:t>
      </w:r>
    </w:p>
    <w:p w14:paraId="081C05D2" w14:textId="77777777" w:rsidR="003D42A0" w:rsidRDefault="001C01DA" w:rsidP="007C5CEB">
      <w:pPr>
        <w:widowControl w:val="0"/>
        <w:autoSpaceDE w:val="0"/>
        <w:autoSpaceDN w:val="0"/>
        <w:spacing w:before="1" w:line="360" w:lineRule="auto"/>
        <w:ind w:left="280"/>
        <w:jc w:val="both"/>
      </w:pPr>
      <w:r>
        <w:t>import androidx.activity.result.ActivityResultLauncher;</w:t>
      </w:r>
    </w:p>
    <w:p w14:paraId="3617FCC4" w14:textId="77777777" w:rsidR="003D42A0" w:rsidRDefault="001C01DA" w:rsidP="007C5CEB">
      <w:pPr>
        <w:widowControl w:val="0"/>
        <w:autoSpaceDE w:val="0"/>
        <w:autoSpaceDN w:val="0"/>
        <w:spacing w:before="1" w:line="360" w:lineRule="auto"/>
        <w:ind w:left="280"/>
        <w:jc w:val="both"/>
      </w:pPr>
      <w:r>
        <w:t>import androidx.annotation.NonNull;</w:t>
      </w:r>
    </w:p>
    <w:p w14:paraId="5148BCE0" w14:textId="77777777" w:rsidR="003D42A0" w:rsidRDefault="001C01DA" w:rsidP="007C5CEB">
      <w:pPr>
        <w:widowControl w:val="0"/>
        <w:autoSpaceDE w:val="0"/>
        <w:autoSpaceDN w:val="0"/>
        <w:spacing w:before="1" w:line="360" w:lineRule="auto"/>
        <w:ind w:left="280"/>
        <w:jc w:val="both"/>
      </w:pPr>
      <w:r>
        <w:t>import androidx.annotation.Nullable;</w:t>
      </w:r>
    </w:p>
    <w:p w14:paraId="6E82B6C3" w14:textId="77777777" w:rsidR="003D42A0" w:rsidRDefault="001C01DA" w:rsidP="007C5CEB">
      <w:pPr>
        <w:widowControl w:val="0"/>
        <w:autoSpaceDE w:val="0"/>
        <w:autoSpaceDN w:val="0"/>
        <w:spacing w:before="1" w:line="360" w:lineRule="auto"/>
        <w:ind w:left="280"/>
        <w:jc w:val="both"/>
      </w:pPr>
      <w:r>
        <w:t>import androidx.appcompat.app.AppCompatActivity;</w:t>
      </w:r>
    </w:p>
    <w:p w14:paraId="27AA4B6E" w14:textId="77777777" w:rsidR="003D42A0" w:rsidRDefault="001C01DA" w:rsidP="007C5CEB">
      <w:pPr>
        <w:widowControl w:val="0"/>
        <w:autoSpaceDE w:val="0"/>
        <w:autoSpaceDN w:val="0"/>
        <w:spacing w:before="1" w:line="360" w:lineRule="auto"/>
        <w:ind w:left="280"/>
        <w:jc w:val="both"/>
      </w:pPr>
      <w:r>
        <w:t>import androidx.core.app.ActivityCompat;</w:t>
      </w:r>
    </w:p>
    <w:p w14:paraId="4B1C86B7" w14:textId="77777777" w:rsidR="003D42A0" w:rsidRDefault="001C01DA" w:rsidP="007C5CEB">
      <w:pPr>
        <w:widowControl w:val="0"/>
        <w:autoSpaceDE w:val="0"/>
        <w:autoSpaceDN w:val="0"/>
        <w:spacing w:before="1" w:line="360" w:lineRule="auto"/>
        <w:ind w:left="280"/>
        <w:jc w:val="both"/>
      </w:pPr>
      <w:r>
        <w:t>import androidx.core.content.ContextCompat;</w:t>
      </w:r>
    </w:p>
    <w:p w14:paraId="2068E676" w14:textId="77777777" w:rsidR="003D42A0" w:rsidRDefault="003D42A0">
      <w:pPr>
        <w:widowControl w:val="0"/>
        <w:autoSpaceDE w:val="0"/>
        <w:autoSpaceDN w:val="0"/>
        <w:spacing w:before="1"/>
        <w:ind w:left="280"/>
        <w:jc w:val="both"/>
      </w:pPr>
    </w:p>
    <w:p w14:paraId="735DF762" w14:textId="77777777" w:rsidR="003D42A0" w:rsidRPr="007C5CEB" w:rsidRDefault="001C01DA" w:rsidP="007C5CEB">
      <w:pPr>
        <w:widowControl w:val="0"/>
        <w:autoSpaceDE w:val="0"/>
        <w:autoSpaceDN w:val="0"/>
        <w:spacing w:before="1" w:line="360" w:lineRule="auto"/>
        <w:ind w:left="280"/>
        <w:jc w:val="both"/>
      </w:pPr>
      <w:r w:rsidRPr="007C5CEB">
        <w:t>import android.Manifest;</w:t>
      </w:r>
    </w:p>
    <w:p w14:paraId="76E8657B" w14:textId="77777777" w:rsidR="003D42A0" w:rsidRPr="007C5CEB" w:rsidRDefault="001C01DA" w:rsidP="007C5CEB">
      <w:pPr>
        <w:widowControl w:val="0"/>
        <w:autoSpaceDE w:val="0"/>
        <w:autoSpaceDN w:val="0"/>
        <w:spacing w:before="1" w:line="360" w:lineRule="auto"/>
        <w:ind w:left="280"/>
        <w:jc w:val="both"/>
      </w:pPr>
      <w:r w:rsidRPr="007C5CEB">
        <w:t>import android.annotation.SuppressLint;</w:t>
      </w:r>
    </w:p>
    <w:p w14:paraId="4C8A1BB1" w14:textId="77777777" w:rsidR="003D42A0" w:rsidRPr="007C5CEB" w:rsidRDefault="001C01DA" w:rsidP="007C5CEB">
      <w:pPr>
        <w:widowControl w:val="0"/>
        <w:autoSpaceDE w:val="0"/>
        <w:autoSpaceDN w:val="0"/>
        <w:spacing w:before="1" w:line="360" w:lineRule="auto"/>
        <w:ind w:left="280"/>
        <w:jc w:val="both"/>
      </w:pPr>
      <w:r w:rsidRPr="007C5CEB">
        <w:t>import android.app.ProgressDialog;</w:t>
      </w:r>
    </w:p>
    <w:p w14:paraId="69552074" w14:textId="77777777" w:rsidR="003D42A0" w:rsidRPr="007C5CEB" w:rsidRDefault="001C01DA" w:rsidP="007C5CEB">
      <w:pPr>
        <w:widowControl w:val="0"/>
        <w:autoSpaceDE w:val="0"/>
        <w:autoSpaceDN w:val="0"/>
        <w:spacing w:before="1" w:line="360" w:lineRule="auto"/>
        <w:ind w:left="280"/>
        <w:jc w:val="both"/>
      </w:pPr>
      <w:r w:rsidRPr="007C5CEB">
        <w:t>import android.content.Intent;</w:t>
      </w:r>
    </w:p>
    <w:p w14:paraId="01CAE31A" w14:textId="77777777" w:rsidR="003D42A0" w:rsidRPr="007C5CEB" w:rsidRDefault="001C01DA" w:rsidP="007C5CEB">
      <w:pPr>
        <w:widowControl w:val="0"/>
        <w:autoSpaceDE w:val="0"/>
        <w:autoSpaceDN w:val="0"/>
        <w:spacing w:before="1" w:line="360" w:lineRule="auto"/>
        <w:ind w:left="280"/>
        <w:jc w:val="both"/>
      </w:pPr>
      <w:r w:rsidRPr="007C5CEB">
        <w:t>import android.content.pm.PackageManager;</w:t>
      </w:r>
    </w:p>
    <w:p w14:paraId="5F771191" w14:textId="77777777" w:rsidR="003D42A0" w:rsidRPr="007C5CEB" w:rsidRDefault="001C01DA" w:rsidP="007C5CEB">
      <w:pPr>
        <w:widowControl w:val="0"/>
        <w:autoSpaceDE w:val="0"/>
        <w:autoSpaceDN w:val="0"/>
        <w:spacing w:before="1" w:line="360" w:lineRule="auto"/>
        <w:ind w:left="280"/>
        <w:jc w:val="both"/>
      </w:pPr>
      <w:r w:rsidRPr="007C5CEB">
        <w:t>import android.net.Uri;</w:t>
      </w:r>
    </w:p>
    <w:p w14:paraId="75E9DF8F" w14:textId="77777777" w:rsidR="003D42A0" w:rsidRPr="007C5CEB" w:rsidRDefault="001C01DA" w:rsidP="007C5CEB">
      <w:pPr>
        <w:widowControl w:val="0"/>
        <w:autoSpaceDE w:val="0"/>
        <w:autoSpaceDN w:val="0"/>
        <w:spacing w:before="1" w:line="360" w:lineRule="auto"/>
        <w:ind w:left="280"/>
        <w:jc w:val="both"/>
      </w:pPr>
      <w:r w:rsidRPr="007C5CEB">
        <w:t>import android.os.Bundle;</w:t>
      </w:r>
    </w:p>
    <w:p w14:paraId="283279C5" w14:textId="77777777" w:rsidR="003D42A0" w:rsidRPr="007C5CEB" w:rsidRDefault="001C01DA" w:rsidP="007C5CEB">
      <w:pPr>
        <w:widowControl w:val="0"/>
        <w:autoSpaceDE w:val="0"/>
        <w:autoSpaceDN w:val="0"/>
        <w:spacing w:before="1" w:line="360" w:lineRule="auto"/>
        <w:ind w:left="280"/>
        <w:jc w:val="both"/>
      </w:pPr>
      <w:r w:rsidRPr="007C5CEB">
        <w:t>import android.text.TextUtils;</w:t>
      </w:r>
    </w:p>
    <w:p w14:paraId="3376481E" w14:textId="77777777" w:rsidR="003D42A0" w:rsidRPr="007C5CEB" w:rsidRDefault="001C01DA" w:rsidP="007C5CEB">
      <w:pPr>
        <w:widowControl w:val="0"/>
        <w:autoSpaceDE w:val="0"/>
        <w:autoSpaceDN w:val="0"/>
        <w:spacing w:before="1" w:line="360" w:lineRule="auto"/>
        <w:ind w:left="280"/>
        <w:jc w:val="both"/>
      </w:pPr>
      <w:r w:rsidRPr="007C5CEB">
        <w:t>import android.util.Log;</w:t>
      </w:r>
    </w:p>
    <w:p w14:paraId="5BB980A9" w14:textId="77777777" w:rsidR="003D42A0" w:rsidRPr="007C5CEB" w:rsidRDefault="001C01DA" w:rsidP="007C5CEB">
      <w:pPr>
        <w:widowControl w:val="0"/>
        <w:autoSpaceDE w:val="0"/>
        <w:autoSpaceDN w:val="0"/>
        <w:spacing w:before="1" w:line="360" w:lineRule="auto"/>
        <w:ind w:left="280"/>
        <w:jc w:val="both"/>
      </w:pPr>
      <w:r w:rsidRPr="007C5CEB">
        <w:t>import android.view.View;</w:t>
      </w:r>
    </w:p>
    <w:p w14:paraId="7689C475" w14:textId="77777777" w:rsidR="003D42A0" w:rsidRPr="007C5CEB" w:rsidRDefault="001C01DA" w:rsidP="007C5CEB">
      <w:pPr>
        <w:widowControl w:val="0"/>
        <w:autoSpaceDE w:val="0"/>
        <w:autoSpaceDN w:val="0"/>
        <w:spacing w:before="1" w:line="360" w:lineRule="auto"/>
        <w:ind w:left="280"/>
        <w:jc w:val="both"/>
      </w:pPr>
      <w:r w:rsidRPr="007C5CEB">
        <w:t>import android.widget.Button;</w:t>
      </w:r>
    </w:p>
    <w:p w14:paraId="1E42C061" w14:textId="77777777" w:rsidR="003D42A0" w:rsidRPr="007C5CEB" w:rsidRDefault="001C01DA" w:rsidP="007C5CEB">
      <w:pPr>
        <w:widowControl w:val="0"/>
        <w:autoSpaceDE w:val="0"/>
        <w:autoSpaceDN w:val="0"/>
        <w:spacing w:before="1" w:line="360" w:lineRule="auto"/>
        <w:ind w:left="280"/>
        <w:jc w:val="both"/>
      </w:pPr>
      <w:r w:rsidRPr="007C5CEB">
        <w:t>import android.widget.EditText;</w:t>
      </w:r>
    </w:p>
    <w:p w14:paraId="01DB1718" w14:textId="77777777" w:rsidR="003D42A0" w:rsidRPr="007C5CEB" w:rsidRDefault="001C01DA" w:rsidP="007C5CEB">
      <w:pPr>
        <w:widowControl w:val="0"/>
        <w:autoSpaceDE w:val="0"/>
        <w:autoSpaceDN w:val="0"/>
        <w:spacing w:before="1" w:line="360" w:lineRule="auto"/>
        <w:ind w:left="280"/>
        <w:jc w:val="both"/>
      </w:pPr>
      <w:r w:rsidRPr="007C5CEB">
        <w:t>import android.widget.ImageView;</w:t>
      </w:r>
    </w:p>
    <w:p w14:paraId="4D119CA1" w14:textId="77777777" w:rsidR="003D42A0" w:rsidRPr="007C5CEB" w:rsidRDefault="001C01DA" w:rsidP="007C5CEB">
      <w:pPr>
        <w:widowControl w:val="0"/>
        <w:autoSpaceDE w:val="0"/>
        <w:autoSpaceDN w:val="0"/>
        <w:spacing w:before="1" w:line="360" w:lineRule="auto"/>
        <w:ind w:left="280"/>
        <w:jc w:val="both"/>
      </w:pPr>
      <w:r w:rsidRPr="007C5CEB">
        <w:t>import android.widget.Toast;</w:t>
      </w:r>
    </w:p>
    <w:p w14:paraId="37B2AD13" w14:textId="77777777" w:rsidR="003D42A0" w:rsidRPr="007C5CEB" w:rsidRDefault="003D42A0" w:rsidP="007C5CEB">
      <w:pPr>
        <w:widowControl w:val="0"/>
        <w:autoSpaceDE w:val="0"/>
        <w:autoSpaceDN w:val="0"/>
        <w:spacing w:before="1" w:line="360" w:lineRule="auto"/>
        <w:ind w:left="280"/>
        <w:jc w:val="both"/>
      </w:pPr>
    </w:p>
    <w:p w14:paraId="5CA6818D" w14:textId="77777777" w:rsidR="003D42A0" w:rsidRPr="007C5CEB" w:rsidRDefault="001C01DA" w:rsidP="007C5CEB">
      <w:pPr>
        <w:widowControl w:val="0"/>
        <w:autoSpaceDE w:val="0"/>
        <w:autoSpaceDN w:val="0"/>
        <w:spacing w:before="1" w:line="360" w:lineRule="auto"/>
        <w:ind w:left="280"/>
        <w:jc w:val="both"/>
      </w:pPr>
      <w:r w:rsidRPr="007C5CEB">
        <w:t>import com.example.hotel.R;</w:t>
      </w:r>
    </w:p>
    <w:p w14:paraId="7AC4DB48" w14:textId="77777777" w:rsidR="003D42A0" w:rsidRPr="007C5CEB" w:rsidRDefault="001C01DA" w:rsidP="007C5CEB">
      <w:pPr>
        <w:widowControl w:val="0"/>
        <w:autoSpaceDE w:val="0"/>
        <w:autoSpaceDN w:val="0"/>
        <w:spacing w:before="1" w:line="360" w:lineRule="auto"/>
        <w:ind w:left="280"/>
        <w:jc w:val="both"/>
      </w:pPr>
      <w:r w:rsidRPr="007C5CEB">
        <w:t>import com.example.hotel.databinding.ActivityAddRoomBinding;</w:t>
      </w:r>
    </w:p>
    <w:p w14:paraId="6D1D49EC" w14:textId="77777777" w:rsidR="003D42A0" w:rsidRPr="007C5CEB" w:rsidRDefault="001C01DA" w:rsidP="007C5CEB">
      <w:pPr>
        <w:widowControl w:val="0"/>
        <w:autoSpaceDE w:val="0"/>
        <w:autoSpaceDN w:val="0"/>
        <w:spacing w:before="1" w:line="360" w:lineRule="auto"/>
        <w:ind w:left="280"/>
        <w:jc w:val="both"/>
      </w:pPr>
      <w:r w:rsidRPr="007C5CEB">
        <w:t>import com.example.hotel.roomapi.RoomUploadData;</w:t>
      </w:r>
    </w:p>
    <w:p w14:paraId="17A9CAD0" w14:textId="77777777" w:rsidR="003D42A0" w:rsidRPr="007C5CEB" w:rsidRDefault="001C01DA" w:rsidP="007C5CEB">
      <w:pPr>
        <w:widowControl w:val="0"/>
        <w:autoSpaceDE w:val="0"/>
        <w:autoSpaceDN w:val="0"/>
        <w:spacing w:before="1" w:line="360" w:lineRule="auto"/>
        <w:ind w:left="280"/>
        <w:jc w:val="both"/>
      </w:pPr>
      <w:r w:rsidRPr="007C5CEB">
        <w:t>import com.example.hotel.roomapi.RoomViewMessage;</w:t>
      </w:r>
    </w:p>
    <w:p w14:paraId="67D64C93" w14:textId="77777777" w:rsidR="003D42A0" w:rsidRPr="007C5CEB" w:rsidRDefault="001C01DA" w:rsidP="007C5CEB">
      <w:pPr>
        <w:widowControl w:val="0"/>
        <w:autoSpaceDE w:val="0"/>
        <w:autoSpaceDN w:val="0"/>
        <w:spacing w:before="1" w:line="360" w:lineRule="auto"/>
        <w:ind w:left="280"/>
        <w:jc w:val="both"/>
      </w:pPr>
      <w:r w:rsidRPr="007C5CEB">
        <w:t>import com.google.android.gms.tasks.OnCompleteListener;</w:t>
      </w:r>
    </w:p>
    <w:p w14:paraId="23449A64" w14:textId="77777777" w:rsidR="003D42A0" w:rsidRPr="007C5CEB" w:rsidRDefault="001C01DA" w:rsidP="007C5CEB">
      <w:pPr>
        <w:widowControl w:val="0"/>
        <w:autoSpaceDE w:val="0"/>
        <w:autoSpaceDN w:val="0"/>
        <w:spacing w:before="1" w:line="360" w:lineRule="auto"/>
        <w:ind w:left="280"/>
        <w:jc w:val="both"/>
      </w:pPr>
      <w:r w:rsidRPr="007C5CEB">
        <w:t>import com.google.android.gms.tasks.OnFailureListener;</w:t>
      </w:r>
    </w:p>
    <w:p w14:paraId="19E3B2E4" w14:textId="77777777" w:rsidR="003D42A0" w:rsidRPr="007C5CEB" w:rsidRDefault="001C01DA" w:rsidP="007C5CEB">
      <w:pPr>
        <w:widowControl w:val="0"/>
        <w:autoSpaceDE w:val="0"/>
        <w:autoSpaceDN w:val="0"/>
        <w:spacing w:before="1" w:line="360" w:lineRule="auto"/>
        <w:ind w:left="280"/>
        <w:jc w:val="both"/>
      </w:pPr>
      <w:r w:rsidRPr="007C5CEB">
        <w:t>import com.google.android.gms.tasks.OnSuccessListener;</w:t>
      </w:r>
    </w:p>
    <w:p w14:paraId="4F529005" w14:textId="77777777" w:rsidR="003D42A0" w:rsidRPr="007C5CEB" w:rsidRDefault="001C01DA" w:rsidP="007C5CEB">
      <w:pPr>
        <w:widowControl w:val="0"/>
        <w:autoSpaceDE w:val="0"/>
        <w:autoSpaceDN w:val="0"/>
        <w:spacing w:before="1" w:line="360" w:lineRule="auto"/>
        <w:ind w:left="280"/>
        <w:jc w:val="both"/>
      </w:pPr>
      <w:r w:rsidRPr="007C5CEB">
        <w:t>import com.google.android.gms.tasks.Task;</w:t>
      </w:r>
    </w:p>
    <w:p w14:paraId="2D6BFCB0" w14:textId="77777777" w:rsidR="003D42A0" w:rsidRPr="007C5CEB" w:rsidRDefault="001C01DA" w:rsidP="007C5CEB">
      <w:pPr>
        <w:widowControl w:val="0"/>
        <w:autoSpaceDE w:val="0"/>
        <w:autoSpaceDN w:val="0"/>
        <w:spacing w:before="1" w:line="360" w:lineRule="auto"/>
        <w:ind w:left="280"/>
        <w:jc w:val="both"/>
      </w:pPr>
      <w:r w:rsidRPr="007C5CEB">
        <w:lastRenderedPageBreak/>
        <w:t>import com.google.firebase.firestore.FirebaseFirestore;</w:t>
      </w:r>
    </w:p>
    <w:p w14:paraId="22C9C2DB" w14:textId="77777777" w:rsidR="003D42A0" w:rsidRPr="007C5CEB" w:rsidRDefault="001C01DA" w:rsidP="007C5CEB">
      <w:pPr>
        <w:widowControl w:val="0"/>
        <w:autoSpaceDE w:val="0"/>
        <w:autoSpaceDN w:val="0"/>
        <w:spacing w:before="1" w:line="360" w:lineRule="auto"/>
        <w:ind w:left="280"/>
        <w:jc w:val="both"/>
      </w:pPr>
      <w:r w:rsidRPr="007C5CEB">
        <w:t>import com.google.firebase.firestore.SetOptions;</w:t>
      </w:r>
    </w:p>
    <w:p w14:paraId="31451A02" w14:textId="77777777" w:rsidR="003D42A0" w:rsidRPr="007C5CEB" w:rsidRDefault="001C01DA" w:rsidP="007C5CEB">
      <w:pPr>
        <w:widowControl w:val="0"/>
        <w:autoSpaceDE w:val="0"/>
        <w:autoSpaceDN w:val="0"/>
        <w:spacing w:before="1" w:line="360" w:lineRule="auto"/>
        <w:ind w:left="280"/>
        <w:jc w:val="both"/>
      </w:pPr>
      <w:r w:rsidRPr="007C5CEB">
        <w:t>import com.google.firebase.storage.FirebaseStorage;</w:t>
      </w:r>
    </w:p>
    <w:p w14:paraId="43039F62" w14:textId="77777777" w:rsidR="003D42A0" w:rsidRPr="007C5CEB" w:rsidRDefault="001C01DA" w:rsidP="007C5CEB">
      <w:pPr>
        <w:widowControl w:val="0"/>
        <w:autoSpaceDE w:val="0"/>
        <w:autoSpaceDN w:val="0"/>
        <w:spacing w:before="1" w:line="360" w:lineRule="auto"/>
        <w:ind w:left="280"/>
        <w:jc w:val="both"/>
      </w:pPr>
      <w:r w:rsidRPr="007C5CEB">
        <w:t>import com.google.firebase.storage.OnProgressListener;</w:t>
      </w:r>
    </w:p>
    <w:p w14:paraId="7D065893" w14:textId="77777777" w:rsidR="003D42A0" w:rsidRPr="007C5CEB" w:rsidRDefault="001C01DA" w:rsidP="007C5CEB">
      <w:pPr>
        <w:widowControl w:val="0"/>
        <w:autoSpaceDE w:val="0"/>
        <w:autoSpaceDN w:val="0"/>
        <w:spacing w:before="1" w:line="360" w:lineRule="auto"/>
        <w:ind w:left="280"/>
        <w:jc w:val="both"/>
      </w:pPr>
      <w:r w:rsidRPr="007C5CEB">
        <w:t>import com.google.firebase.storage.StorageReference;</w:t>
      </w:r>
    </w:p>
    <w:p w14:paraId="778107C5" w14:textId="77777777" w:rsidR="003D42A0" w:rsidRPr="007C5CEB" w:rsidRDefault="001C01DA" w:rsidP="007C5CEB">
      <w:pPr>
        <w:widowControl w:val="0"/>
        <w:autoSpaceDE w:val="0"/>
        <w:autoSpaceDN w:val="0"/>
        <w:spacing w:before="1" w:line="360" w:lineRule="auto"/>
        <w:ind w:left="280"/>
        <w:jc w:val="both"/>
      </w:pPr>
      <w:r w:rsidRPr="007C5CEB">
        <w:t>import com.google.firebase.storage.StorageTask;</w:t>
      </w:r>
    </w:p>
    <w:p w14:paraId="2C1400E3" w14:textId="77777777" w:rsidR="003D42A0" w:rsidRPr="007C5CEB" w:rsidRDefault="001C01DA" w:rsidP="007C5CEB">
      <w:pPr>
        <w:widowControl w:val="0"/>
        <w:autoSpaceDE w:val="0"/>
        <w:autoSpaceDN w:val="0"/>
        <w:spacing w:before="1" w:line="360" w:lineRule="auto"/>
        <w:ind w:left="280"/>
        <w:jc w:val="both"/>
      </w:pPr>
      <w:r w:rsidRPr="007C5CEB">
        <w:t>import com.google.firebase.storage.UploadTask;</w:t>
      </w:r>
    </w:p>
    <w:p w14:paraId="1672C2BC" w14:textId="77777777" w:rsidR="003D42A0" w:rsidRPr="007C5CEB" w:rsidRDefault="001C01DA" w:rsidP="007C5CEB">
      <w:pPr>
        <w:widowControl w:val="0"/>
        <w:autoSpaceDE w:val="0"/>
        <w:autoSpaceDN w:val="0"/>
        <w:spacing w:before="1" w:line="360" w:lineRule="auto"/>
        <w:ind w:left="280"/>
        <w:jc w:val="both"/>
      </w:pPr>
      <w:r w:rsidRPr="007C5CEB">
        <w:t>import com.squareup.picasso.Picasso;</w:t>
      </w:r>
    </w:p>
    <w:p w14:paraId="4BA55799" w14:textId="77777777" w:rsidR="003D42A0" w:rsidRPr="007C5CEB" w:rsidRDefault="003D42A0" w:rsidP="007C5CEB">
      <w:pPr>
        <w:widowControl w:val="0"/>
        <w:autoSpaceDE w:val="0"/>
        <w:autoSpaceDN w:val="0"/>
        <w:spacing w:before="1" w:line="360" w:lineRule="auto"/>
        <w:ind w:left="280"/>
        <w:jc w:val="both"/>
      </w:pPr>
    </w:p>
    <w:p w14:paraId="211E765B" w14:textId="77777777" w:rsidR="003D42A0" w:rsidRDefault="001C01DA" w:rsidP="007C5CEB">
      <w:pPr>
        <w:widowControl w:val="0"/>
        <w:autoSpaceDE w:val="0"/>
        <w:autoSpaceDN w:val="0"/>
        <w:spacing w:before="1" w:line="360" w:lineRule="auto"/>
        <w:ind w:left="280"/>
        <w:jc w:val="both"/>
      </w:pPr>
      <w:r w:rsidRPr="007C5CEB">
        <w:t>import java.sql.Timestamp;</w:t>
      </w:r>
    </w:p>
    <w:p w14:paraId="28AF3882" w14:textId="77777777" w:rsidR="007C5CEB" w:rsidRPr="007C5CEB" w:rsidRDefault="007C5CEB" w:rsidP="007C5CEB">
      <w:pPr>
        <w:widowControl w:val="0"/>
        <w:autoSpaceDE w:val="0"/>
        <w:autoSpaceDN w:val="0"/>
        <w:spacing w:before="1" w:line="360" w:lineRule="auto"/>
        <w:ind w:left="280"/>
        <w:jc w:val="both"/>
      </w:pPr>
    </w:p>
    <w:p w14:paraId="65179696" w14:textId="77777777" w:rsidR="003D42A0" w:rsidRPr="007C5CEB" w:rsidRDefault="001C01DA" w:rsidP="007C5CEB">
      <w:pPr>
        <w:widowControl w:val="0"/>
        <w:autoSpaceDE w:val="0"/>
        <w:autoSpaceDN w:val="0"/>
        <w:spacing w:before="1" w:line="360" w:lineRule="auto"/>
        <w:ind w:left="280"/>
        <w:jc w:val="both"/>
      </w:pPr>
      <w:r w:rsidRPr="007C5CEB">
        <w:t>import java.text.SimpleDateFormat;</w:t>
      </w:r>
    </w:p>
    <w:p w14:paraId="54F8DDA5" w14:textId="77777777" w:rsidR="003D42A0" w:rsidRPr="007C5CEB" w:rsidRDefault="001C01DA" w:rsidP="007C5CEB">
      <w:pPr>
        <w:widowControl w:val="0"/>
        <w:autoSpaceDE w:val="0"/>
        <w:autoSpaceDN w:val="0"/>
        <w:spacing w:before="1" w:line="360" w:lineRule="auto"/>
        <w:ind w:left="280"/>
        <w:jc w:val="both"/>
      </w:pPr>
      <w:r w:rsidRPr="007C5CEB">
        <w:t>import java.util.Date;</w:t>
      </w:r>
    </w:p>
    <w:p w14:paraId="6A5BE505" w14:textId="77777777" w:rsidR="003D42A0" w:rsidRPr="007C5CEB" w:rsidRDefault="001C01DA" w:rsidP="007C5CEB">
      <w:pPr>
        <w:widowControl w:val="0"/>
        <w:autoSpaceDE w:val="0"/>
        <w:autoSpaceDN w:val="0"/>
        <w:spacing w:before="1" w:line="360" w:lineRule="auto"/>
        <w:ind w:left="280"/>
        <w:jc w:val="both"/>
      </w:pPr>
      <w:r w:rsidRPr="007C5CEB">
        <w:t>import java.util.Locale;</w:t>
      </w:r>
    </w:p>
    <w:p w14:paraId="626DE81A" w14:textId="77777777" w:rsidR="003D42A0" w:rsidRPr="007C5CEB" w:rsidRDefault="001C01DA" w:rsidP="007C5CEB">
      <w:pPr>
        <w:widowControl w:val="0"/>
        <w:autoSpaceDE w:val="0"/>
        <w:autoSpaceDN w:val="0"/>
        <w:spacing w:before="1" w:line="360" w:lineRule="auto"/>
        <w:ind w:left="280"/>
        <w:jc w:val="both"/>
      </w:pPr>
      <w:r w:rsidRPr="007C5CEB">
        <w:t>import java.util.Objects;</w:t>
      </w:r>
    </w:p>
    <w:p w14:paraId="2D6E0DE1" w14:textId="77777777" w:rsidR="003D42A0" w:rsidRPr="007C5CEB" w:rsidRDefault="003D42A0" w:rsidP="007C5CEB">
      <w:pPr>
        <w:widowControl w:val="0"/>
        <w:autoSpaceDE w:val="0"/>
        <w:autoSpaceDN w:val="0"/>
        <w:spacing w:before="1" w:line="360" w:lineRule="auto"/>
        <w:ind w:left="280"/>
        <w:jc w:val="both"/>
      </w:pPr>
    </w:p>
    <w:p w14:paraId="721741CF" w14:textId="77777777" w:rsidR="003D42A0" w:rsidRPr="007C5CEB" w:rsidRDefault="001C01DA" w:rsidP="007C5CEB">
      <w:pPr>
        <w:widowControl w:val="0"/>
        <w:autoSpaceDE w:val="0"/>
        <w:autoSpaceDN w:val="0"/>
        <w:spacing w:before="1" w:line="360" w:lineRule="auto"/>
        <w:ind w:left="280"/>
        <w:jc w:val="both"/>
      </w:pPr>
      <w:r w:rsidRPr="007C5CEB">
        <w:t>import javax.net.ssl.SSLSessionBindingEvent;</w:t>
      </w:r>
    </w:p>
    <w:p w14:paraId="01449093" w14:textId="77777777" w:rsidR="003D42A0" w:rsidRPr="007C5CEB" w:rsidRDefault="001C01DA" w:rsidP="007C5CEB">
      <w:pPr>
        <w:widowControl w:val="0"/>
        <w:autoSpaceDE w:val="0"/>
        <w:autoSpaceDN w:val="0"/>
        <w:spacing w:before="1" w:line="360" w:lineRule="auto"/>
        <w:ind w:left="280"/>
        <w:jc w:val="both"/>
      </w:pPr>
      <w:r w:rsidRPr="007C5CEB">
        <w:t>import com.google.firebase.FirebaseApp;</w:t>
      </w:r>
    </w:p>
    <w:p w14:paraId="3E6AF9F2" w14:textId="77777777" w:rsidR="003D42A0" w:rsidRPr="007C5CEB" w:rsidRDefault="001C01DA" w:rsidP="007C5CEB">
      <w:pPr>
        <w:widowControl w:val="0"/>
        <w:autoSpaceDE w:val="0"/>
        <w:autoSpaceDN w:val="0"/>
        <w:spacing w:before="1" w:line="360" w:lineRule="auto"/>
        <w:ind w:left="280"/>
        <w:jc w:val="both"/>
      </w:pPr>
      <w:r w:rsidRPr="007C5CEB">
        <w:t>@SuppressWarnings("deprecation")</w:t>
      </w:r>
    </w:p>
    <w:p w14:paraId="290388A4" w14:textId="77777777" w:rsidR="003D42A0" w:rsidRPr="007C5CEB" w:rsidRDefault="001C01DA" w:rsidP="007C5CEB">
      <w:pPr>
        <w:widowControl w:val="0"/>
        <w:autoSpaceDE w:val="0"/>
        <w:autoSpaceDN w:val="0"/>
        <w:spacing w:before="1" w:line="360" w:lineRule="auto"/>
        <w:ind w:left="280"/>
        <w:jc w:val="both"/>
      </w:pPr>
      <w:r w:rsidRPr="007C5CEB">
        <w:t>public class AddRoomActivity extends AppCompatActivity implements RoomViewMessage {</w:t>
      </w:r>
    </w:p>
    <w:p w14:paraId="079DC4B6" w14:textId="77777777" w:rsidR="003D42A0" w:rsidRPr="007C5CEB" w:rsidRDefault="003D42A0" w:rsidP="007C5CEB">
      <w:pPr>
        <w:widowControl w:val="0"/>
        <w:autoSpaceDE w:val="0"/>
        <w:autoSpaceDN w:val="0"/>
        <w:spacing w:before="1" w:line="360" w:lineRule="auto"/>
        <w:ind w:left="280"/>
        <w:jc w:val="both"/>
      </w:pPr>
    </w:p>
    <w:p w14:paraId="4A903862" w14:textId="77777777" w:rsidR="003D42A0" w:rsidRPr="007C5CEB" w:rsidRDefault="001C01DA" w:rsidP="007C5CEB">
      <w:pPr>
        <w:widowControl w:val="0"/>
        <w:autoSpaceDE w:val="0"/>
        <w:autoSpaceDN w:val="0"/>
        <w:spacing w:before="1" w:line="360" w:lineRule="auto"/>
        <w:ind w:left="280"/>
        <w:jc w:val="both"/>
      </w:pPr>
      <w:r w:rsidRPr="007C5CEB">
        <w:t>ActivityAddRoomBinding binding;</w:t>
      </w:r>
    </w:p>
    <w:p w14:paraId="19CFDF45" w14:textId="77777777" w:rsidR="003D42A0" w:rsidRPr="007C5CEB" w:rsidRDefault="003D42A0" w:rsidP="007C5CEB">
      <w:pPr>
        <w:widowControl w:val="0"/>
        <w:autoSpaceDE w:val="0"/>
        <w:autoSpaceDN w:val="0"/>
        <w:spacing w:before="1" w:line="360" w:lineRule="auto"/>
        <w:ind w:left="280"/>
        <w:jc w:val="both"/>
      </w:pPr>
    </w:p>
    <w:p w14:paraId="56B52179" w14:textId="77777777" w:rsidR="003D42A0" w:rsidRPr="007C5CEB" w:rsidRDefault="001C01DA" w:rsidP="007C5CEB">
      <w:pPr>
        <w:widowControl w:val="0"/>
        <w:autoSpaceDE w:val="0"/>
        <w:autoSpaceDN w:val="0"/>
        <w:spacing w:before="1" w:line="360" w:lineRule="auto"/>
        <w:ind w:left="280" w:hanging="280"/>
        <w:jc w:val="both"/>
      </w:pPr>
      <w:r w:rsidRPr="007C5CEB">
        <w:t xml:space="preserve">    private StorageReference storageReference;</w:t>
      </w:r>
    </w:p>
    <w:p w14:paraId="7DD1FCC4" w14:textId="77777777" w:rsidR="003D42A0" w:rsidRPr="007C5CEB" w:rsidRDefault="001C01DA" w:rsidP="007C5CEB">
      <w:pPr>
        <w:widowControl w:val="0"/>
        <w:autoSpaceDE w:val="0"/>
        <w:autoSpaceDN w:val="0"/>
        <w:spacing w:before="1" w:line="360" w:lineRule="auto"/>
        <w:ind w:left="280" w:hanging="280"/>
        <w:jc w:val="both"/>
      </w:pPr>
      <w:r w:rsidRPr="007C5CEB">
        <w:t xml:space="preserve">    ProgressDialog progressDialog;</w:t>
      </w:r>
    </w:p>
    <w:p w14:paraId="7BDAD4EC" w14:textId="77777777" w:rsidR="003D42A0" w:rsidRPr="007C5CEB" w:rsidRDefault="003D42A0" w:rsidP="007C5CEB">
      <w:pPr>
        <w:widowControl w:val="0"/>
        <w:autoSpaceDE w:val="0"/>
        <w:autoSpaceDN w:val="0"/>
        <w:spacing w:before="1" w:line="360" w:lineRule="auto"/>
        <w:ind w:left="280" w:hanging="280"/>
        <w:jc w:val="both"/>
      </w:pPr>
    </w:p>
    <w:p w14:paraId="15276D54" w14:textId="77777777" w:rsidR="003D42A0" w:rsidRPr="007C5CEB" w:rsidRDefault="001C01DA" w:rsidP="007C5CEB">
      <w:pPr>
        <w:widowControl w:val="0"/>
        <w:autoSpaceDE w:val="0"/>
        <w:autoSpaceDN w:val="0"/>
        <w:spacing w:before="1" w:line="360" w:lineRule="auto"/>
        <w:ind w:left="280" w:hanging="280"/>
        <w:jc w:val="both"/>
      </w:pPr>
      <w:r w:rsidRPr="007C5CEB">
        <w:t xml:space="preserve">    EditText edTitle, edDesc, edLocation, edPrice;</w:t>
      </w:r>
    </w:p>
    <w:p w14:paraId="2499F247" w14:textId="77777777" w:rsidR="003D42A0" w:rsidRPr="007C5CEB" w:rsidRDefault="001C01DA" w:rsidP="007C5CEB">
      <w:pPr>
        <w:widowControl w:val="0"/>
        <w:autoSpaceDE w:val="0"/>
        <w:autoSpaceDN w:val="0"/>
        <w:spacing w:before="1" w:line="360" w:lineRule="auto"/>
        <w:ind w:left="280" w:hanging="280"/>
        <w:jc w:val="both"/>
      </w:pPr>
      <w:r w:rsidRPr="007C5CEB">
        <w:t xml:space="preserve">    RoomUploadData roomUploadData;</w:t>
      </w:r>
    </w:p>
    <w:p w14:paraId="40F06190" w14:textId="77777777" w:rsidR="003D42A0" w:rsidRPr="007C5CEB" w:rsidRDefault="001C01DA" w:rsidP="007C5CEB">
      <w:pPr>
        <w:widowControl w:val="0"/>
        <w:autoSpaceDE w:val="0"/>
        <w:autoSpaceDN w:val="0"/>
        <w:spacing w:before="1" w:line="360" w:lineRule="auto"/>
        <w:ind w:left="280" w:hanging="280"/>
        <w:jc w:val="both"/>
      </w:pPr>
      <w:r w:rsidRPr="007C5CEB">
        <w:t xml:space="preserve">    private StorageTask uploadtask;</w:t>
      </w:r>
    </w:p>
    <w:p w14:paraId="60DBADFF" w14:textId="77777777" w:rsidR="003D42A0" w:rsidRPr="007C5CEB" w:rsidRDefault="001C01DA" w:rsidP="007C5CEB">
      <w:pPr>
        <w:widowControl w:val="0"/>
        <w:autoSpaceDE w:val="0"/>
        <w:autoSpaceDN w:val="0"/>
        <w:spacing w:before="1" w:line="360" w:lineRule="auto"/>
        <w:ind w:left="280" w:hanging="280"/>
        <w:jc w:val="both"/>
      </w:pPr>
      <w:r w:rsidRPr="007C5CEB">
        <w:t xml:space="preserve">    Button add;</w:t>
      </w:r>
    </w:p>
    <w:p w14:paraId="66AF03EC" w14:textId="77777777" w:rsidR="007C5CEB" w:rsidRDefault="007C5CEB" w:rsidP="007C5CEB">
      <w:pPr>
        <w:widowControl w:val="0"/>
        <w:autoSpaceDE w:val="0"/>
        <w:autoSpaceDN w:val="0"/>
        <w:spacing w:before="1" w:line="360" w:lineRule="auto"/>
        <w:ind w:left="280"/>
        <w:jc w:val="both"/>
      </w:pPr>
    </w:p>
    <w:p w14:paraId="63367157" w14:textId="77777777" w:rsidR="003D42A0" w:rsidRPr="007C5CEB" w:rsidRDefault="001C01DA" w:rsidP="007C5CEB">
      <w:pPr>
        <w:widowControl w:val="0"/>
        <w:autoSpaceDE w:val="0"/>
        <w:autoSpaceDN w:val="0"/>
        <w:spacing w:before="1" w:line="360" w:lineRule="auto"/>
        <w:ind w:left="280" w:hanging="138"/>
        <w:jc w:val="both"/>
      </w:pPr>
      <w:r w:rsidRPr="007C5CEB">
        <w:t xml:space="preserve"> private static final String TAG = "addRoom";</w:t>
      </w:r>
    </w:p>
    <w:p w14:paraId="3AA6F311" w14:textId="77777777" w:rsidR="003D42A0" w:rsidRPr="007C5CEB" w:rsidRDefault="003D42A0" w:rsidP="007C5CEB">
      <w:pPr>
        <w:widowControl w:val="0"/>
        <w:autoSpaceDE w:val="0"/>
        <w:autoSpaceDN w:val="0"/>
        <w:spacing w:before="1" w:line="360" w:lineRule="auto"/>
        <w:ind w:left="280" w:hanging="138"/>
        <w:jc w:val="both"/>
      </w:pPr>
    </w:p>
    <w:p w14:paraId="31C7B290" w14:textId="77777777" w:rsidR="003D42A0" w:rsidRPr="007C5CEB" w:rsidRDefault="001C01DA" w:rsidP="007C5CEB">
      <w:pPr>
        <w:widowControl w:val="0"/>
        <w:autoSpaceDE w:val="0"/>
        <w:autoSpaceDN w:val="0"/>
        <w:spacing w:before="1" w:line="360" w:lineRule="auto"/>
        <w:ind w:left="280" w:hanging="138"/>
        <w:jc w:val="both"/>
      </w:pPr>
      <w:r w:rsidRPr="007C5CEB">
        <w:t xml:space="preserve">    @Override</w:t>
      </w:r>
    </w:p>
    <w:p w14:paraId="5519FA8E" w14:textId="77777777" w:rsidR="003D42A0" w:rsidRPr="007C5CEB" w:rsidRDefault="001C01DA" w:rsidP="007C5CEB">
      <w:pPr>
        <w:widowControl w:val="0"/>
        <w:autoSpaceDE w:val="0"/>
        <w:autoSpaceDN w:val="0"/>
        <w:spacing w:before="1" w:line="360" w:lineRule="auto"/>
        <w:ind w:left="280" w:hanging="138"/>
        <w:jc w:val="both"/>
      </w:pPr>
      <w:r w:rsidRPr="007C5CEB">
        <w:t xml:space="preserve">    protected void onCreate(Bundle savedInstanceState) {</w:t>
      </w:r>
    </w:p>
    <w:p w14:paraId="60ADF4EC" w14:textId="77777777" w:rsidR="003D42A0" w:rsidRPr="007C5CEB" w:rsidRDefault="003D42A0" w:rsidP="007C5CEB">
      <w:pPr>
        <w:widowControl w:val="0"/>
        <w:autoSpaceDE w:val="0"/>
        <w:autoSpaceDN w:val="0"/>
        <w:spacing w:before="1" w:line="360" w:lineRule="auto"/>
        <w:ind w:left="280" w:hanging="138"/>
        <w:jc w:val="both"/>
      </w:pPr>
    </w:p>
    <w:p w14:paraId="0C99EBB0" w14:textId="77777777" w:rsidR="003D42A0" w:rsidRPr="007C5CEB" w:rsidRDefault="001C01DA" w:rsidP="007C5CEB">
      <w:pPr>
        <w:widowControl w:val="0"/>
        <w:autoSpaceDE w:val="0"/>
        <w:autoSpaceDN w:val="0"/>
        <w:spacing w:before="1" w:line="360" w:lineRule="auto"/>
        <w:ind w:left="280" w:hanging="138"/>
        <w:jc w:val="both"/>
      </w:pPr>
      <w:r w:rsidRPr="007C5CEB">
        <w:t xml:space="preserve">        super.onCreate(savedInstanceState);</w:t>
      </w:r>
    </w:p>
    <w:p w14:paraId="07F36C46" w14:textId="77777777" w:rsidR="003D42A0" w:rsidRPr="007C5CEB" w:rsidRDefault="001C01DA" w:rsidP="007C5CEB">
      <w:pPr>
        <w:widowControl w:val="0"/>
        <w:autoSpaceDE w:val="0"/>
        <w:autoSpaceDN w:val="0"/>
        <w:spacing w:before="1" w:line="360" w:lineRule="auto"/>
        <w:ind w:left="280" w:hanging="138"/>
        <w:jc w:val="both"/>
      </w:pPr>
      <w:r w:rsidRPr="007C5CEB">
        <w:t xml:space="preserve">        Objects.requireNonNull(getSupportActionBar()).hide(); //This Line hides the action bar</w:t>
      </w:r>
    </w:p>
    <w:p w14:paraId="208D68C9" w14:textId="77777777" w:rsidR="003D42A0" w:rsidRPr="007C5CEB" w:rsidRDefault="003D42A0" w:rsidP="007C5CEB">
      <w:pPr>
        <w:widowControl w:val="0"/>
        <w:autoSpaceDE w:val="0"/>
        <w:autoSpaceDN w:val="0"/>
        <w:spacing w:before="1" w:line="360" w:lineRule="auto"/>
        <w:ind w:left="280" w:hanging="138"/>
        <w:jc w:val="both"/>
      </w:pPr>
    </w:p>
    <w:p w14:paraId="6BF9B910" w14:textId="77777777" w:rsidR="003D42A0" w:rsidRPr="007C5CEB" w:rsidRDefault="001C01DA" w:rsidP="007C5CEB">
      <w:pPr>
        <w:widowControl w:val="0"/>
        <w:autoSpaceDE w:val="0"/>
        <w:autoSpaceDN w:val="0"/>
        <w:spacing w:before="1" w:line="360" w:lineRule="auto"/>
        <w:ind w:left="280" w:hanging="138"/>
        <w:jc w:val="both"/>
      </w:pPr>
      <w:r w:rsidRPr="007C5CEB">
        <w:t xml:space="preserve">        binding = ActivityAddRoomBinding.inflate(getLayoutInflater());</w:t>
      </w:r>
    </w:p>
    <w:p w14:paraId="663D970B" w14:textId="77777777" w:rsidR="003D42A0" w:rsidRDefault="001C01DA" w:rsidP="007C5CEB">
      <w:pPr>
        <w:widowControl w:val="0"/>
        <w:autoSpaceDE w:val="0"/>
        <w:autoSpaceDN w:val="0"/>
        <w:spacing w:before="1" w:line="360" w:lineRule="auto"/>
        <w:ind w:left="280" w:hanging="138"/>
        <w:jc w:val="both"/>
      </w:pPr>
      <w:r w:rsidRPr="007C5CEB">
        <w:t xml:space="preserve">        setContentView(binding.getRoot());</w:t>
      </w:r>
    </w:p>
    <w:p w14:paraId="63D86121" w14:textId="77777777" w:rsidR="007C5CEB" w:rsidRPr="007C5CEB" w:rsidRDefault="007C5CEB" w:rsidP="007C5CEB">
      <w:pPr>
        <w:widowControl w:val="0"/>
        <w:autoSpaceDE w:val="0"/>
        <w:autoSpaceDN w:val="0"/>
        <w:spacing w:before="1" w:line="360" w:lineRule="auto"/>
        <w:ind w:left="280" w:hanging="138"/>
        <w:jc w:val="both"/>
      </w:pPr>
    </w:p>
    <w:p w14:paraId="7F130A8C" w14:textId="77777777" w:rsidR="003D42A0" w:rsidRPr="007C5CEB" w:rsidRDefault="003D42A0" w:rsidP="007C5CEB">
      <w:pPr>
        <w:widowControl w:val="0"/>
        <w:autoSpaceDE w:val="0"/>
        <w:autoSpaceDN w:val="0"/>
        <w:spacing w:before="1" w:line="360" w:lineRule="auto"/>
        <w:ind w:left="280"/>
        <w:jc w:val="both"/>
      </w:pPr>
    </w:p>
    <w:p w14:paraId="18889BB7" w14:textId="77777777" w:rsidR="003D42A0" w:rsidRPr="007C5CEB" w:rsidRDefault="001C01DA" w:rsidP="007C5CEB">
      <w:pPr>
        <w:widowControl w:val="0"/>
        <w:autoSpaceDE w:val="0"/>
        <w:autoSpaceDN w:val="0"/>
        <w:spacing w:before="1" w:line="360" w:lineRule="auto"/>
        <w:ind w:left="280" w:hanging="280"/>
        <w:jc w:val="both"/>
      </w:pPr>
      <w:r w:rsidRPr="007C5CEB">
        <w:t xml:space="preserve">        add = binding.btnCreateEvent;</w:t>
      </w:r>
    </w:p>
    <w:p w14:paraId="4BCA82E3" w14:textId="77777777" w:rsidR="003D42A0" w:rsidRPr="007C5CEB" w:rsidRDefault="003D42A0" w:rsidP="007C5CEB">
      <w:pPr>
        <w:widowControl w:val="0"/>
        <w:autoSpaceDE w:val="0"/>
        <w:autoSpaceDN w:val="0"/>
        <w:spacing w:before="1" w:line="360" w:lineRule="auto"/>
        <w:ind w:left="280" w:hanging="280"/>
        <w:jc w:val="both"/>
      </w:pPr>
    </w:p>
    <w:p w14:paraId="330C1C47" w14:textId="77777777" w:rsidR="003D42A0" w:rsidRPr="007C5CEB" w:rsidRDefault="001C01DA" w:rsidP="007C5CEB">
      <w:pPr>
        <w:widowControl w:val="0"/>
        <w:autoSpaceDE w:val="0"/>
        <w:autoSpaceDN w:val="0"/>
        <w:spacing w:before="1" w:line="360" w:lineRule="auto"/>
        <w:ind w:left="280" w:hanging="280"/>
        <w:jc w:val="both"/>
      </w:pPr>
      <w:r w:rsidRPr="007C5CEB">
        <w:t xml:space="preserve">        edTitle = binding.edTitle;</w:t>
      </w:r>
    </w:p>
    <w:p w14:paraId="72A59327" w14:textId="77777777" w:rsidR="003D42A0" w:rsidRPr="007C5CEB" w:rsidRDefault="001C01DA" w:rsidP="007C5CEB">
      <w:pPr>
        <w:widowControl w:val="0"/>
        <w:autoSpaceDE w:val="0"/>
        <w:autoSpaceDN w:val="0"/>
        <w:spacing w:before="1" w:line="360" w:lineRule="auto"/>
        <w:ind w:left="280" w:hanging="280"/>
        <w:jc w:val="both"/>
      </w:pPr>
      <w:r w:rsidRPr="007C5CEB">
        <w:t xml:space="preserve">        edDesc = binding.edDesc;</w:t>
      </w:r>
    </w:p>
    <w:p w14:paraId="550B2452" w14:textId="77777777" w:rsidR="003D42A0" w:rsidRPr="007C5CEB" w:rsidRDefault="001C01DA" w:rsidP="007C5CEB">
      <w:pPr>
        <w:widowControl w:val="0"/>
        <w:autoSpaceDE w:val="0"/>
        <w:autoSpaceDN w:val="0"/>
        <w:spacing w:before="1" w:line="360" w:lineRule="auto"/>
        <w:ind w:left="280" w:hanging="280"/>
        <w:jc w:val="both"/>
      </w:pPr>
      <w:r w:rsidRPr="007C5CEB">
        <w:t xml:space="preserve">        edLocation = binding.edLocation;</w:t>
      </w:r>
    </w:p>
    <w:p w14:paraId="277D4006" w14:textId="77777777" w:rsidR="003D42A0" w:rsidRPr="007C5CEB" w:rsidRDefault="001C01DA" w:rsidP="007C5CEB">
      <w:pPr>
        <w:widowControl w:val="0"/>
        <w:autoSpaceDE w:val="0"/>
        <w:autoSpaceDN w:val="0"/>
        <w:spacing w:before="1" w:line="360" w:lineRule="auto"/>
        <w:ind w:left="280" w:hanging="280"/>
        <w:jc w:val="both"/>
      </w:pPr>
      <w:r w:rsidRPr="007C5CEB">
        <w:t xml:space="preserve">        edPrice =  binding.edPrice;</w:t>
      </w:r>
    </w:p>
    <w:p w14:paraId="0B0DDEAE" w14:textId="77777777" w:rsidR="003D42A0" w:rsidRPr="007C5CEB" w:rsidRDefault="003D42A0" w:rsidP="007C5CEB">
      <w:pPr>
        <w:widowControl w:val="0"/>
        <w:autoSpaceDE w:val="0"/>
        <w:autoSpaceDN w:val="0"/>
        <w:spacing w:before="1" w:line="360" w:lineRule="auto"/>
        <w:ind w:left="280" w:hanging="280"/>
        <w:jc w:val="both"/>
      </w:pPr>
    </w:p>
    <w:p w14:paraId="2E246B0A" w14:textId="77777777" w:rsidR="003D42A0" w:rsidRPr="007C5CEB" w:rsidRDefault="001C01DA" w:rsidP="007C5CEB">
      <w:pPr>
        <w:widowControl w:val="0"/>
        <w:autoSpaceDE w:val="0"/>
        <w:autoSpaceDN w:val="0"/>
        <w:spacing w:before="1" w:line="360" w:lineRule="auto"/>
        <w:ind w:left="280" w:hanging="280"/>
        <w:jc w:val="both"/>
      </w:pPr>
      <w:r w:rsidRPr="007C5CEB">
        <w:t xml:space="preserve">        roomUploadData = new RoomUploadData(this);</w:t>
      </w:r>
    </w:p>
    <w:p w14:paraId="462B3074" w14:textId="77777777" w:rsidR="003D42A0" w:rsidRPr="007C5CEB" w:rsidRDefault="001C01DA" w:rsidP="007C5CEB">
      <w:pPr>
        <w:widowControl w:val="0"/>
        <w:autoSpaceDE w:val="0"/>
        <w:autoSpaceDN w:val="0"/>
        <w:spacing w:before="1" w:line="360" w:lineRule="auto"/>
        <w:ind w:left="280" w:hanging="280"/>
        <w:jc w:val="both"/>
      </w:pPr>
      <w:r w:rsidRPr="007C5CEB">
        <w:t xml:space="preserve">        storageReference = FirebaseStorage.getInstance().getReference("RoomImages");</w:t>
      </w:r>
    </w:p>
    <w:p w14:paraId="01EEB979" w14:textId="77777777" w:rsidR="003D42A0" w:rsidRPr="007C5CEB" w:rsidRDefault="001C01DA" w:rsidP="007C5CEB">
      <w:pPr>
        <w:widowControl w:val="0"/>
        <w:autoSpaceDE w:val="0"/>
        <w:autoSpaceDN w:val="0"/>
        <w:spacing w:before="1" w:line="360" w:lineRule="auto"/>
        <w:ind w:left="280" w:hanging="280"/>
        <w:jc w:val="both"/>
      </w:pPr>
      <w:r w:rsidRPr="007C5CEB">
        <w:t xml:space="preserve">        progressDialog = new ProgressDialog(this);</w:t>
      </w:r>
    </w:p>
    <w:p w14:paraId="3E4DF694" w14:textId="77777777" w:rsidR="003D42A0" w:rsidRPr="007C5CEB" w:rsidRDefault="001C01DA" w:rsidP="007C5CEB">
      <w:pPr>
        <w:widowControl w:val="0"/>
        <w:autoSpaceDE w:val="0"/>
        <w:autoSpaceDN w:val="0"/>
        <w:spacing w:before="1" w:line="360" w:lineRule="auto"/>
        <w:ind w:left="280" w:hanging="280"/>
        <w:jc w:val="both"/>
      </w:pPr>
      <w:r w:rsidRPr="007C5CEB">
        <w:t xml:space="preserve">        progressDialog.setTitle("Uploading file...");</w:t>
      </w:r>
    </w:p>
    <w:p w14:paraId="4FF95845" w14:textId="77777777" w:rsidR="003D42A0" w:rsidRPr="007C5CEB" w:rsidRDefault="003D42A0" w:rsidP="007C5CEB">
      <w:pPr>
        <w:widowControl w:val="0"/>
        <w:autoSpaceDE w:val="0"/>
        <w:autoSpaceDN w:val="0"/>
        <w:spacing w:before="1" w:line="360" w:lineRule="auto"/>
        <w:ind w:left="280" w:hanging="280"/>
        <w:jc w:val="both"/>
      </w:pPr>
    </w:p>
    <w:p w14:paraId="2BBC2B01" w14:textId="77777777" w:rsidR="003D42A0" w:rsidRPr="007C5CEB" w:rsidRDefault="001C01DA" w:rsidP="007C5CEB">
      <w:pPr>
        <w:widowControl w:val="0"/>
        <w:autoSpaceDE w:val="0"/>
        <w:autoSpaceDN w:val="0"/>
        <w:spacing w:before="1" w:line="360" w:lineRule="auto"/>
        <w:ind w:left="280" w:hanging="280"/>
        <w:jc w:val="both"/>
      </w:pPr>
      <w:r w:rsidRPr="007C5CEB">
        <w:t xml:space="preserve">        add.setOnClickListener(new View.OnClickListener() {</w:t>
      </w:r>
    </w:p>
    <w:p w14:paraId="6CCA9A54" w14:textId="77777777" w:rsidR="003D42A0" w:rsidRPr="007C5CEB" w:rsidRDefault="001C01DA" w:rsidP="007C5CEB">
      <w:pPr>
        <w:widowControl w:val="0"/>
        <w:autoSpaceDE w:val="0"/>
        <w:autoSpaceDN w:val="0"/>
        <w:spacing w:before="1" w:line="360" w:lineRule="auto"/>
        <w:ind w:left="280" w:hanging="280"/>
        <w:jc w:val="both"/>
      </w:pPr>
      <w:r w:rsidRPr="007C5CEB">
        <w:t xml:space="preserve">            @Override</w:t>
      </w:r>
    </w:p>
    <w:p w14:paraId="338F87F8" w14:textId="77777777" w:rsidR="003D42A0" w:rsidRPr="007C5CEB" w:rsidRDefault="001C01DA" w:rsidP="007C5CEB">
      <w:pPr>
        <w:widowControl w:val="0"/>
        <w:autoSpaceDE w:val="0"/>
        <w:autoSpaceDN w:val="0"/>
        <w:spacing w:before="1" w:line="360" w:lineRule="auto"/>
        <w:ind w:left="280" w:hanging="280"/>
        <w:jc w:val="both"/>
      </w:pPr>
      <w:r w:rsidRPr="007C5CEB">
        <w:t xml:space="preserve">            public void onClick(View v) {</w:t>
      </w:r>
    </w:p>
    <w:p w14:paraId="24600DE3" w14:textId="77777777" w:rsidR="003D42A0" w:rsidRPr="007C5CEB" w:rsidRDefault="001C01DA" w:rsidP="007C5CEB">
      <w:pPr>
        <w:widowControl w:val="0"/>
        <w:autoSpaceDE w:val="0"/>
        <w:autoSpaceDN w:val="0"/>
        <w:spacing w:before="1" w:line="360" w:lineRule="auto"/>
        <w:ind w:left="280" w:hanging="280"/>
        <w:jc w:val="both"/>
      </w:pPr>
      <w:r w:rsidRPr="007C5CEB">
        <w:t xml:space="preserve">                checkSignUpDetails();</w:t>
      </w:r>
    </w:p>
    <w:p w14:paraId="14017A4F" w14:textId="77777777" w:rsidR="003D42A0" w:rsidRPr="007C5CEB" w:rsidRDefault="001C01DA" w:rsidP="007C5CEB">
      <w:pPr>
        <w:widowControl w:val="0"/>
        <w:autoSpaceDE w:val="0"/>
        <w:autoSpaceDN w:val="0"/>
        <w:spacing w:before="1" w:line="360" w:lineRule="auto"/>
        <w:ind w:left="280"/>
        <w:jc w:val="both"/>
      </w:pPr>
      <w:r w:rsidRPr="007C5CEB">
        <w:t xml:space="preserve">            }</w:t>
      </w:r>
    </w:p>
    <w:p w14:paraId="17BDEF0F" w14:textId="77777777" w:rsidR="003D42A0" w:rsidRPr="007C5CEB" w:rsidRDefault="001C01DA" w:rsidP="007C5CEB">
      <w:pPr>
        <w:widowControl w:val="0"/>
        <w:autoSpaceDE w:val="0"/>
        <w:autoSpaceDN w:val="0"/>
        <w:spacing w:before="1" w:line="360" w:lineRule="auto"/>
        <w:ind w:left="280"/>
        <w:jc w:val="both"/>
      </w:pPr>
      <w:r>
        <w:lastRenderedPageBreak/>
        <w:t xml:space="preserve">        });</w:t>
      </w:r>
    </w:p>
    <w:p w14:paraId="6C88DB6D" w14:textId="77777777" w:rsidR="003D42A0" w:rsidRDefault="001C01DA" w:rsidP="007C5CEB">
      <w:pPr>
        <w:widowControl w:val="0"/>
        <w:autoSpaceDE w:val="0"/>
        <w:autoSpaceDN w:val="0"/>
        <w:spacing w:before="1" w:line="360" w:lineRule="auto"/>
        <w:ind w:left="280"/>
        <w:jc w:val="both"/>
      </w:pPr>
      <w:r w:rsidRPr="007C5CEB">
        <w:t xml:space="preserve">    }</w:t>
      </w:r>
    </w:p>
    <w:p w14:paraId="5956E1A7" w14:textId="77777777" w:rsidR="007C5CEB" w:rsidRPr="007C5CEB" w:rsidRDefault="007C5CEB" w:rsidP="007C5CEB">
      <w:pPr>
        <w:widowControl w:val="0"/>
        <w:autoSpaceDE w:val="0"/>
        <w:autoSpaceDN w:val="0"/>
        <w:spacing w:before="1" w:line="360" w:lineRule="auto"/>
        <w:ind w:left="280"/>
        <w:jc w:val="both"/>
      </w:pPr>
    </w:p>
    <w:p w14:paraId="751BA3A6" w14:textId="77777777" w:rsidR="003D42A0" w:rsidRPr="007C5CEB" w:rsidRDefault="001C01DA" w:rsidP="007C5CEB">
      <w:pPr>
        <w:widowControl w:val="0"/>
        <w:autoSpaceDE w:val="0"/>
        <w:autoSpaceDN w:val="0"/>
        <w:spacing w:before="1" w:line="360" w:lineRule="auto"/>
        <w:ind w:left="280" w:hanging="280"/>
        <w:jc w:val="both"/>
      </w:pPr>
      <w:r w:rsidRPr="007C5CEB">
        <w:t xml:space="preserve">    private void checkSignUpDetails() {</w:t>
      </w:r>
    </w:p>
    <w:p w14:paraId="40620B4B" w14:textId="77777777" w:rsidR="003D42A0" w:rsidRPr="007C5CEB" w:rsidRDefault="001C01DA" w:rsidP="007C5CEB">
      <w:pPr>
        <w:widowControl w:val="0"/>
        <w:autoSpaceDE w:val="0"/>
        <w:autoSpaceDN w:val="0"/>
        <w:spacing w:before="1" w:line="360" w:lineRule="auto"/>
        <w:ind w:left="280" w:hanging="280"/>
        <w:jc w:val="both"/>
      </w:pPr>
      <w:r w:rsidRPr="007C5CEB">
        <w:t xml:space="preserve">        String isAvailable = "yes";</w:t>
      </w:r>
    </w:p>
    <w:p w14:paraId="0C581CFB" w14:textId="77777777" w:rsidR="003D42A0" w:rsidRPr="007C5CEB" w:rsidRDefault="001C01DA" w:rsidP="007C5CEB">
      <w:pPr>
        <w:widowControl w:val="0"/>
        <w:autoSpaceDE w:val="0"/>
        <w:autoSpaceDN w:val="0"/>
        <w:spacing w:before="1" w:line="360" w:lineRule="auto"/>
        <w:ind w:left="280" w:hanging="280"/>
        <w:jc w:val="both"/>
      </w:pPr>
      <w:r w:rsidRPr="007C5CEB">
        <w:t xml:space="preserve">        String title = edTitle.getText().toString().trim();</w:t>
      </w:r>
    </w:p>
    <w:p w14:paraId="2B5C8FC5" w14:textId="77777777" w:rsidR="003D42A0" w:rsidRPr="007C5CEB" w:rsidRDefault="001C01DA" w:rsidP="007C5CEB">
      <w:pPr>
        <w:widowControl w:val="0"/>
        <w:autoSpaceDE w:val="0"/>
        <w:autoSpaceDN w:val="0"/>
        <w:spacing w:before="1" w:line="360" w:lineRule="auto"/>
        <w:ind w:left="280" w:hanging="280"/>
        <w:jc w:val="both"/>
      </w:pPr>
      <w:r w:rsidRPr="007C5CEB">
        <w:t xml:space="preserve">        String description = edDesc.getText().toString().trim();</w:t>
      </w:r>
    </w:p>
    <w:p w14:paraId="19043017" w14:textId="77777777" w:rsidR="003D42A0" w:rsidRPr="007C5CEB" w:rsidRDefault="001C01DA" w:rsidP="007C5CEB">
      <w:pPr>
        <w:widowControl w:val="0"/>
        <w:autoSpaceDE w:val="0"/>
        <w:autoSpaceDN w:val="0"/>
        <w:spacing w:before="1" w:line="360" w:lineRule="auto"/>
        <w:ind w:left="280" w:hanging="280"/>
        <w:jc w:val="both"/>
      </w:pPr>
      <w:r w:rsidRPr="007C5CEB">
        <w:t xml:space="preserve">        String location = edLocation.getText().toString().trim();</w:t>
      </w:r>
    </w:p>
    <w:p w14:paraId="50B5ACAF" w14:textId="77777777" w:rsidR="003D42A0" w:rsidRPr="007C5CEB" w:rsidRDefault="001C01DA" w:rsidP="007C5CEB">
      <w:pPr>
        <w:widowControl w:val="0"/>
        <w:autoSpaceDE w:val="0"/>
        <w:autoSpaceDN w:val="0"/>
        <w:spacing w:before="1" w:line="360" w:lineRule="auto"/>
        <w:ind w:left="280" w:hanging="280"/>
        <w:jc w:val="both"/>
      </w:pPr>
      <w:r w:rsidRPr="007C5CEB">
        <w:t xml:space="preserve">        int price =Integer.parseInt(edPrice.getText().toString().trim());</w:t>
      </w:r>
    </w:p>
    <w:p w14:paraId="64AE969B" w14:textId="77777777" w:rsidR="003D42A0" w:rsidRPr="007C5CEB" w:rsidRDefault="003D42A0" w:rsidP="007C5CEB">
      <w:pPr>
        <w:widowControl w:val="0"/>
        <w:autoSpaceDE w:val="0"/>
        <w:autoSpaceDN w:val="0"/>
        <w:spacing w:before="1" w:line="360" w:lineRule="auto"/>
        <w:ind w:left="280" w:hanging="280"/>
        <w:jc w:val="both"/>
      </w:pPr>
    </w:p>
    <w:p w14:paraId="18D49AC4" w14:textId="77777777" w:rsidR="003D42A0" w:rsidRPr="007C5CEB" w:rsidRDefault="001C01DA" w:rsidP="007C5CEB">
      <w:pPr>
        <w:widowControl w:val="0"/>
        <w:autoSpaceDE w:val="0"/>
        <w:autoSpaceDN w:val="0"/>
        <w:spacing w:before="1" w:line="360" w:lineRule="auto"/>
        <w:ind w:left="280" w:hanging="280"/>
        <w:jc w:val="both"/>
      </w:pPr>
      <w:r w:rsidRPr="007C5CEB">
        <w:t xml:space="preserve">        Timestamp timestamp = new Timestamp(System.currentTimeMillis());</w:t>
      </w:r>
    </w:p>
    <w:p w14:paraId="2F421E9B" w14:textId="77777777" w:rsidR="003D42A0" w:rsidRDefault="001C01DA" w:rsidP="007C5CEB">
      <w:pPr>
        <w:widowControl w:val="0"/>
        <w:autoSpaceDE w:val="0"/>
        <w:autoSpaceDN w:val="0"/>
        <w:spacing w:before="1" w:line="360" w:lineRule="auto"/>
        <w:ind w:left="280" w:hanging="280"/>
        <w:jc w:val="both"/>
      </w:pPr>
      <w:r w:rsidRPr="007C5CEB">
        <w:t xml:space="preserve">        String id = timestamp.toString().trim();</w:t>
      </w:r>
    </w:p>
    <w:p w14:paraId="169CEC24" w14:textId="77777777" w:rsidR="007C5CEB" w:rsidRDefault="007C5CEB" w:rsidP="007C5CEB">
      <w:pPr>
        <w:widowControl w:val="0"/>
        <w:autoSpaceDE w:val="0"/>
        <w:autoSpaceDN w:val="0"/>
        <w:spacing w:before="1" w:line="360" w:lineRule="auto"/>
        <w:ind w:left="280" w:hanging="280"/>
        <w:jc w:val="both"/>
      </w:pPr>
    </w:p>
    <w:p w14:paraId="1D1BCDAA" w14:textId="77777777" w:rsidR="007C5CEB" w:rsidRPr="007C5CEB" w:rsidRDefault="007C5CEB" w:rsidP="007C5CEB">
      <w:pPr>
        <w:widowControl w:val="0"/>
        <w:autoSpaceDE w:val="0"/>
        <w:autoSpaceDN w:val="0"/>
        <w:spacing w:before="1" w:line="360" w:lineRule="auto"/>
        <w:ind w:left="280" w:hanging="280"/>
        <w:jc w:val="both"/>
      </w:pPr>
    </w:p>
    <w:p w14:paraId="4EADA928" w14:textId="77777777" w:rsidR="003D42A0" w:rsidRPr="007C5CEB" w:rsidRDefault="003D42A0" w:rsidP="007C5CEB">
      <w:pPr>
        <w:widowControl w:val="0"/>
        <w:autoSpaceDE w:val="0"/>
        <w:autoSpaceDN w:val="0"/>
        <w:spacing w:before="1" w:line="360" w:lineRule="auto"/>
        <w:ind w:left="280" w:hanging="280"/>
        <w:jc w:val="both"/>
      </w:pPr>
    </w:p>
    <w:p w14:paraId="773F386C" w14:textId="77777777" w:rsidR="003D42A0" w:rsidRPr="007C5CEB" w:rsidRDefault="001C01DA" w:rsidP="007C5CEB">
      <w:pPr>
        <w:widowControl w:val="0"/>
        <w:autoSpaceDE w:val="0"/>
        <w:autoSpaceDN w:val="0"/>
        <w:spacing w:before="1" w:line="360" w:lineRule="auto"/>
        <w:ind w:left="280" w:hanging="280"/>
        <w:jc w:val="both"/>
      </w:pPr>
      <w:r w:rsidRPr="007C5CEB">
        <w:t xml:space="preserve">        if(!TextUtils.isEmpty(title) &amp;&amp; !TextUtils.isEmpty(description)){</w:t>
      </w:r>
    </w:p>
    <w:p w14:paraId="4F647FB8" w14:textId="77777777" w:rsidR="003D42A0" w:rsidRPr="007C5CEB" w:rsidRDefault="001C01DA" w:rsidP="007C5CEB">
      <w:pPr>
        <w:widowControl w:val="0"/>
        <w:autoSpaceDE w:val="0"/>
        <w:autoSpaceDN w:val="0"/>
        <w:spacing w:before="1" w:line="360" w:lineRule="auto"/>
        <w:ind w:left="280"/>
        <w:jc w:val="both"/>
      </w:pPr>
      <w:r w:rsidRPr="007C5CEB">
        <w:t>roomUploadData.onSuccessUpdate(this,id,title,description,isAvailable,location,null, price);</w:t>
      </w:r>
    </w:p>
    <w:p w14:paraId="5D8492AE" w14:textId="77777777" w:rsidR="003D42A0" w:rsidRPr="007C5CEB" w:rsidRDefault="001C01DA" w:rsidP="007C5CEB">
      <w:pPr>
        <w:widowControl w:val="0"/>
        <w:autoSpaceDE w:val="0"/>
        <w:autoSpaceDN w:val="0"/>
        <w:spacing w:before="1" w:line="360" w:lineRule="auto"/>
        <w:ind w:left="280"/>
        <w:jc w:val="both"/>
      </w:pPr>
      <w:r w:rsidRPr="007C5CEB">
        <w:t xml:space="preserve"> }else{</w:t>
      </w:r>
    </w:p>
    <w:p w14:paraId="41FBF913" w14:textId="77777777" w:rsidR="003D42A0" w:rsidRPr="007C5CEB" w:rsidRDefault="001C01DA" w:rsidP="007C5CEB">
      <w:pPr>
        <w:widowControl w:val="0"/>
        <w:autoSpaceDE w:val="0"/>
        <w:autoSpaceDN w:val="0"/>
        <w:spacing w:before="1" w:line="360" w:lineRule="auto"/>
        <w:ind w:left="280"/>
        <w:jc w:val="both"/>
      </w:pPr>
      <w:r w:rsidRPr="007C5CEB">
        <w:t xml:space="preserve">            if(TextUtils.isEmpty(title)){</w:t>
      </w:r>
    </w:p>
    <w:p w14:paraId="7A8F1BE6" w14:textId="77777777" w:rsidR="003D42A0" w:rsidRPr="007C5CEB" w:rsidRDefault="001C01DA" w:rsidP="007C5CEB">
      <w:pPr>
        <w:widowControl w:val="0"/>
        <w:autoSpaceDE w:val="0"/>
        <w:autoSpaceDN w:val="0"/>
        <w:spacing w:before="1" w:line="360" w:lineRule="auto"/>
        <w:ind w:left="280"/>
        <w:jc w:val="both"/>
      </w:pPr>
      <w:r w:rsidRPr="007C5CEB">
        <w:t xml:space="preserve">                edTitle.setError("Title is required");</w:t>
      </w:r>
    </w:p>
    <w:p w14:paraId="5F2E4A21" w14:textId="77777777" w:rsidR="003D42A0" w:rsidRPr="007C5CEB" w:rsidRDefault="001C01DA" w:rsidP="007C5CEB">
      <w:pPr>
        <w:widowControl w:val="0"/>
        <w:autoSpaceDE w:val="0"/>
        <w:autoSpaceDN w:val="0"/>
        <w:spacing w:before="1" w:line="360" w:lineRule="auto"/>
        <w:ind w:left="280"/>
        <w:jc w:val="both"/>
      </w:pPr>
      <w:r w:rsidRPr="007C5CEB">
        <w:t xml:space="preserve">            }if (TextUtils.isEmpty(description)){</w:t>
      </w:r>
    </w:p>
    <w:p w14:paraId="0DDEAC55" w14:textId="77777777" w:rsidR="003D42A0" w:rsidRPr="007C5CEB" w:rsidRDefault="001C01DA" w:rsidP="007C5CEB">
      <w:pPr>
        <w:widowControl w:val="0"/>
        <w:autoSpaceDE w:val="0"/>
        <w:autoSpaceDN w:val="0"/>
        <w:spacing w:before="1" w:line="360" w:lineRule="auto"/>
        <w:ind w:left="280"/>
        <w:jc w:val="both"/>
      </w:pPr>
      <w:r w:rsidRPr="007C5CEB">
        <w:t xml:space="preserve">                edDesc.setError("Description is required");</w:t>
      </w:r>
    </w:p>
    <w:p w14:paraId="3285F246" w14:textId="77777777" w:rsidR="003D42A0" w:rsidRPr="007C5CEB" w:rsidRDefault="001C01DA" w:rsidP="007C5CEB">
      <w:pPr>
        <w:widowControl w:val="0"/>
        <w:autoSpaceDE w:val="0"/>
        <w:autoSpaceDN w:val="0"/>
        <w:spacing w:before="1" w:line="360" w:lineRule="auto"/>
        <w:ind w:left="280"/>
        <w:jc w:val="both"/>
      </w:pPr>
      <w:r w:rsidRPr="007C5CEB">
        <w:t xml:space="preserve">            }</w:t>
      </w:r>
    </w:p>
    <w:p w14:paraId="57AC4683" w14:textId="77777777" w:rsidR="003D42A0" w:rsidRPr="007C5CEB" w:rsidRDefault="001C01DA" w:rsidP="007C5CEB">
      <w:pPr>
        <w:widowControl w:val="0"/>
        <w:autoSpaceDE w:val="0"/>
        <w:autoSpaceDN w:val="0"/>
        <w:spacing w:before="1" w:line="360" w:lineRule="auto"/>
        <w:ind w:left="280"/>
        <w:jc w:val="both"/>
      </w:pPr>
      <w:r w:rsidRPr="007C5CEB">
        <w:t xml:space="preserve">            if (TextUtils.isEmpty(location)){</w:t>
      </w:r>
    </w:p>
    <w:p w14:paraId="0719FCB0" w14:textId="77777777" w:rsidR="003D42A0" w:rsidRPr="007C5CEB" w:rsidRDefault="001C01DA" w:rsidP="007C5CEB">
      <w:pPr>
        <w:widowControl w:val="0"/>
        <w:autoSpaceDE w:val="0"/>
        <w:autoSpaceDN w:val="0"/>
        <w:spacing w:before="1" w:line="360" w:lineRule="auto"/>
        <w:ind w:left="280"/>
        <w:jc w:val="both"/>
      </w:pPr>
      <w:r w:rsidRPr="007C5CEB">
        <w:t xml:space="preserve">                edLocation.setError("Location is required");</w:t>
      </w:r>
    </w:p>
    <w:p w14:paraId="0AFFB166" w14:textId="77777777" w:rsidR="003D42A0" w:rsidRPr="007C5CEB" w:rsidRDefault="001C01DA" w:rsidP="007C5CEB">
      <w:pPr>
        <w:widowControl w:val="0"/>
        <w:autoSpaceDE w:val="0"/>
        <w:autoSpaceDN w:val="0"/>
        <w:spacing w:before="1" w:line="360" w:lineRule="auto"/>
        <w:ind w:left="280"/>
        <w:jc w:val="both"/>
      </w:pPr>
      <w:r w:rsidRPr="007C5CEB">
        <w:t xml:space="preserve">            }</w:t>
      </w:r>
    </w:p>
    <w:p w14:paraId="0E455825" w14:textId="77777777" w:rsidR="003D42A0" w:rsidRPr="007C5CEB" w:rsidRDefault="001C01DA" w:rsidP="007C5CEB">
      <w:pPr>
        <w:widowControl w:val="0"/>
        <w:autoSpaceDE w:val="0"/>
        <w:autoSpaceDN w:val="0"/>
        <w:spacing w:before="1" w:line="360" w:lineRule="auto"/>
        <w:ind w:left="280"/>
        <w:jc w:val="both"/>
      </w:pPr>
      <w:r w:rsidRPr="007C5CEB">
        <w:t xml:space="preserve">            if (TextUtils.isEmpty(edPrice.getText())) {</w:t>
      </w:r>
    </w:p>
    <w:p w14:paraId="15533EDD" w14:textId="77777777" w:rsidR="003D42A0" w:rsidRPr="007C5CEB" w:rsidRDefault="001C01DA" w:rsidP="007C5CEB">
      <w:pPr>
        <w:widowControl w:val="0"/>
        <w:autoSpaceDE w:val="0"/>
        <w:autoSpaceDN w:val="0"/>
        <w:spacing w:before="1" w:line="360" w:lineRule="auto"/>
        <w:ind w:left="280"/>
        <w:jc w:val="both"/>
      </w:pPr>
      <w:r w:rsidRPr="007C5CEB">
        <w:t xml:space="preserve">                edPrice.setError("Price is required");</w:t>
      </w:r>
    </w:p>
    <w:p w14:paraId="359F5956" w14:textId="77777777" w:rsidR="003D42A0" w:rsidRPr="007C5CEB" w:rsidRDefault="001C01DA" w:rsidP="007C5CEB">
      <w:pPr>
        <w:widowControl w:val="0"/>
        <w:autoSpaceDE w:val="0"/>
        <w:autoSpaceDN w:val="0"/>
        <w:spacing w:before="1" w:line="360" w:lineRule="auto"/>
        <w:ind w:left="280"/>
        <w:jc w:val="both"/>
      </w:pPr>
      <w:r w:rsidRPr="007C5CEB">
        <w:t xml:space="preserve">            }</w:t>
      </w:r>
    </w:p>
    <w:p w14:paraId="3D3302CC" w14:textId="77777777" w:rsidR="003D42A0" w:rsidRPr="007C5CEB" w:rsidRDefault="001C01DA" w:rsidP="007C5CEB">
      <w:pPr>
        <w:widowControl w:val="0"/>
        <w:autoSpaceDE w:val="0"/>
        <w:autoSpaceDN w:val="0"/>
        <w:spacing w:before="1" w:line="360" w:lineRule="auto"/>
        <w:ind w:left="280"/>
        <w:jc w:val="both"/>
      </w:pPr>
      <w:r w:rsidRPr="007C5CEB">
        <w:t xml:space="preserve">        }</w:t>
      </w:r>
    </w:p>
    <w:p w14:paraId="68FF1BAE" w14:textId="77777777" w:rsidR="003D42A0" w:rsidRPr="007C5CEB" w:rsidRDefault="001C01DA" w:rsidP="007C5CEB">
      <w:pPr>
        <w:widowControl w:val="0"/>
        <w:autoSpaceDE w:val="0"/>
        <w:autoSpaceDN w:val="0"/>
        <w:spacing w:before="1" w:line="360" w:lineRule="auto"/>
        <w:ind w:left="280"/>
        <w:jc w:val="both"/>
      </w:pPr>
      <w:r w:rsidRPr="007C5CEB">
        <w:lastRenderedPageBreak/>
        <w:t xml:space="preserve">    }</w:t>
      </w:r>
    </w:p>
    <w:p w14:paraId="1DD5DEAB" w14:textId="77777777" w:rsidR="003D42A0" w:rsidRPr="007C5CEB" w:rsidRDefault="003D42A0" w:rsidP="007C5CEB">
      <w:pPr>
        <w:widowControl w:val="0"/>
        <w:autoSpaceDE w:val="0"/>
        <w:autoSpaceDN w:val="0"/>
        <w:spacing w:before="1" w:line="360" w:lineRule="auto"/>
        <w:jc w:val="both"/>
      </w:pPr>
    </w:p>
    <w:p w14:paraId="30CC14A6" w14:textId="77777777" w:rsidR="003D42A0" w:rsidRPr="007C5CEB" w:rsidRDefault="001C01DA" w:rsidP="007C5CEB">
      <w:pPr>
        <w:widowControl w:val="0"/>
        <w:autoSpaceDE w:val="0"/>
        <w:autoSpaceDN w:val="0"/>
        <w:spacing w:before="1" w:line="360" w:lineRule="auto"/>
        <w:ind w:left="280" w:hanging="280"/>
        <w:jc w:val="both"/>
      </w:pPr>
      <w:r w:rsidRPr="007C5CEB">
        <w:t xml:space="preserve">    @Override</w:t>
      </w:r>
    </w:p>
    <w:p w14:paraId="2040E592" w14:textId="77777777" w:rsidR="003D42A0" w:rsidRPr="007C5CEB" w:rsidRDefault="001C01DA" w:rsidP="007C5CEB">
      <w:pPr>
        <w:widowControl w:val="0"/>
        <w:autoSpaceDE w:val="0"/>
        <w:autoSpaceDN w:val="0"/>
        <w:spacing w:before="1" w:line="360" w:lineRule="auto"/>
        <w:ind w:left="280" w:hanging="280"/>
        <w:jc w:val="both"/>
      </w:pPr>
      <w:r w:rsidRPr="007C5CEB">
        <w:t xml:space="preserve">    public void onUpdateFailure(String message) {</w:t>
      </w:r>
    </w:p>
    <w:p w14:paraId="74B3CD87" w14:textId="77777777" w:rsidR="003D42A0" w:rsidRPr="007C5CEB" w:rsidRDefault="003D42A0" w:rsidP="007C5CEB">
      <w:pPr>
        <w:widowControl w:val="0"/>
        <w:autoSpaceDE w:val="0"/>
        <w:autoSpaceDN w:val="0"/>
        <w:spacing w:before="1" w:line="360" w:lineRule="auto"/>
        <w:ind w:left="280" w:hanging="280"/>
        <w:jc w:val="both"/>
      </w:pPr>
    </w:p>
    <w:p w14:paraId="30E0BCCA" w14:textId="77777777" w:rsidR="003D42A0" w:rsidRPr="007C5CEB" w:rsidRDefault="001C01DA" w:rsidP="007C5CEB">
      <w:pPr>
        <w:widowControl w:val="0"/>
        <w:autoSpaceDE w:val="0"/>
        <w:autoSpaceDN w:val="0"/>
        <w:spacing w:before="1" w:line="360" w:lineRule="auto"/>
        <w:ind w:left="280" w:hanging="280"/>
        <w:jc w:val="both"/>
      </w:pPr>
      <w:r w:rsidRPr="007C5CEB">
        <w:t xml:space="preserve">        Toast.makeText(AddRoomActivity.this, message, Toast.LENGTH_SHORT).show();</w:t>
      </w:r>
    </w:p>
    <w:p w14:paraId="38B757E4" w14:textId="77777777" w:rsidR="003D42A0" w:rsidRPr="007C5CEB" w:rsidRDefault="001C01DA" w:rsidP="007C5CEB">
      <w:pPr>
        <w:widowControl w:val="0"/>
        <w:autoSpaceDE w:val="0"/>
        <w:autoSpaceDN w:val="0"/>
        <w:spacing w:before="1" w:line="360" w:lineRule="auto"/>
        <w:ind w:left="280" w:hanging="280"/>
        <w:jc w:val="both"/>
      </w:pPr>
      <w:r w:rsidRPr="007C5CEB">
        <w:t xml:space="preserve">        Intent intent = new Intent(AddRoomActivity.this, AdminPanel.class);</w:t>
      </w:r>
    </w:p>
    <w:p w14:paraId="6CB39CBE" w14:textId="77777777" w:rsidR="003D42A0" w:rsidRPr="007C5CEB" w:rsidRDefault="001C01DA" w:rsidP="007C5CEB">
      <w:pPr>
        <w:widowControl w:val="0"/>
        <w:autoSpaceDE w:val="0"/>
        <w:autoSpaceDN w:val="0"/>
        <w:spacing w:before="1" w:line="360" w:lineRule="auto"/>
        <w:ind w:left="284" w:hanging="280"/>
        <w:jc w:val="both"/>
      </w:pPr>
      <w:r w:rsidRPr="007C5CEB">
        <w:t xml:space="preserve">        intent.addFlags(Intent.FLAG_ACTIVITY_CLEAR_TASK | </w:t>
      </w:r>
      <w:r w:rsidR="007C5CEB">
        <w:t xml:space="preserve">    </w:t>
      </w:r>
      <w:r w:rsidRPr="007C5CEB">
        <w:t>Intent.FLAG_ACTIVITY_NEW_TASK);</w:t>
      </w:r>
    </w:p>
    <w:p w14:paraId="419119D6" w14:textId="77777777" w:rsidR="003D42A0" w:rsidRPr="007C5CEB" w:rsidRDefault="001C01DA" w:rsidP="007C5CEB">
      <w:pPr>
        <w:widowControl w:val="0"/>
        <w:autoSpaceDE w:val="0"/>
        <w:autoSpaceDN w:val="0"/>
        <w:spacing w:before="1" w:line="360" w:lineRule="auto"/>
        <w:ind w:left="284"/>
        <w:jc w:val="both"/>
      </w:pPr>
      <w:r w:rsidRPr="007C5CEB">
        <w:t xml:space="preserve">        startActivity(intent);</w:t>
      </w:r>
    </w:p>
    <w:p w14:paraId="76990779" w14:textId="77777777" w:rsidR="003D42A0" w:rsidRPr="007C5CEB" w:rsidRDefault="001C01DA" w:rsidP="007C5CEB">
      <w:pPr>
        <w:widowControl w:val="0"/>
        <w:autoSpaceDE w:val="0"/>
        <w:autoSpaceDN w:val="0"/>
        <w:spacing w:before="1" w:line="360" w:lineRule="auto"/>
        <w:ind w:left="284"/>
        <w:jc w:val="both"/>
      </w:pPr>
      <w:r w:rsidRPr="007C5CEB">
        <w:t xml:space="preserve">        finish();</w:t>
      </w:r>
    </w:p>
    <w:p w14:paraId="67C099E7" w14:textId="77777777" w:rsidR="003D42A0" w:rsidRPr="007C5CEB" w:rsidRDefault="001C01DA" w:rsidP="007C5CEB">
      <w:pPr>
        <w:widowControl w:val="0"/>
        <w:autoSpaceDE w:val="0"/>
        <w:autoSpaceDN w:val="0"/>
        <w:spacing w:before="1" w:line="360" w:lineRule="auto"/>
        <w:ind w:left="284"/>
        <w:jc w:val="both"/>
      </w:pPr>
      <w:r w:rsidRPr="007C5CEB">
        <w:t xml:space="preserve">    }</w:t>
      </w:r>
    </w:p>
    <w:p w14:paraId="62DD10F4" w14:textId="77777777" w:rsidR="003D42A0" w:rsidRPr="007C5CEB" w:rsidRDefault="003D42A0" w:rsidP="007C5CEB">
      <w:pPr>
        <w:widowControl w:val="0"/>
        <w:autoSpaceDE w:val="0"/>
        <w:autoSpaceDN w:val="0"/>
        <w:spacing w:before="1" w:line="360" w:lineRule="auto"/>
        <w:ind w:left="280"/>
        <w:jc w:val="both"/>
      </w:pPr>
    </w:p>
    <w:p w14:paraId="55E038E8" w14:textId="77777777" w:rsidR="003D42A0" w:rsidRPr="007C5CEB" w:rsidRDefault="001C01DA" w:rsidP="007C5CEB">
      <w:pPr>
        <w:widowControl w:val="0"/>
        <w:autoSpaceDE w:val="0"/>
        <w:autoSpaceDN w:val="0"/>
        <w:spacing w:before="1" w:line="360" w:lineRule="auto"/>
        <w:ind w:left="280"/>
        <w:jc w:val="both"/>
      </w:pPr>
      <w:r w:rsidRPr="007C5CEB">
        <w:t xml:space="preserve">    @Override</w:t>
      </w:r>
    </w:p>
    <w:p w14:paraId="15F3F513" w14:textId="77777777" w:rsidR="003D42A0" w:rsidRDefault="001C01DA" w:rsidP="007C5CEB">
      <w:pPr>
        <w:widowControl w:val="0"/>
        <w:autoSpaceDE w:val="0"/>
        <w:autoSpaceDN w:val="0"/>
        <w:spacing w:before="1" w:line="360" w:lineRule="auto"/>
        <w:ind w:left="280"/>
        <w:jc w:val="both"/>
      </w:pPr>
      <w:r w:rsidRPr="007C5CEB">
        <w:t xml:space="preserve">    public void onUpdateSuccess(String message) {</w:t>
      </w:r>
    </w:p>
    <w:p w14:paraId="4B0D96BE" w14:textId="77777777" w:rsidR="007C5CEB" w:rsidRPr="007C5CEB" w:rsidRDefault="007C5CEB" w:rsidP="007C5CEB">
      <w:pPr>
        <w:widowControl w:val="0"/>
        <w:autoSpaceDE w:val="0"/>
        <w:autoSpaceDN w:val="0"/>
        <w:spacing w:before="1" w:line="360" w:lineRule="auto"/>
        <w:ind w:left="280"/>
        <w:jc w:val="both"/>
      </w:pPr>
    </w:p>
    <w:p w14:paraId="635CE3BE" w14:textId="77777777" w:rsidR="003D42A0" w:rsidRPr="007C5CEB" w:rsidRDefault="003D42A0" w:rsidP="007C5CEB">
      <w:pPr>
        <w:widowControl w:val="0"/>
        <w:autoSpaceDE w:val="0"/>
        <w:autoSpaceDN w:val="0"/>
        <w:spacing w:before="1" w:line="360" w:lineRule="auto"/>
        <w:ind w:left="280"/>
        <w:jc w:val="both"/>
      </w:pPr>
    </w:p>
    <w:p w14:paraId="7D99DF5D" w14:textId="77777777" w:rsidR="003D42A0" w:rsidRPr="007C5CEB" w:rsidRDefault="001C01DA" w:rsidP="007C5CEB">
      <w:pPr>
        <w:widowControl w:val="0"/>
        <w:autoSpaceDE w:val="0"/>
        <w:autoSpaceDN w:val="0"/>
        <w:spacing w:before="1" w:line="360" w:lineRule="auto"/>
        <w:ind w:left="280"/>
        <w:jc w:val="both"/>
      </w:pPr>
      <w:r w:rsidRPr="007C5CEB">
        <w:t xml:space="preserve">        Toast.makeText(AddRoomActivity.this, message, Toast.LENGTH_SHORT).show();</w:t>
      </w:r>
    </w:p>
    <w:p w14:paraId="131AEFD8" w14:textId="77777777" w:rsidR="003D42A0" w:rsidRPr="007C5CEB" w:rsidRDefault="001C01DA" w:rsidP="007C5CEB">
      <w:pPr>
        <w:widowControl w:val="0"/>
        <w:autoSpaceDE w:val="0"/>
        <w:autoSpaceDN w:val="0"/>
        <w:spacing w:before="1" w:line="360" w:lineRule="auto"/>
        <w:ind w:left="280"/>
        <w:jc w:val="both"/>
      </w:pPr>
      <w:r w:rsidRPr="007C5CEB">
        <w:t xml:space="preserve">        Intent intent = new Intent(AddRoomActivity.this, AdminPanel.class);</w:t>
      </w:r>
    </w:p>
    <w:p w14:paraId="0B6FEB18" w14:textId="77777777" w:rsidR="003D42A0" w:rsidRPr="007C5CEB" w:rsidRDefault="001C01DA" w:rsidP="007C5CEB">
      <w:pPr>
        <w:widowControl w:val="0"/>
        <w:autoSpaceDE w:val="0"/>
        <w:autoSpaceDN w:val="0"/>
        <w:spacing w:before="1" w:line="360" w:lineRule="auto"/>
        <w:ind w:left="280"/>
        <w:jc w:val="both"/>
      </w:pPr>
      <w:r w:rsidRPr="007C5CEB">
        <w:t xml:space="preserve">        intent.addFlags(Intent.FLAG_ACTIVITY_CLEAR_TASK | Intent.FLAG_ACTIVITY_NEW_TASK);</w:t>
      </w:r>
    </w:p>
    <w:p w14:paraId="5F9A9EFB" w14:textId="77777777" w:rsidR="003D42A0" w:rsidRPr="007C5CEB" w:rsidRDefault="001C01DA" w:rsidP="007C5CEB">
      <w:pPr>
        <w:widowControl w:val="0"/>
        <w:autoSpaceDE w:val="0"/>
        <w:autoSpaceDN w:val="0"/>
        <w:spacing w:before="1" w:line="360" w:lineRule="auto"/>
        <w:ind w:left="280"/>
        <w:jc w:val="both"/>
      </w:pPr>
      <w:r w:rsidRPr="007C5CEB">
        <w:t xml:space="preserve">        startActivity(intent);</w:t>
      </w:r>
    </w:p>
    <w:p w14:paraId="49D1E3EA" w14:textId="77777777" w:rsidR="003D42A0" w:rsidRPr="007C5CEB" w:rsidRDefault="001C01DA" w:rsidP="007C5CEB">
      <w:pPr>
        <w:widowControl w:val="0"/>
        <w:autoSpaceDE w:val="0"/>
        <w:autoSpaceDN w:val="0"/>
        <w:spacing w:before="1" w:line="360" w:lineRule="auto"/>
        <w:ind w:left="280"/>
        <w:jc w:val="both"/>
      </w:pPr>
      <w:r w:rsidRPr="007C5CEB">
        <w:t xml:space="preserve">        finish();</w:t>
      </w:r>
    </w:p>
    <w:p w14:paraId="142174F5" w14:textId="77777777" w:rsidR="003D42A0" w:rsidRPr="007C5CEB" w:rsidRDefault="003D42A0" w:rsidP="007C5CEB">
      <w:pPr>
        <w:widowControl w:val="0"/>
        <w:autoSpaceDE w:val="0"/>
        <w:autoSpaceDN w:val="0"/>
        <w:spacing w:before="1" w:line="360" w:lineRule="auto"/>
        <w:ind w:left="280"/>
        <w:jc w:val="both"/>
      </w:pPr>
    </w:p>
    <w:p w14:paraId="62909286" w14:textId="77777777" w:rsidR="003D42A0" w:rsidRPr="007C5CEB" w:rsidRDefault="001C01DA" w:rsidP="007C5CEB">
      <w:pPr>
        <w:widowControl w:val="0"/>
        <w:autoSpaceDE w:val="0"/>
        <w:autoSpaceDN w:val="0"/>
        <w:spacing w:before="1" w:line="360" w:lineRule="auto"/>
        <w:ind w:left="280"/>
        <w:jc w:val="both"/>
      </w:pPr>
      <w:r w:rsidRPr="007C5CEB">
        <w:t xml:space="preserve">    }</w:t>
      </w:r>
    </w:p>
    <w:p w14:paraId="5F520F5F" w14:textId="77777777" w:rsidR="003D42A0" w:rsidRPr="007C5CEB" w:rsidRDefault="001C01DA" w:rsidP="007C5CEB">
      <w:pPr>
        <w:widowControl w:val="0"/>
        <w:autoSpaceDE w:val="0"/>
        <w:autoSpaceDN w:val="0"/>
        <w:spacing w:before="1" w:line="360" w:lineRule="auto"/>
        <w:ind w:left="280"/>
        <w:jc w:val="both"/>
        <w:rPr>
          <w:w w:val="99"/>
        </w:rPr>
      </w:pPr>
      <w:r w:rsidRPr="007C5CEB">
        <w:t>}</w:t>
      </w:r>
    </w:p>
    <w:p w14:paraId="6A24908B" w14:textId="77777777" w:rsidR="003D42A0" w:rsidRDefault="003D42A0">
      <w:pPr>
        <w:widowControl w:val="0"/>
        <w:autoSpaceDE w:val="0"/>
        <w:autoSpaceDN w:val="0"/>
        <w:ind w:left="280"/>
        <w:jc w:val="both"/>
        <w:rPr>
          <w:w w:val="99"/>
        </w:rPr>
      </w:pPr>
    </w:p>
    <w:p w14:paraId="17CA06F4" w14:textId="77777777" w:rsidR="000A3664" w:rsidRDefault="000A3664">
      <w:pPr>
        <w:widowControl w:val="0"/>
        <w:autoSpaceDE w:val="0"/>
        <w:autoSpaceDN w:val="0"/>
        <w:spacing w:before="89"/>
        <w:jc w:val="both"/>
        <w:outlineLvl w:val="4"/>
        <w:rPr>
          <w:b/>
          <w:bCs/>
        </w:rPr>
      </w:pPr>
    </w:p>
    <w:p w14:paraId="3C798C0B" w14:textId="77777777" w:rsidR="003D42A0" w:rsidRDefault="001C01DA" w:rsidP="007C5CEB">
      <w:pPr>
        <w:widowControl w:val="0"/>
        <w:autoSpaceDE w:val="0"/>
        <w:autoSpaceDN w:val="0"/>
        <w:spacing w:before="89" w:line="360" w:lineRule="auto"/>
        <w:jc w:val="both"/>
        <w:outlineLvl w:val="4"/>
        <w:rPr>
          <w:b/>
          <w:bCs/>
        </w:rPr>
      </w:pPr>
      <w:r>
        <w:rPr>
          <w:b/>
          <w:bCs/>
        </w:rPr>
        <w:t>AdminManageRoom.java</w:t>
      </w:r>
    </w:p>
    <w:p w14:paraId="1DFE4DD3" w14:textId="77777777" w:rsidR="003D42A0" w:rsidRDefault="003D42A0">
      <w:pPr>
        <w:widowControl w:val="0"/>
        <w:autoSpaceDE w:val="0"/>
        <w:autoSpaceDN w:val="0"/>
        <w:jc w:val="both"/>
        <w:rPr>
          <w:b/>
        </w:rPr>
      </w:pPr>
    </w:p>
    <w:p w14:paraId="3FFC6A99" w14:textId="77777777" w:rsidR="003D42A0" w:rsidRPr="007C5CEB" w:rsidRDefault="001C01DA" w:rsidP="007C5CEB">
      <w:pPr>
        <w:widowControl w:val="0"/>
        <w:autoSpaceDE w:val="0"/>
        <w:autoSpaceDN w:val="0"/>
        <w:spacing w:line="360" w:lineRule="auto"/>
        <w:jc w:val="both"/>
      </w:pPr>
      <w:r w:rsidRPr="007C5CEB">
        <w:t>package com.example.hotel.activity;</w:t>
      </w:r>
    </w:p>
    <w:p w14:paraId="51924C58" w14:textId="77777777" w:rsidR="003D42A0" w:rsidRPr="007C5CEB" w:rsidRDefault="001C01DA" w:rsidP="007C5CEB">
      <w:pPr>
        <w:widowControl w:val="0"/>
        <w:autoSpaceDE w:val="0"/>
        <w:autoSpaceDN w:val="0"/>
        <w:spacing w:line="360" w:lineRule="auto"/>
        <w:jc w:val="both"/>
      </w:pPr>
      <w:r w:rsidRPr="007C5CEB">
        <w:lastRenderedPageBreak/>
        <w:t>import android.annotation.SuppressLint;</w:t>
      </w:r>
    </w:p>
    <w:p w14:paraId="7487A0DC" w14:textId="77777777" w:rsidR="003D42A0" w:rsidRPr="007C5CEB" w:rsidRDefault="001C01DA" w:rsidP="007C5CEB">
      <w:pPr>
        <w:widowControl w:val="0"/>
        <w:autoSpaceDE w:val="0"/>
        <w:autoSpaceDN w:val="0"/>
        <w:spacing w:line="360" w:lineRule="auto"/>
        <w:jc w:val="both"/>
      </w:pPr>
      <w:r w:rsidRPr="007C5CEB">
        <w:t>import android.app.Activity;</w:t>
      </w:r>
    </w:p>
    <w:p w14:paraId="12331069" w14:textId="77777777" w:rsidR="003D42A0" w:rsidRPr="007C5CEB" w:rsidRDefault="001C01DA" w:rsidP="007C5CEB">
      <w:pPr>
        <w:widowControl w:val="0"/>
        <w:autoSpaceDE w:val="0"/>
        <w:autoSpaceDN w:val="0"/>
        <w:spacing w:line="360" w:lineRule="auto"/>
        <w:jc w:val="both"/>
      </w:pPr>
      <w:r w:rsidRPr="007C5CEB">
        <w:t>import android.content.Intent;</w:t>
      </w:r>
    </w:p>
    <w:p w14:paraId="4C09429E" w14:textId="77777777" w:rsidR="003D42A0" w:rsidRPr="007C5CEB" w:rsidRDefault="001C01DA" w:rsidP="007C5CEB">
      <w:pPr>
        <w:widowControl w:val="0"/>
        <w:autoSpaceDE w:val="0"/>
        <w:autoSpaceDN w:val="0"/>
        <w:spacing w:line="360" w:lineRule="auto"/>
        <w:jc w:val="both"/>
      </w:pPr>
      <w:r w:rsidRPr="007C5CEB">
        <w:t>import android.os.Bundle;</w:t>
      </w:r>
    </w:p>
    <w:p w14:paraId="1A4D8343" w14:textId="77777777" w:rsidR="003D42A0" w:rsidRPr="007C5CEB" w:rsidRDefault="001C01DA" w:rsidP="007C5CEB">
      <w:pPr>
        <w:widowControl w:val="0"/>
        <w:autoSpaceDE w:val="0"/>
        <w:autoSpaceDN w:val="0"/>
        <w:spacing w:line="360" w:lineRule="auto"/>
        <w:jc w:val="both"/>
      </w:pPr>
      <w:r w:rsidRPr="007C5CEB">
        <w:t>import android.widget.TextView;</w:t>
      </w:r>
    </w:p>
    <w:p w14:paraId="2AB16F58" w14:textId="77777777" w:rsidR="003D42A0" w:rsidRPr="007C5CEB" w:rsidRDefault="001C01DA" w:rsidP="007C5CEB">
      <w:pPr>
        <w:widowControl w:val="0"/>
        <w:autoSpaceDE w:val="0"/>
        <w:autoSpaceDN w:val="0"/>
        <w:spacing w:line="360" w:lineRule="auto"/>
        <w:jc w:val="both"/>
      </w:pPr>
      <w:r w:rsidRPr="007C5CEB">
        <w:t>import android.widget.Toast;</w:t>
      </w:r>
    </w:p>
    <w:p w14:paraId="740939D0" w14:textId="77777777" w:rsidR="003D42A0" w:rsidRPr="007C5CEB" w:rsidRDefault="001C01DA" w:rsidP="007C5CEB">
      <w:pPr>
        <w:widowControl w:val="0"/>
        <w:autoSpaceDE w:val="0"/>
        <w:autoSpaceDN w:val="0"/>
        <w:spacing w:line="360" w:lineRule="auto"/>
        <w:jc w:val="both"/>
      </w:pPr>
      <w:r w:rsidRPr="007C5CEB">
        <w:t>import androidx.annotation.Nullable;</w:t>
      </w:r>
    </w:p>
    <w:p w14:paraId="20FBDF45" w14:textId="77777777" w:rsidR="003D42A0" w:rsidRPr="007C5CEB" w:rsidRDefault="001C01DA" w:rsidP="007C5CEB">
      <w:pPr>
        <w:widowControl w:val="0"/>
        <w:autoSpaceDE w:val="0"/>
        <w:autoSpaceDN w:val="0"/>
        <w:spacing w:line="360" w:lineRule="auto"/>
        <w:jc w:val="both"/>
      </w:pPr>
      <w:r w:rsidRPr="007C5CEB">
        <w:t>import androidx.recyclerview.widget.LinearLayoutManager;</w:t>
      </w:r>
    </w:p>
    <w:p w14:paraId="79B11389" w14:textId="77777777" w:rsidR="003D42A0" w:rsidRPr="007C5CEB" w:rsidRDefault="001C01DA" w:rsidP="007C5CEB">
      <w:pPr>
        <w:widowControl w:val="0"/>
        <w:autoSpaceDE w:val="0"/>
        <w:autoSpaceDN w:val="0"/>
        <w:spacing w:line="360" w:lineRule="auto"/>
        <w:jc w:val="both"/>
      </w:pPr>
      <w:r w:rsidRPr="007C5CEB">
        <w:t>import androidx.recyclerview.widget.RecyclerView;</w:t>
      </w:r>
    </w:p>
    <w:p w14:paraId="194754D3" w14:textId="77777777" w:rsidR="003D42A0" w:rsidRPr="007C5CEB" w:rsidRDefault="001C01DA" w:rsidP="007C5CEB">
      <w:pPr>
        <w:widowControl w:val="0"/>
        <w:autoSpaceDE w:val="0"/>
        <w:autoSpaceDN w:val="0"/>
        <w:spacing w:line="360" w:lineRule="auto"/>
        <w:jc w:val="both"/>
      </w:pPr>
      <w:r w:rsidRPr="007C5CEB">
        <w:t>import com.example.hotel.R;</w:t>
      </w:r>
    </w:p>
    <w:p w14:paraId="608DE569" w14:textId="77777777" w:rsidR="003D42A0" w:rsidRPr="007C5CEB" w:rsidRDefault="001C01DA" w:rsidP="007C5CEB">
      <w:pPr>
        <w:widowControl w:val="0"/>
        <w:autoSpaceDE w:val="0"/>
        <w:autoSpaceDN w:val="0"/>
        <w:spacing w:line="360" w:lineRule="auto"/>
        <w:jc w:val="both"/>
      </w:pPr>
      <w:r w:rsidRPr="007C5CEB">
        <w:t>import com.example.hotel.adapter.ManageRoomsAdapter;</w:t>
      </w:r>
    </w:p>
    <w:p w14:paraId="3EA6E747" w14:textId="77777777" w:rsidR="003D42A0" w:rsidRPr="007C5CEB" w:rsidRDefault="001C01DA" w:rsidP="007C5CEB">
      <w:pPr>
        <w:widowControl w:val="0"/>
        <w:autoSpaceDE w:val="0"/>
        <w:autoSpaceDN w:val="0"/>
        <w:spacing w:line="360" w:lineRule="auto"/>
        <w:jc w:val="both"/>
      </w:pPr>
      <w:r w:rsidRPr="007C5CEB">
        <w:t>import com.example.hotel.roomapi.RoomFetchData;</w:t>
      </w:r>
    </w:p>
    <w:p w14:paraId="24036B7B" w14:textId="77777777" w:rsidR="003D42A0" w:rsidRPr="007C5CEB" w:rsidRDefault="001C01DA" w:rsidP="007C5CEB">
      <w:pPr>
        <w:widowControl w:val="0"/>
        <w:autoSpaceDE w:val="0"/>
        <w:autoSpaceDN w:val="0"/>
        <w:spacing w:line="360" w:lineRule="auto"/>
        <w:jc w:val="both"/>
      </w:pPr>
      <w:r w:rsidRPr="007C5CEB">
        <w:t>import com.example.hotel.roomapi.RoomModel;</w:t>
      </w:r>
    </w:p>
    <w:p w14:paraId="323F1B9C" w14:textId="77777777" w:rsidR="003D42A0" w:rsidRPr="007C5CEB" w:rsidRDefault="001C01DA" w:rsidP="007C5CEB">
      <w:pPr>
        <w:widowControl w:val="0"/>
        <w:autoSpaceDE w:val="0"/>
        <w:autoSpaceDN w:val="0"/>
        <w:spacing w:line="360" w:lineRule="auto"/>
        <w:jc w:val="both"/>
      </w:pPr>
      <w:r w:rsidRPr="007C5CEB">
        <w:t>import com.example.hotel.roomapi.RoomViewFetchMessage;</w:t>
      </w:r>
    </w:p>
    <w:p w14:paraId="3A1305EA" w14:textId="77777777" w:rsidR="003D42A0" w:rsidRDefault="001C01DA" w:rsidP="007C5CEB">
      <w:pPr>
        <w:widowControl w:val="0"/>
        <w:autoSpaceDE w:val="0"/>
        <w:autoSpaceDN w:val="0"/>
        <w:spacing w:line="360" w:lineRule="auto"/>
        <w:jc w:val="both"/>
      </w:pPr>
      <w:r w:rsidRPr="007C5CEB">
        <w:t>import java.util.ArrayList;</w:t>
      </w:r>
    </w:p>
    <w:p w14:paraId="06D6BE79" w14:textId="77777777" w:rsidR="003D42A0" w:rsidRPr="007C5CEB" w:rsidRDefault="003D42A0" w:rsidP="00465A25">
      <w:pPr>
        <w:widowControl w:val="0"/>
        <w:autoSpaceDE w:val="0"/>
        <w:autoSpaceDN w:val="0"/>
        <w:spacing w:line="360" w:lineRule="auto"/>
        <w:jc w:val="both"/>
      </w:pPr>
    </w:p>
    <w:p w14:paraId="7755E0F9" w14:textId="77777777" w:rsidR="003D42A0" w:rsidRPr="007C5CEB" w:rsidRDefault="001C01DA" w:rsidP="007C5CEB">
      <w:pPr>
        <w:widowControl w:val="0"/>
        <w:autoSpaceDE w:val="0"/>
        <w:autoSpaceDN w:val="0"/>
        <w:spacing w:line="360" w:lineRule="auto"/>
        <w:ind w:left="142"/>
        <w:jc w:val="both"/>
      </w:pPr>
      <w:r w:rsidRPr="007C5CEB">
        <w:t>public class AdminManageRoom extends Activity implements RoomViewFetchMessage {</w:t>
      </w:r>
    </w:p>
    <w:p w14:paraId="34A4B96D" w14:textId="77777777" w:rsidR="003D42A0" w:rsidRPr="007C5CEB" w:rsidRDefault="003D42A0" w:rsidP="007C5CEB">
      <w:pPr>
        <w:widowControl w:val="0"/>
        <w:autoSpaceDE w:val="0"/>
        <w:autoSpaceDN w:val="0"/>
        <w:spacing w:line="360" w:lineRule="auto"/>
        <w:jc w:val="both"/>
      </w:pPr>
    </w:p>
    <w:p w14:paraId="2E6A65F0" w14:textId="77777777" w:rsidR="003D42A0" w:rsidRPr="007C5CEB" w:rsidRDefault="001C01DA" w:rsidP="007C5CEB">
      <w:pPr>
        <w:widowControl w:val="0"/>
        <w:autoSpaceDE w:val="0"/>
        <w:autoSpaceDN w:val="0"/>
        <w:spacing w:line="360" w:lineRule="auto"/>
        <w:jc w:val="both"/>
      </w:pPr>
      <w:r w:rsidRPr="007C5CEB">
        <w:t xml:space="preserve">    private RecyclerView ListDataView;</w:t>
      </w:r>
    </w:p>
    <w:p w14:paraId="42D56BC6" w14:textId="77777777" w:rsidR="003D42A0" w:rsidRPr="007C5CEB" w:rsidRDefault="001C01DA" w:rsidP="007C5CEB">
      <w:pPr>
        <w:widowControl w:val="0"/>
        <w:autoSpaceDE w:val="0"/>
        <w:autoSpaceDN w:val="0"/>
        <w:spacing w:line="360" w:lineRule="auto"/>
        <w:jc w:val="both"/>
      </w:pPr>
      <w:r w:rsidRPr="007C5CEB">
        <w:t xml:space="preserve">    private ManageRoomsAdapter manageRoomsAdapter;</w:t>
      </w:r>
    </w:p>
    <w:p w14:paraId="10945EA1" w14:textId="77777777" w:rsidR="003D42A0" w:rsidRPr="007C5CEB" w:rsidRDefault="001C01DA" w:rsidP="007C5CEB">
      <w:pPr>
        <w:widowControl w:val="0"/>
        <w:autoSpaceDE w:val="0"/>
        <w:autoSpaceDN w:val="0"/>
        <w:spacing w:line="360" w:lineRule="auto"/>
        <w:jc w:val="both"/>
      </w:pPr>
      <w:r w:rsidRPr="007C5CEB">
        <w:t xml:space="preserve">    ArrayList&lt;RoomModel&gt; roomModelArrayList = new ArrayList&lt;&gt;();</w:t>
      </w:r>
    </w:p>
    <w:p w14:paraId="26FEF5D8" w14:textId="77777777" w:rsidR="003D42A0" w:rsidRPr="007C5CEB" w:rsidRDefault="001C01DA" w:rsidP="007C5CEB">
      <w:pPr>
        <w:widowControl w:val="0"/>
        <w:autoSpaceDE w:val="0"/>
        <w:autoSpaceDN w:val="0"/>
        <w:spacing w:line="360" w:lineRule="auto"/>
        <w:jc w:val="both"/>
      </w:pPr>
      <w:r w:rsidRPr="007C5CEB">
        <w:t xml:space="preserve">    private TextView title;</w:t>
      </w:r>
    </w:p>
    <w:p w14:paraId="1E2A3185" w14:textId="77777777" w:rsidR="003D42A0" w:rsidRPr="007C5CEB" w:rsidRDefault="001C01DA" w:rsidP="007C5CEB">
      <w:pPr>
        <w:widowControl w:val="0"/>
        <w:autoSpaceDE w:val="0"/>
        <w:autoSpaceDN w:val="0"/>
        <w:spacing w:line="360" w:lineRule="auto"/>
        <w:jc w:val="both"/>
      </w:pPr>
      <w:r w:rsidRPr="007C5CEB">
        <w:t xml:space="preserve">    private RoomFetchData roomFetchData;</w:t>
      </w:r>
    </w:p>
    <w:p w14:paraId="53BA6AD2" w14:textId="77777777" w:rsidR="003D42A0" w:rsidRPr="007C5CEB" w:rsidRDefault="003D42A0" w:rsidP="007C5CEB">
      <w:pPr>
        <w:widowControl w:val="0"/>
        <w:autoSpaceDE w:val="0"/>
        <w:autoSpaceDN w:val="0"/>
        <w:spacing w:line="360" w:lineRule="auto"/>
        <w:jc w:val="both"/>
      </w:pPr>
    </w:p>
    <w:p w14:paraId="31A0DA46" w14:textId="77777777" w:rsidR="003D42A0" w:rsidRPr="007C5CEB" w:rsidRDefault="001C01DA" w:rsidP="007C5CEB">
      <w:pPr>
        <w:widowControl w:val="0"/>
        <w:autoSpaceDE w:val="0"/>
        <w:autoSpaceDN w:val="0"/>
        <w:spacing w:line="360" w:lineRule="auto"/>
        <w:jc w:val="both"/>
      </w:pPr>
      <w:r w:rsidRPr="007C5CEB">
        <w:t xml:space="preserve">    @SuppressLint("SetTextI18n")</w:t>
      </w:r>
    </w:p>
    <w:p w14:paraId="02E27D0F" w14:textId="77777777" w:rsidR="003D42A0" w:rsidRPr="007C5CEB" w:rsidRDefault="001C01DA" w:rsidP="007C5CEB">
      <w:pPr>
        <w:widowControl w:val="0"/>
        <w:autoSpaceDE w:val="0"/>
        <w:autoSpaceDN w:val="0"/>
        <w:spacing w:line="360" w:lineRule="auto"/>
        <w:jc w:val="both"/>
      </w:pPr>
      <w:r w:rsidRPr="007C5CEB">
        <w:t xml:space="preserve">    @Override</w:t>
      </w:r>
    </w:p>
    <w:p w14:paraId="45E462D1" w14:textId="77777777" w:rsidR="003D42A0" w:rsidRPr="007C5CEB" w:rsidRDefault="001C01DA" w:rsidP="007C5CEB">
      <w:pPr>
        <w:widowControl w:val="0"/>
        <w:autoSpaceDE w:val="0"/>
        <w:autoSpaceDN w:val="0"/>
        <w:spacing w:line="360" w:lineRule="auto"/>
        <w:jc w:val="both"/>
      </w:pPr>
      <w:r w:rsidRPr="007C5CEB">
        <w:t xml:space="preserve">    protected void onCreate(@Nullable Bundle savedInstanceState) {</w:t>
      </w:r>
    </w:p>
    <w:p w14:paraId="65AFD8DF" w14:textId="77777777" w:rsidR="003D42A0" w:rsidRPr="007C5CEB" w:rsidRDefault="001C01DA" w:rsidP="007C5CEB">
      <w:pPr>
        <w:widowControl w:val="0"/>
        <w:autoSpaceDE w:val="0"/>
        <w:autoSpaceDN w:val="0"/>
        <w:spacing w:line="360" w:lineRule="auto"/>
        <w:jc w:val="both"/>
      </w:pPr>
      <w:r w:rsidRPr="007C5CEB">
        <w:t xml:space="preserve">        super.onCreate(savedInstanceState);</w:t>
      </w:r>
    </w:p>
    <w:p w14:paraId="261FD7E7" w14:textId="77777777" w:rsidR="003D42A0" w:rsidRPr="007C5CEB" w:rsidRDefault="001C01DA" w:rsidP="007C5CEB">
      <w:pPr>
        <w:widowControl w:val="0"/>
        <w:autoSpaceDE w:val="0"/>
        <w:autoSpaceDN w:val="0"/>
        <w:spacing w:line="360" w:lineRule="auto"/>
        <w:jc w:val="both"/>
      </w:pPr>
      <w:r w:rsidRPr="007C5CEB">
        <w:t xml:space="preserve">        setContentView(R.layout.listview_activity);</w:t>
      </w:r>
    </w:p>
    <w:p w14:paraId="2EAA7A2F" w14:textId="77777777" w:rsidR="003D42A0" w:rsidRPr="007C5CEB" w:rsidRDefault="001C01DA" w:rsidP="007C5CEB">
      <w:pPr>
        <w:widowControl w:val="0"/>
        <w:autoSpaceDE w:val="0"/>
        <w:autoSpaceDN w:val="0"/>
        <w:spacing w:line="360" w:lineRule="auto"/>
        <w:jc w:val="both"/>
      </w:pPr>
      <w:r w:rsidRPr="007C5CEB">
        <w:t xml:space="preserve">        ListDataView = findViewById(R.id.ListViewRoom);</w:t>
      </w:r>
    </w:p>
    <w:p w14:paraId="5D1E1891" w14:textId="77777777" w:rsidR="003D42A0" w:rsidRPr="007C5CEB" w:rsidRDefault="001C01DA" w:rsidP="007C5CEB">
      <w:pPr>
        <w:widowControl w:val="0"/>
        <w:autoSpaceDE w:val="0"/>
        <w:autoSpaceDN w:val="0"/>
        <w:spacing w:line="360" w:lineRule="auto"/>
        <w:jc w:val="both"/>
      </w:pPr>
      <w:r w:rsidRPr="007C5CEB">
        <w:lastRenderedPageBreak/>
        <w:t xml:space="preserve">        title = findViewById(R.id.pageTitle);</w:t>
      </w:r>
    </w:p>
    <w:p w14:paraId="66A1550E" w14:textId="77777777" w:rsidR="003D42A0" w:rsidRPr="007C5CEB" w:rsidRDefault="001C01DA" w:rsidP="007C5CEB">
      <w:pPr>
        <w:widowControl w:val="0"/>
        <w:autoSpaceDE w:val="0"/>
        <w:autoSpaceDN w:val="0"/>
        <w:spacing w:line="360" w:lineRule="auto"/>
        <w:jc w:val="both"/>
      </w:pPr>
      <w:r w:rsidRPr="007C5CEB">
        <w:t xml:space="preserve">        title.setText("Manage Room Record");</w:t>
      </w:r>
    </w:p>
    <w:p w14:paraId="5648E6E1" w14:textId="77777777" w:rsidR="003D42A0" w:rsidRPr="007C5CEB" w:rsidRDefault="001C01DA" w:rsidP="007C5CEB">
      <w:pPr>
        <w:widowControl w:val="0"/>
        <w:autoSpaceDE w:val="0"/>
        <w:autoSpaceDN w:val="0"/>
        <w:spacing w:line="360" w:lineRule="auto"/>
        <w:jc w:val="both"/>
      </w:pPr>
      <w:r w:rsidRPr="007C5CEB">
        <w:t xml:space="preserve">        roomFetchData = new RoomFetchData(this,this);</w:t>
      </w:r>
    </w:p>
    <w:p w14:paraId="45CE3C0D" w14:textId="77777777" w:rsidR="003D42A0" w:rsidRPr="007C5CEB" w:rsidRDefault="001C01DA" w:rsidP="007C5CEB">
      <w:pPr>
        <w:widowControl w:val="0"/>
        <w:autoSpaceDE w:val="0"/>
        <w:autoSpaceDN w:val="0"/>
        <w:spacing w:line="360" w:lineRule="auto"/>
        <w:jc w:val="both"/>
      </w:pPr>
      <w:r w:rsidRPr="007C5CEB">
        <w:t xml:space="preserve">        RecyclerViewMethods();</w:t>
      </w:r>
    </w:p>
    <w:p w14:paraId="13E2914C" w14:textId="77777777" w:rsidR="003D42A0" w:rsidRPr="007C5CEB" w:rsidRDefault="001C01DA" w:rsidP="007C5CEB">
      <w:pPr>
        <w:widowControl w:val="0"/>
        <w:autoSpaceDE w:val="0"/>
        <w:autoSpaceDN w:val="0"/>
        <w:spacing w:line="360" w:lineRule="auto"/>
        <w:jc w:val="both"/>
      </w:pPr>
      <w:r w:rsidRPr="007C5CEB">
        <w:t xml:space="preserve">        roomFetchData.onSuccessUpdate(this);</w:t>
      </w:r>
    </w:p>
    <w:p w14:paraId="75ECCA87" w14:textId="77777777" w:rsidR="003D42A0" w:rsidRPr="007C5CEB" w:rsidRDefault="003D42A0" w:rsidP="007C5CEB">
      <w:pPr>
        <w:widowControl w:val="0"/>
        <w:autoSpaceDE w:val="0"/>
        <w:autoSpaceDN w:val="0"/>
        <w:spacing w:line="360" w:lineRule="auto"/>
        <w:jc w:val="both"/>
      </w:pPr>
    </w:p>
    <w:p w14:paraId="1822868B" w14:textId="77777777" w:rsidR="003D42A0" w:rsidRPr="007C5CEB" w:rsidRDefault="001C01DA" w:rsidP="007C5CEB">
      <w:pPr>
        <w:widowControl w:val="0"/>
        <w:autoSpaceDE w:val="0"/>
        <w:autoSpaceDN w:val="0"/>
        <w:spacing w:line="360" w:lineRule="auto"/>
        <w:jc w:val="both"/>
      </w:pPr>
      <w:r w:rsidRPr="007C5CEB">
        <w:t xml:space="preserve">    }</w:t>
      </w:r>
    </w:p>
    <w:p w14:paraId="7F9052BE" w14:textId="77777777" w:rsidR="003D42A0" w:rsidRPr="007C5CEB" w:rsidRDefault="003D42A0" w:rsidP="007C5CEB">
      <w:pPr>
        <w:widowControl w:val="0"/>
        <w:autoSpaceDE w:val="0"/>
        <w:autoSpaceDN w:val="0"/>
        <w:spacing w:line="360" w:lineRule="auto"/>
        <w:jc w:val="both"/>
      </w:pPr>
    </w:p>
    <w:p w14:paraId="5EC33177" w14:textId="77777777" w:rsidR="003D42A0" w:rsidRPr="007C5CEB" w:rsidRDefault="001C01DA" w:rsidP="007C5CEB">
      <w:pPr>
        <w:widowControl w:val="0"/>
        <w:autoSpaceDE w:val="0"/>
        <w:autoSpaceDN w:val="0"/>
        <w:spacing w:line="360" w:lineRule="auto"/>
        <w:jc w:val="both"/>
      </w:pPr>
      <w:r w:rsidRPr="007C5CEB">
        <w:t xml:space="preserve">    public void RecyclerViewMethods() {</w:t>
      </w:r>
    </w:p>
    <w:p w14:paraId="014D988C" w14:textId="77777777" w:rsidR="003D42A0" w:rsidRPr="007C5CEB" w:rsidRDefault="001C01DA" w:rsidP="007C5CEB">
      <w:pPr>
        <w:widowControl w:val="0"/>
        <w:autoSpaceDE w:val="0"/>
        <w:autoSpaceDN w:val="0"/>
        <w:spacing w:line="360" w:lineRule="auto"/>
        <w:jc w:val="both"/>
      </w:pPr>
      <w:r w:rsidRPr="007C5CEB">
        <w:t xml:space="preserve">        LinearLayoutManager manager = new LinearLayoutManager(this);</w:t>
      </w:r>
    </w:p>
    <w:p w14:paraId="18E1DF12" w14:textId="77777777" w:rsidR="003D42A0" w:rsidRPr="007C5CEB" w:rsidRDefault="001C01DA" w:rsidP="007C5CEB">
      <w:pPr>
        <w:widowControl w:val="0"/>
        <w:autoSpaceDE w:val="0"/>
        <w:autoSpaceDN w:val="0"/>
        <w:spacing w:line="360" w:lineRule="auto"/>
        <w:jc w:val="both"/>
      </w:pPr>
      <w:r w:rsidRPr="007C5CEB">
        <w:t xml:space="preserve">        ListDataView.setLayoutManager(manager);</w:t>
      </w:r>
    </w:p>
    <w:p w14:paraId="2C376F76" w14:textId="77777777" w:rsidR="003D42A0" w:rsidRPr="007C5CEB" w:rsidRDefault="001C01DA" w:rsidP="007C5CEB">
      <w:pPr>
        <w:widowControl w:val="0"/>
        <w:autoSpaceDE w:val="0"/>
        <w:autoSpaceDN w:val="0"/>
        <w:spacing w:line="360" w:lineRule="auto"/>
        <w:jc w:val="both"/>
      </w:pPr>
      <w:r w:rsidRPr="007C5CEB">
        <w:t xml:space="preserve">        ListDataView.setHasFixedSize(true);</w:t>
      </w:r>
    </w:p>
    <w:p w14:paraId="65BBD081" w14:textId="77777777" w:rsidR="003D42A0" w:rsidRPr="007C5CEB" w:rsidRDefault="001C01DA" w:rsidP="007C5CEB">
      <w:pPr>
        <w:widowControl w:val="0"/>
        <w:autoSpaceDE w:val="0"/>
        <w:autoSpaceDN w:val="0"/>
        <w:spacing w:line="360" w:lineRule="auto"/>
        <w:jc w:val="both"/>
      </w:pPr>
      <w:r w:rsidRPr="007C5CEB">
        <w:t xml:space="preserve">        manageRoomsAdapter = new ManageRoomsAdapter(this, roomModelArrayList);</w:t>
      </w:r>
    </w:p>
    <w:p w14:paraId="713AC3C2" w14:textId="77777777" w:rsidR="003D42A0" w:rsidRPr="007C5CEB" w:rsidRDefault="001C01DA" w:rsidP="007C5CEB">
      <w:pPr>
        <w:widowControl w:val="0"/>
        <w:autoSpaceDE w:val="0"/>
        <w:autoSpaceDN w:val="0"/>
        <w:spacing w:line="360" w:lineRule="auto"/>
        <w:jc w:val="both"/>
      </w:pPr>
      <w:r w:rsidRPr="007C5CEB">
        <w:t xml:space="preserve">        ListDataView.setAdapter(manageRoomsAdapter);</w:t>
      </w:r>
    </w:p>
    <w:p w14:paraId="7674D85E" w14:textId="77777777" w:rsidR="003D42A0" w:rsidRPr="007C5CEB" w:rsidRDefault="001C01DA" w:rsidP="007C5CEB">
      <w:pPr>
        <w:widowControl w:val="0"/>
        <w:autoSpaceDE w:val="0"/>
        <w:autoSpaceDN w:val="0"/>
        <w:spacing w:line="360" w:lineRule="auto"/>
        <w:jc w:val="both"/>
      </w:pPr>
      <w:r w:rsidRPr="007C5CEB">
        <w:t xml:space="preserve">        ListDataView.invalidate();</w:t>
      </w:r>
    </w:p>
    <w:p w14:paraId="7B9D87C1" w14:textId="77777777" w:rsidR="003D42A0" w:rsidRPr="007C5CEB" w:rsidRDefault="001C01DA" w:rsidP="007C5CEB">
      <w:pPr>
        <w:widowControl w:val="0"/>
        <w:autoSpaceDE w:val="0"/>
        <w:autoSpaceDN w:val="0"/>
        <w:spacing w:line="360" w:lineRule="auto"/>
        <w:jc w:val="both"/>
      </w:pPr>
      <w:r w:rsidRPr="007C5CEB">
        <w:t xml:space="preserve">    }</w:t>
      </w:r>
    </w:p>
    <w:p w14:paraId="656DEFD2" w14:textId="77777777" w:rsidR="003D42A0" w:rsidRPr="007C5CEB" w:rsidRDefault="003D42A0" w:rsidP="007C5CEB">
      <w:pPr>
        <w:widowControl w:val="0"/>
        <w:autoSpaceDE w:val="0"/>
        <w:autoSpaceDN w:val="0"/>
        <w:spacing w:line="360" w:lineRule="auto"/>
        <w:jc w:val="both"/>
      </w:pPr>
    </w:p>
    <w:p w14:paraId="45963D1B" w14:textId="77777777" w:rsidR="003D42A0" w:rsidRPr="007C5CEB" w:rsidRDefault="001C01DA" w:rsidP="007C5CEB">
      <w:pPr>
        <w:widowControl w:val="0"/>
        <w:autoSpaceDE w:val="0"/>
        <w:autoSpaceDN w:val="0"/>
        <w:spacing w:line="360" w:lineRule="auto"/>
        <w:jc w:val="both"/>
      </w:pPr>
      <w:r w:rsidRPr="007C5CEB">
        <w:t xml:space="preserve">    @Override</w:t>
      </w:r>
    </w:p>
    <w:p w14:paraId="2FB30B47" w14:textId="77777777" w:rsidR="003D42A0" w:rsidRPr="007C5CEB" w:rsidRDefault="001C01DA" w:rsidP="007C5CEB">
      <w:pPr>
        <w:widowControl w:val="0"/>
        <w:autoSpaceDE w:val="0"/>
        <w:autoSpaceDN w:val="0"/>
        <w:spacing w:line="360" w:lineRule="auto"/>
        <w:jc w:val="both"/>
      </w:pPr>
      <w:r w:rsidRPr="007C5CEB">
        <w:t xml:space="preserve">    public void onUpdateSuccess(RoomModel message) {</w:t>
      </w:r>
    </w:p>
    <w:p w14:paraId="02C46DCD" w14:textId="77777777" w:rsidR="003D42A0" w:rsidRPr="007C5CEB" w:rsidRDefault="001C01DA" w:rsidP="007C5CEB">
      <w:pPr>
        <w:widowControl w:val="0"/>
        <w:autoSpaceDE w:val="0"/>
        <w:autoSpaceDN w:val="0"/>
        <w:spacing w:line="360" w:lineRule="auto"/>
        <w:jc w:val="both"/>
      </w:pPr>
      <w:r w:rsidRPr="007C5CEB">
        <w:t xml:space="preserve">        if(message != null){</w:t>
      </w:r>
    </w:p>
    <w:p w14:paraId="44B4FE21" w14:textId="77777777" w:rsidR="003D42A0" w:rsidRPr="007C5CEB" w:rsidRDefault="001C01DA" w:rsidP="007C5CEB">
      <w:pPr>
        <w:widowControl w:val="0"/>
        <w:autoSpaceDE w:val="0"/>
        <w:autoSpaceDN w:val="0"/>
        <w:spacing w:line="360" w:lineRule="auto"/>
        <w:jc w:val="both"/>
      </w:pPr>
      <w:r w:rsidRPr="007C5CEB">
        <w:t xml:space="preserve">            RoomModel roomModel = new RoomModel(message.getId(),message.getTitle(),message.getDescription(),message.getIsAvailable(),message.getLocation(),</w:t>
      </w:r>
    </w:p>
    <w:p w14:paraId="6E861BB8" w14:textId="77777777" w:rsidR="003D42A0" w:rsidRPr="007C5CEB" w:rsidRDefault="001C01DA" w:rsidP="007C5CEB">
      <w:pPr>
        <w:widowControl w:val="0"/>
        <w:autoSpaceDE w:val="0"/>
        <w:autoSpaceDN w:val="0"/>
        <w:spacing w:line="360" w:lineRule="auto"/>
        <w:jc w:val="both"/>
      </w:pPr>
      <w:r>
        <w:t xml:space="preserve">            </w:t>
      </w:r>
      <w:r w:rsidR="00175ECC" w:rsidRPr="007C5CEB">
        <w:t>message.getImageUrl(),message.getPrice());</w:t>
      </w:r>
    </w:p>
    <w:p w14:paraId="29E2499F" w14:textId="77777777" w:rsidR="003D42A0" w:rsidRPr="007C5CEB" w:rsidRDefault="001C01DA" w:rsidP="007C5CEB">
      <w:pPr>
        <w:widowControl w:val="0"/>
        <w:autoSpaceDE w:val="0"/>
        <w:autoSpaceDN w:val="0"/>
        <w:spacing w:line="360" w:lineRule="auto"/>
        <w:jc w:val="both"/>
      </w:pPr>
      <w:r w:rsidRPr="007C5CEB">
        <w:t xml:space="preserve">            roomModelArrayList.add(roomModel);</w:t>
      </w:r>
    </w:p>
    <w:p w14:paraId="692F2244" w14:textId="77777777" w:rsidR="003D42A0" w:rsidRPr="007C5CEB" w:rsidRDefault="001C01DA" w:rsidP="007C5CEB">
      <w:pPr>
        <w:widowControl w:val="0"/>
        <w:autoSpaceDE w:val="0"/>
        <w:autoSpaceDN w:val="0"/>
        <w:spacing w:line="360" w:lineRule="auto"/>
        <w:jc w:val="both"/>
      </w:pPr>
      <w:r w:rsidRPr="007C5CEB">
        <w:t xml:space="preserve">        }</w:t>
      </w:r>
    </w:p>
    <w:p w14:paraId="50426BCF" w14:textId="77777777" w:rsidR="003D42A0" w:rsidRPr="007C5CEB" w:rsidRDefault="001C01DA" w:rsidP="007C5CEB">
      <w:pPr>
        <w:widowControl w:val="0"/>
        <w:autoSpaceDE w:val="0"/>
        <w:autoSpaceDN w:val="0"/>
        <w:spacing w:line="360" w:lineRule="auto"/>
        <w:jc w:val="both"/>
      </w:pPr>
      <w:r w:rsidRPr="007C5CEB">
        <w:t xml:space="preserve">        manageRoomsAdapter.notifyDataSetChanged();</w:t>
      </w:r>
    </w:p>
    <w:p w14:paraId="1F2ECDA0" w14:textId="77777777" w:rsidR="003D42A0" w:rsidRPr="007C5CEB" w:rsidRDefault="001C01DA" w:rsidP="007C5CEB">
      <w:pPr>
        <w:widowControl w:val="0"/>
        <w:autoSpaceDE w:val="0"/>
        <w:autoSpaceDN w:val="0"/>
        <w:spacing w:line="360" w:lineRule="auto"/>
        <w:jc w:val="both"/>
      </w:pPr>
      <w:r w:rsidRPr="007C5CEB">
        <w:t xml:space="preserve">    }</w:t>
      </w:r>
    </w:p>
    <w:p w14:paraId="61933C67" w14:textId="77777777" w:rsidR="003D42A0" w:rsidRPr="007C5CEB" w:rsidRDefault="003D42A0" w:rsidP="007C5CEB">
      <w:pPr>
        <w:widowControl w:val="0"/>
        <w:autoSpaceDE w:val="0"/>
        <w:autoSpaceDN w:val="0"/>
        <w:spacing w:line="360" w:lineRule="auto"/>
        <w:jc w:val="both"/>
      </w:pPr>
    </w:p>
    <w:p w14:paraId="68812DFB" w14:textId="77777777" w:rsidR="003D42A0" w:rsidRPr="007C5CEB" w:rsidRDefault="001C01DA" w:rsidP="007C5CEB">
      <w:pPr>
        <w:widowControl w:val="0"/>
        <w:autoSpaceDE w:val="0"/>
        <w:autoSpaceDN w:val="0"/>
        <w:spacing w:line="360" w:lineRule="auto"/>
        <w:jc w:val="both"/>
      </w:pPr>
      <w:r w:rsidRPr="007C5CEB">
        <w:t xml:space="preserve">    @Override</w:t>
      </w:r>
    </w:p>
    <w:p w14:paraId="3ECDEBF9" w14:textId="77777777" w:rsidR="003D42A0" w:rsidRPr="007C5CEB" w:rsidRDefault="001C01DA" w:rsidP="007C5CEB">
      <w:pPr>
        <w:widowControl w:val="0"/>
        <w:autoSpaceDE w:val="0"/>
        <w:autoSpaceDN w:val="0"/>
        <w:spacing w:line="360" w:lineRule="auto"/>
        <w:jc w:val="both"/>
      </w:pPr>
      <w:r w:rsidRPr="007C5CEB">
        <w:lastRenderedPageBreak/>
        <w:t xml:space="preserve">    public void onUpdateFailure(String message) {</w:t>
      </w:r>
    </w:p>
    <w:p w14:paraId="7CE2779C" w14:textId="77777777" w:rsidR="003D42A0" w:rsidRPr="007C5CEB" w:rsidRDefault="001C01DA" w:rsidP="007C5CEB">
      <w:pPr>
        <w:widowControl w:val="0"/>
        <w:autoSpaceDE w:val="0"/>
        <w:autoSpaceDN w:val="0"/>
        <w:spacing w:line="360" w:lineRule="auto"/>
        <w:jc w:val="both"/>
      </w:pPr>
      <w:r w:rsidRPr="007C5CEB">
        <w:t xml:space="preserve">        Toast.makeText(AdminManageRoom.this, message, Toast.LENGTH_LONG).show();</w:t>
      </w:r>
    </w:p>
    <w:p w14:paraId="171398CE" w14:textId="77777777" w:rsidR="003D42A0" w:rsidRPr="007C5CEB" w:rsidRDefault="001C01DA" w:rsidP="007C5CEB">
      <w:pPr>
        <w:widowControl w:val="0"/>
        <w:autoSpaceDE w:val="0"/>
        <w:autoSpaceDN w:val="0"/>
        <w:spacing w:line="360" w:lineRule="auto"/>
        <w:jc w:val="both"/>
      </w:pPr>
      <w:r w:rsidRPr="007C5CEB">
        <w:t xml:space="preserve">    }</w:t>
      </w:r>
    </w:p>
    <w:p w14:paraId="65D9D77F" w14:textId="77777777" w:rsidR="003D42A0" w:rsidRPr="007C5CEB" w:rsidRDefault="001C01DA" w:rsidP="007C5CEB">
      <w:pPr>
        <w:widowControl w:val="0"/>
        <w:autoSpaceDE w:val="0"/>
        <w:autoSpaceDN w:val="0"/>
        <w:spacing w:line="360" w:lineRule="auto"/>
        <w:jc w:val="both"/>
      </w:pPr>
      <w:r w:rsidRPr="007C5CEB">
        <w:t xml:space="preserve">    @Override</w:t>
      </w:r>
    </w:p>
    <w:p w14:paraId="712D19F8" w14:textId="77777777" w:rsidR="003D42A0" w:rsidRPr="007C5CEB" w:rsidRDefault="001C01DA" w:rsidP="007C5CEB">
      <w:pPr>
        <w:widowControl w:val="0"/>
        <w:autoSpaceDE w:val="0"/>
        <w:autoSpaceDN w:val="0"/>
        <w:spacing w:line="360" w:lineRule="auto"/>
        <w:jc w:val="both"/>
      </w:pPr>
      <w:r w:rsidRPr="007C5CEB">
        <w:t xml:space="preserve">    public void onBackPressed() {</w:t>
      </w:r>
    </w:p>
    <w:p w14:paraId="6A4A4271" w14:textId="77777777" w:rsidR="003D42A0" w:rsidRPr="007C5CEB" w:rsidRDefault="001C01DA" w:rsidP="007C5CEB">
      <w:pPr>
        <w:widowControl w:val="0"/>
        <w:autoSpaceDE w:val="0"/>
        <w:autoSpaceDN w:val="0"/>
        <w:spacing w:line="360" w:lineRule="auto"/>
        <w:jc w:val="both"/>
      </w:pPr>
      <w:r w:rsidRPr="007C5CEB">
        <w:t xml:space="preserve">        super.onBackPressed();</w:t>
      </w:r>
    </w:p>
    <w:p w14:paraId="3DE3D2ED" w14:textId="77777777" w:rsidR="003D42A0" w:rsidRPr="007C5CEB" w:rsidRDefault="001C01DA" w:rsidP="007C5CEB">
      <w:pPr>
        <w:widowControl w:val="0"/>
        <w:autoSpaceDE w:val="0"/>
        <w:autoSpaceDN w:val="0"/>
        <w:spacing w:line="360" w:lineRule="auto"/>
        <w:jc w:val="both"/>
      </w:pPr>
      <w:r w:rsidRPr="007C5CEB">
        <w:t xml:space="preserve">        Intent intent = new Intent(AdminManageRoom.this, AdminPanel.class);</w:t>
      </w:r>
    </w:p>
    <w:p w14:paraId="681F9AD2" w14:textId="77777777" w:rsidR="003D42A0" w:rsidRPr="007C5CEB" w:rsidRDefault="001C01DA" w:rsidP="007C5CEB">
      <w:pPr>
        <w:widowControl w:val="0"/>
        <w:autoSpaceDE w:val="0"/>
        <w:autoSpaceDN w:val="0"/>
        <w:spacing w:line="360" w:lineRule="auto"/>
        <w:jc w:val="both"/>
      </w:pPr>
      <w:r w:rsidRPr="007C5CEB">
        <w:t xml:space="preserve">        intent.addFlags(Intent.FLAG_ACTIVITY_CLEAR_TASK | Intent.FLAG_ACTIVITY_NEW_TASK);</w:t>
      </w:r>
    </w:p>
    <w:p w14:paraId="1F836A7E" w14:textId="77777777" w:rsidR="003D42A0" w:rsidRPr="007C5CEB" w:rsidRDefault="001C01DA" w:rsidP="007C5CEB">
      <w:pPr>
        <w:widowControl w:val="0"/>
        <w:autoSpaceDE w:val="0"/>
        <w:autoSpaceDN w:val="0"/>
        <w:spacing w:line="360" w:lineRule="auto"/>
        <w:jc w:val="both"/>
      </w:pPr>
      <w:r w:rsidRPr="007C5CEB">
        <w:t xml:space="preserve">        startActivity(intent);</w:t>
      </w:r>
    </w:p>
    <w:p w14:paraId="0F993573" w14:textId="77777777" w:rsidR="003D42A0" w:rsidRDefault="001C01DA" w:rsidP="007C5CEB">
      <w:pPr>
        <w:widowControl w:val="0"/>
        <w:autoSpaceDE w:val="0"/>
        <w:autoSpaceDN w:val="0"/>
        <w:spacing w:line="360" w:lineRule="auto"/>
        <w:jc w:val="both"/>
        <w:rPr>
          <w:sz w:val="22"/>
          <w:szCs w:val="22"/>
        </w:rPr>
      </w:pPr>
      <w:r w:rsidRPr="007C5CEB">
        <w:t xml:space="preserve">        finish();  }}</w:t>
      </w:r>
    </w:p>
    <w:p w14:paraId="03A42FCF" w14:textId="77777777" w:rsidR="003D42A0" w:rsidRDefault="003D42A0">
      <w:pPr>
        <w:widowControl w:val="0"/>
        <w:autoSpaceDE w:val="0"/>
        <w:autoSpaceDN w:val="0"/>
        <w:spacing w:before="1"/>
        <w:rPr>
          <w:b/>
          <w:bCs/>
          <w:sz w:val="36"/>
          <w:szCs w:val="32"/>
        </w:rPr>
      </w:pPr>
    </w:p>
    <w:p w14:paraId="4CCAC010" w14:textId="77777777" w:rsidR="003D42A0" w:rsidRDefault="003D42A0">
      <w:pPr>
        <w:widowControl w:val="0"/>
        <w:autoSpaceDE w:val="0"/>
        <w:autoSpaceDN w:val="0"/>
        <w:spacing w:before="1"/>
        <w:rPr>
          <w:b/>
          <w:bCs/>
          <w:sz w:val="36"/>
          <w:szCs w:val="32"/>
        </w:rPr>
      </w:pPr>
    </w:p>
    <w:p w14:paraId="1936F191" w14:textId="77777777" w:rsidR="003D42A0" w:rsidRDefault="003D42A0">
      <w:pPr>
        <w:widowControl w:val="0"/>
        <w:autoSpaceDE w:val="0"/>
        <w:autoSpaceDN w:val="0"/>
        <w:spacing w:before="1"/>
        <w:rPr>
          <w:b/>
          <w:bCs/>
          <w:sz w:val="36"/>
          <w:szCs w:val="32"/>
        </w:rPr>
      </w:pPr>
    </w:p>
    <w:p w14:paraId="6BDE13A7" w14:textId="77777777" w:rsidR="003D42A0" w:rsidRDefault="003D42A0">
      <w:pPr>
        <w:widowControl w:val="0"/>
        <w:autoSpaceDE w:val="0"/>
        <w:autoSpaceDN w:val="0"/>
        <w:spacing w:before="1"/>
        <w:rPr>
          <w:b/>
          <w:bCs/>
          <w:sz w:val="36"/>
          <w:szCs w:val="32"/>
        </w:rPr>
      </w:pPr>
    </w:p>
    <w:p w14:paraId="41A4CE8D" w14:textId="77777777" w:rsidR="003D42A0" w:rsidRDefault="003D42A0">
      <w:pPr>
        <w:widowControl w:val="0"/>
        <w:autoSpaceDE w:val="0"/>
        <w:autoSpaceDN w:val="0"/>
        <w:spacing w:before="1"/>
        <w:rPr>
          <w:b/>
          <w:bCs/>
          <w:sz w:val="36"/>
          <w:szCs w:val="32"/>
        </w:rPr>
      </w:pPr>
    </w:p>
    <w:p w14:paraId="6A94CBD0" w14:textId="77777777" w:rsidR="00465A25" w:rsidRDefault="00465A25">
      <w:pPr>
        <w:widowControl w:val="0"/>
        <w:autoSpaceDE w:val="0"/>
        <w:autoSpaceDN w:val="0"/>
        <w:spacing w:before="1"/>
        <w:rPr>
          <w:b/>
          <w:bCs/>
          <w:sz w:val="36"/>
          <w:szCs w:val="32"/>
        </w:rPr>
      </w:pPr>
    </w:p>
    <w:p w14:paraId="695BED89" w14:textId="77777777" w:rsidR="00465A25" w:rsidRDefault="00465A25">
      <w:pPr>
        <w:widowControl w:val="0"/>
        <w:autoSpaceDE w:val="0"/>
        <w:autoSpaceDN w:val="0"/>
        <w:spacing w:before="1"/>
        <w:rPr>
          <w:b/>
          <w:bCs/>
          <w:sz w:val="36"/>
          <w:szCs w:val="32"/>
        </w:rPr>
      </w:pPr>
    </w:p>
    <w:p w14:paraId="06B48E18" w14:textId="77777777" w:rsidR="00465A25" w:rsidRDefault="00465A25">
      <w:pPr>
        <w:widowControl w:val="0"/>
        <w:autoSpaceDE w:val="0"/>
        <w:autoSpaceDN w:val="0"/>
        <w:spacing w:before="1"/>
        <w:rPr>
          <w:b/>
          <w:bCs/>
          <w:sz w:val="36"/>
          <w:szCs w:val="32"/>
        </w:rPr>
      </w:pPr>
    </w:p>
    <w:p w14:paraId="57BBE2B8" w14:textId="77777777" w:rsidR="00465A25" w:rsidRDefault="00465A25">
      <w:pPr>
        <w:widowControl w:val="0"/>
        <w:autoSpaceDE w:val="0"/>
        <w:autoSpaceDN w:val="0"/>
        <w:spacing w:before="1"/>
        <w:rPr>
          <w:b/>
          <w:bCs/>
          <w:sz w:val="36"/>
          <w:szCs w:val="32"/>
        </w:rPr>
      </w:pPr>
    </w:p>
    <w:p w14:paraId="5DF588EE" w14:textId="77777777" w:rsidR="00465A25" w:rsidRDefault="00465A25">
      <w:pPr>
        <w:widowControl w:val="0"/>
        <w:autoSpaceDE w:val="0"/>
        <w:autoSpaceDN w:val="0"/>
        <w:spacing w:before="1"/>
        <w:rPr>
          <w:b/>
          <w:bCs/>
          <w:sz w:val="36"/>
          <w:szCs w:val="32"/>
        </w:rPr>
      </w:pPr>
    </w:p>
    <w:p w14:paraId="2F92F55E" w14:textId="77777777" w:rsidR="003D42A0" w:rsidRDefault="003D42A0">
      <w:pPr>
        <w:widowControl w:val="0"/>
        <w:autoSpaceDE w:val="0"/>
        <w:autoSpaceDN w:val="0"/>
        <w:spacing w:before="1"/>
        <w:rPr>
          <w:b/>
          <w:bCs/>
          <w:sz w:val="36"/>
          <w:szCs w:val="32"/>
        </w:rPr>
      </w:pPr>
    </w:p>
    <w:p w14:paraId="33DBE7FF" w14:textId="77777777" w:rsidR="000A3664" w:rsidRDefault="000A3664">
      <w:pPr>
        <w:widowControl w:val="0"/>
        <w:autoSpaceDE w:val="0"/>
        <w:autoSpaceDN w:val="0"/>
        <w:spacing w:before="1"/>
        <w:rPr>
          <w:b/>
          <w:bCs/>
          <w:sz w:val="36"/>
          <w:szCs w:val="32"/>
        </w:rPr>
      </w:pPr>
    </w:p>
    <w:p w14:paraId="165FFB1B" w14:textId="1FB8C8B2" w:rsidR="003D42A0" w:rsidRDefault="00391C08">
      <w:pPr>
        <w:widowControl w:val="0"/>
        <w:autoSpaceDE w:val="0"/>
        <w:autoSpaceDN w:val="0"/>
        <w:spacing w:before="1"/>
        <w:rPr>
          <w:b/>
          <w:bCs/>
          <w:sz w:val="36"/>
          <w:szCs w:val="32"/>
        </w:rPr>
      </w:pPr>
      <w:r>
        <w:rPr>
          <w:b/>
          <w:bCs/>
          <w:sz w:val="36"/>
          <w:szCs w:val="32"/>
        </w:rPr>
        <w:br w:type="page"/>
      </w:r>
      <w:r w:rsidR="001C01DA">
        <w:rPr>
          <w:b/>
          <w:bCs/>
          <w:sz w:val="36"/>
          <w:szCs w:val="32"/>
        </w:rPr>
        <w:lastRenderedPageBreak/>
        <w:t>Chapter 4</w:t>
      </w:r>
    </w:p>
    <w:p w14:paraId="7B30E9A3" w14:textId="77777777" w:rsidR="003D42A0" w:rsidRDefault="001C01DA">
      <w:pPr>
        <w:widowControl w:val="0"/>
        <w:autoSpaceDE w:val="0"/>
        <w:autoSpaceDN w:val="0"/>
        <w:jc w:val="center"/>
        <w:rPr>
          <w:sz w:val="22"/>
          <w:szCs w:val="22"/>
        </w:rPr>
      </w:pPr>
      <w:r>
        <w:rPr>
          <w:b/>
          <w:bCs/>
          <w:sz w:val="36"/>
          <w:szCs w:val="32"/>
        </w:rPr>
        <w:t>SNAPSHOTS</w:t>
      </w:r>
    </w:p>
    <w:p w14:paraId="1E800036" w14:textId="77777777" w:rsidR="003D42A0" w:rsidRDefault="003D42A0">
      <w:pPr>
        <w:widowControl w:val="0"/>
        <w:autoSpaceDE w:val="0"/>
        <w:autoSpaceDN w:val="0"/>
        <w:rPr>
          <w:b/>
          <w:sz w:val="20"/>
        </w:rPr>
      </w:pPr>
    </w:p>
    <w:p w14:paraId="2F94E3F8" w14:textId="77777777" w:rsidR="003D42A0" w:rsidRDefault="003D42A0">
      <w:pPr>
        <w:widowControl w:val="0"/>
        <w:autoSpaceDE w:val="0"/>
        <w:autoSpaceDN w:val="0"/>
        <w:rPr>
          <w:b/>
          <w:sz w:val="20"/>
        </w:rPr>
      </w:pPr>
    </w:p>
    <w:p w14:paraId="7DFA7E73" w14:textId="77777777" w:rsidR="003D42A0" w:rsidRDefault="003D42A0">
      <w:pPr>
        <w:widowControl w:val="0"/>
        <w:autoSpaceDE w:val="0"/>
        <w:autoSpaceDN w:val="0"/>
        <w:rPr>
          <w:b/>
          <w:sz w:val="20"/>
        </w:rPr>
      </w:pPr>
    </w:p>
    <w:p w14:paraId="0DD20E6C" w14:textId="77777777" w:rsidR="003D42A0" w:rsidRDefault="001C01DA">
      <w:pPr>
        <w:widowControl w:val="0"/>
        <w:autoSpaceDE w:val="0"/>
        <w:autoSpaceDN w:val="0"/>
        <w:rPr>
          <w:b/>
          <w:sz w:val="20"/>
        </w:rPr>
      </w:pPr>
      <w:r>
        <w:rPr>
          <w:b/>
          <w:sz w:val="20"/>
        </w:rPr>
        <w:t xml:space="preserve">                                                           </w:t>
      </w:r>
      <w:r>
        <w:rPr>
          <w:b/>
          <w:noProof/>
          <w:sz w:val="20"/>
          <w:lang w:val="en-IN" w:eastAsia="en-IN"/>
        </w:rPr>
        <w:drawing>
          <wp:inline distT="0" distB="0" distL="0" distR="0" wp14:anchorId="78CC2246" wp14:editId="4A4BDE27">
            <wp:extent cx="2616200" cy="5380355"/>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617155" cy="5382599"/>
                    </a:xfrm>
                    <a:prstGeom prst="rect">
                      <a:avLst/>
                    </a:prstGeom>
                  </pic:spPr>
                </pic:pic>
              </a:graphicData>
            </a:graphic>
          </wp:inline>
        </w:drawing>
      </w:r>
    </w:p>
    <w:p w14:paraId="4E7FF676" w14:textId="77777777" w:rsidR="003D42A0" w:rsidRDefault="003D42A0">
      <w:pPr>
        <w:widowControl w:val="0"/>
        <w:autoSpaceDE w:val="0"/>
        <w:autoSpaceDN w:val="0"/>
        <w:spacing w:before="1"/>
        <w:rPr>
          <w:b/>
          <w:sz w:val="13"/>
        </w:rPr>
      </w:pPr>
    </w:p>
    <w:p w14:paraId="1E1EF3AC" w14:textId="77777777" w:rsidR="003D42A0" w:rsidRDefault="003D42A0">
      <w:pPr>
        <w:widowControl w:val="0"/>
        <w:autoSpaceDE w:val="0"/>
        <w:autoSpaceDN w:val="0"/>
        <w:spacing w:before="1"/>
        <w:rPr>
          <w:b/>
          <w:sz w:val="26"/>
        </w:rPr>
      </w:pPr>
    </w:p>
    <w:p w14:paraId="2476C90E" w14:textId="77777777" w:rsidR="003D42A0" w:rsidRDefault="001C01DA">
      <w:pPr>
        <w:widowControl w:val="0"/>
        <w:autoSpaceDE w:val="0"/>
        <w:autoSpaceDN w:val="0"/>
        <w:spacing w:before="90"/>
        <w:ind w:left="818" w:right="1461" w:hanging="539"/>
        <w:outlineLvl w:val="4"/>
        <w:rPr>
          <w:b/>
          <w:bCs/>
        </w:rPr>
      </w:pPr>
      <w:r>
        <w:rPr>
          <w:b/>
          <w:bCs/>
        </w:rPr>
        <w:t xml:space="preserve">                                                Figure</w:t>
      </w:r>
      <w:r>
        <w:rPr>
          <w:b/>
          <w:bCs/>
          <w:spacing w:val="-5"/>
        </w:rPr>
        <w:t xml:space="preserve"> </w:t>
      </w:r>
      <w:r>
        <w:rPr>
          <w:b/>
          <w:bCs/>
        </w:rPr>
        <w:t>6.1</w:t>
      </w:r>
      <w:r>
        <w:rPr>
          <w:b/>
          <w:bCs/>
          <w:spacing w:val="-2"/>
        </w:rPr>
        <w:t xml:space="preserve"> </w:t>
      </w:r>
      <w:r>
        <w:rPr>
          <w:b/>
          <w:bCs/>
        </w:rPr>
        <w:t>REGISTRATION PAGE</w:t>
      </w:r>
    </w:p>
    <w:p w14:paraId="7C0BE112" w14:textId="77777777" w:rsidR="003D42A0" w:rsidRDefault="003D42A0">
      <w:pPr>
        <w:widowControl w:val="0"/>
        <w:autoSpaceDE w:val="0"/>
        <w:autoSpaceDN w:val="0"/>
        <w:jc w:val="center"/>
        <w:rPr>
          <w:sz w:val="22"/>
          <w:szCs w:val="22"/>
        </w:rPr>
      </w:pPr>
    </w:p>
    <w:p w14:paraId="6EC65836" w14:textId="77777777" w:rsidR="003D42A0" w:rsidRDefault="003D42A0">
      <w:pPr>
        <w:widowControl w:val="0"/>
        <w:autoSpaceDE w:val="0"/>
        <w:autoSpaceDN w:val="0"/>
        <w:jc w:val="center"/>
        <w:rPr>
          <w:sz w:val="22"/>
          <w:szCs w:val="22"/>
        </w:rPr>
      </w:pPr>
    </w:p>
    <w:p w14:paraId="4A330661" w14:textId="77777777" w:rsidR="003D42A0" w:rsidRPr="007C5CEB" w:rsidRDefault="001C01DA" w:rsidP="00391C08">
      <w:pPr>
        <w:widowControl w:val="0"/>
        <w:autoSpaceDE w:val="0"/>
        <w:autoSpaceDN w:val="0"/>
        <w:jc w:val="center"/>
        <w:sectPr w:rsidR="003D42A0" w:rsidRPr="007C5CEB">
          <w:headerReference w:type="default" r:id="rId47"/>
          <w:footerReference w:type="default" r:id="rId48"/>
          <w:pgSz w:w="12240" w:h="15840"/>
          <w:pgMar w:top="1200" w:right="1200" w:bottom="1500" w:left="1160" w:header="722" w:footer="1316" w:gutter="0"/>
          <w:cols w:space="720"/>
        </w:sectPr>
      </w:pPr>
      <w:r w:rsidRPr="007C5CEB">
        <w:t>This figure shows the registration page for both user and admin</w:t>
      </w:r>
    </w:p>
    <w:p w14:paraId="22888D55" w14:textId="77777777" w:rsidR="003D42A0" w:rsidRDefault="003D42A0">
      <w:pPr>
        <w:widowControl w:val="0"/>
        <w:autoSpaceDE w:val="0"/>
        <w:autoSpaceDN w:val="0"/>
        <w:rPr>
          <w:b/>
          <w:sz w:val="20"/>
        </w:rPr>
      </w:pPr>
    </w:p>
    <w:p w14:paraId="6BA2C467" w14:textId="77777777" w:rsidR="003D42A0" w:rsidRDefault="003D42A0">
      <w:pPr>
        <w:widowControl w:val="0"/>
        <w:autoSpaceDE w:val="0"/>
        <w:autoSpaceDN w:val="0"/>
        <w:spacing w:after="1"/>
        <w:rPr>
          <w:b/>
          <w:sz w:val="25"/>
        </w:rPr>
      </w:pPr>
    </w:p>
    <w:p w14:paraId="5E558B0B" w14:textId="77777777" w:rsidR="003D42A0" w:rsidRDefault="001C01DA">
      <w:pPr>
        <w:widowControl w:val="0"/>
        <w:autoSpaceDE w:val="0"/>
        <w:autoSpaceDN w:val="0"/>
        <w:ind w:left="2852"/>
        <w:rPr>
          <w:sz w:val="20"/>
        </w:rPr>
      </w:pPr>
      <w:r>
        <w:rPr>
          <w:noProof/>
          <w:sz w:val="20"/>
          <w:lang w:val="en-IN" w:eastAsia="en-IN"/>
        </w:rPr>
        <w:drawing>
          <wp:inline distT="0" distB="0" distL="0" distR="0" wp14:anchorId="5B96486C" wp14:editId="2F65314D">
            <wp:extent cx="3013710" cy="619887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015234" cy="6201311"/>
                    </a:xfrm>
                    <a:prstGeom prst="rect">
                      <a:avLst/>
                    </a:prstGeom>
                  </pic:spPr>
                </pic:pic>
              </a:graphicData>
            </a:graphic>
          </wp:inline>
        </w:drawing>
      </w:r>
    </w:p>
    <w:p w14:paraId="12C406EE" w14:textId="77777777" w:rsidR="003D42A0" w:rsidRDefault="003D42A0">
      <w:pPr>
        <w:widowControl w:val="0"/>
        <w:autoSpaceDE w:val="0"/>
        <w:autoSpaceDN w:val="0"/>
        <w:spacing w:before="8"/>
        <w:rPr>
          <w:b/>
          <w:sz w:val="29"/>
        </w:rPr>
      </w:pPr>
    </w:p>
    <w:p w14:paraId="054A9B73" w14:textId="77777777" w:rsidR="003D42A0" w:rsidRDefault="001C01DA">
      <w:pPr>
        <w:widowControl w:val="0"/>
        <w:autoSpaceDE w:val="0"/>
        <w:autoSpaceDN w:val="0"/>
        <w:spacing w:before="90"/>
        <w:ind w:left="1496" w:right="1459"/>
        <w:jc w:val="center"/>
        <w:rPr>
          <w:b/>
          <w:szCs w:val="22"/>
        </w:rPr>
      </w:pPr>
      <w:r>
        <w:rPr>
          <w:b/>
          <w:szCs w:val="22"/>
        </w:rPr>
        <w:t xml:space="preserve">          Figure</w:t>
      </w:r>
      <w:r>
        <w:rPr>
          <w:b/>
          <w:spacing w:val="-5"/>
          <w:szCs w:val="22"/>
        </w:rPr>
        <w:t xml:space="preserve"> </w:t>
      </w:r>
      <w:r>
        <w:rPr>
          <w:b/>
          <w:szCs w:val="22"/>
        </w:rPr>
        <w:t>6.2</w:t>
      </w:r>
      <w:r>
        <w:rPr>
          <w:b/>
          <w:spacing w:val="-2"/>
          <w:szCs w:val="22"/>
        </w:rPr>
        <w:t xml:space="preserve"> </w:t>
      </w:r>
      <w:r>
        <w:rPr>
          <w:b/>
          <w:szCs w:val="22"/>
        </w:rPr>
        <w:t>LOGIN PAGE</w:t>
      </w:r>
    </w:p>
    <w:p w14:paraId="1A3A4D17" w14:textId="77777777" w:rsidR="003D42A0" w:rsidRDefault="003D42A0">
      <w:pPr>
        <w:widowControl w:val="0"/>
        <w:autoSpaceDE w:val="0"/>
        <w:autoSpaceDN w:val="0"/>
        <w:spacing w:before="90"/>
        <w:ind w:left="1496" w:right="1459"/>
        <w:jc w:val="center"/>
        <w:rPr>
          <w:b/>
          <w:szCs w:val="22"/>
        </w:rPr>
      </w:pPr>
    </w:p>
    <w:p w14:paraId="49AC3BAE" w14:textId="77777777" w:rsidR="003D42A0" w:rsidRPr="007C5CEB" w:rsidRDefault="001C01DA" w:rsidP="00391C08">
      <w:pPr>
        <w:widowControl w:val="0"/>
        <w:autoSpaceDE w:val="0"/>
        <w:autoSpaceDN w:val="0"/>
        <w:jc w:val="center"/>
      </w:pPr>
      <w:r w:rsidRPr="007C5CEB">
        <w:t>This figure shows the login page for both user and admin</w:t>
      </w:r>
    </w:p>
    <w:p w14:paraId="6F7A5142" w14:textId="77777777" w:rsidR="003D42A0" w:rsidRDefault="003D42A0">
      <w:pPr>
        <w:widowControl w:val="0"/>
        <w:autoSpaceDE w:val="0"/>
        <w:autoSpaceDN w:val="0"/>
        <w:jc w:val="center"/>
      </w:pPr>
    </w:p>
    <w:p w14:paraId="428C4305" w14:textId="77777777" w:rsidR="003D42A0" w:rsidRDefault="003D42A0">
      <w:pPr>
        <w:widowControl w:val="0"/>
        <w:autoSpaceDE w:val="0"/>
        <w:autoSpaceDN w:val="0"/>
        <w:jc w:val="center"/>
        <w:sectPr w:rsidR="003D42A0">
          <w:headerReference w:type="default" r:id="rId50"/>
          <w:footerReference w:type="default" r:id="rId51"/>
          <w:pgSz w:w="12240" w:h="15840"/>
          <w:pgMar w:top="1200" w:right="1200" w:bottom="1500" w:left="1160" w:header="722" w:footer="1316" w:gutter="0"/>
          <w:pgNumType w:start="1"/>
          <w:cols w:space="720"/>
        </w:sectPr>
      </w:pPr>
    </w:p>
    <w:p w14:paraId="19F3DBFA" w14:textId="77777777" w:rsidR="003D42A0" w:rsidRDefault="003D42A0">
      <w:pPr>
        <w:widowControl w:val="0"/>
        <w:autoSpaceDE w:val="0"/>
        <w:autoSpaceDN w:val="0"/>
        <w:rPr>
          <w:sz w:val="20"/>
        </w:rPr>
      </w:pPr>
    </w:p>
    <w:p w14:paraId="3B4AD266" w14:textId="77777777" w:rsidR="003D42A0" w:rsidRDefault="001C01DA">
      <w:pPr>
        <w:widowControl w:val="0"/>
        <w:autoSpaceDE w:val="0"/>
        <w:autoSpaceDN w:val="0"/>
        <w:rPr>
          <w:sz w:val="20"/>
        </w:rPr>
      </w:pPr>
      <w:r>
        <w:rPr>
          <w:sz w:val="20"/>
        </w:rPr>
        <w:t xml:space="preserve">                                                         </w:t>
      </w:r>
      <w:r>
        <w:rPr>
          <w:noProof/>
          <w:sz w:val="20"/>
          <w:lang w:val="en-IN" w:eastAsia="en-IN"/>
        </w:rPr>
        <w:drawing>
          <wp:inline distT="0" distB="0" distL="0" distR="0" wp14:anchorId="5821172F" wp14:editId="08835978">
            <wp:extent cx="2886710" cy="5937250"/>
            <wp:effectExtent l="0" t="0" r="8890" b="635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888188" cy="5940020"/>
                    </a:xfrm>
                    <a:prstGeom prst="rect">
                      <a:avLst/>
                    </a:prstGeom>
                  </pic:spPr>
                </pic:pic>
              </a:graphicData>
            </a:graphic>
          </wp:inline>
        </w:drawing>
      </w:r>
    </w:p>
    <w:p w14:paraId="40765EF5" w14:textId="77777777" w:rsidR="003D42A0" w:rsidRDefault="001C01DA">
      <w:pPr>
        <w:widowControl w:val="0"/>
        <w:autoSpaceDE w:val="0"/>
        <w:autoSpaceDN w:val="0"/>
        <w:spacing w:before="154"/>
        <w:ind w:left="1496" w:right="1461"/>
        <w:jc w:val="center"/>
        <w:outlineLvl w:val="4"/>
        <w:rPr>
          <w:b/>
          <w:bCs/>
        </w:rPr>
      </w:pPr>
      <w:r>
        <w:rPr>
          <w:b/>
          <w:bCs/>
        </w:rPr>
        <w:t>Figure</w:t>
      </w:r>
      <w:r>
        <w:rPr>
          <w:b/>
          <w:bCs/>
          <w:spacing w:val="-4"/>
        </w:rPr>
        <w:t xml:space="preserve"> </w:t>
      </w:r>
      <w:r>
        <w:rPr>
          <w:b/>
          <w:bCs/>
        </w:rPr>
        <w:t>6.3</w:t>
      </w:r>
      <w:r>
        <w:rPr>
          <w:b/>
          <w:bCs/>
          <w:spacing w:val="-1"/>
        </w:rPr>
        <w:t xml:space="preserve"> </w:t>
      </w:r>
      <w:r>
        <w:rPr>
          <w:b/>
          <w:bCs/>
        </w:rPr>
        <w:t>HOME PAGE</w:t>
      </w:r>
    </w:p>
    <w:p w14:paraId="1825B6EC" w14:textId="77777777" w:rsidR="003D42A0" w:rsidRDefault="003D42A0">
      <w:pPr>
        <w:widowControl w:val="0"/>
        <w:autoSpaceDE w:val="0"/>
        <w:autoSpaceDN w:val="0"/>
        <w:jc w:val="center"/>
        <w:rPr>
          <w:sz w:val="22"/>
          <w:szCs w:val="22"/>
        </w:rPr>
      </w:pPr>
    </w:p>
    <w:p w14:paraId="79E72E02" w14:textId="77777777" w:rsidR="003D42A0" w:rsidRDefault="003D42A0">
      <w:pPr>
        <w:widowControl w:val="0"/>
        <w:autoSpaceDE w:val="0"/>
        <w:autoSpaceDN w:val="0"/>
        <w:jc w:val="center"/>
        <w:rPr>
          <w:sz w:val="22"/>
          <w:szCs w:val="22"/>
        </w:rPr>
      </w:pPr>
    </w:p>
    <w:p w14:paraId="34DCFE5C" w14:textId="77777777" w:rsidR="003D42A0" w:rsidRPr="007C5CEB" w:rsidRDefault="001C01DA" w:rsidP="00391C08">
      <w:pPr>
        <w:widowControl w:val="0"/>
        <w:autoSpaceDE w:val="0"/>
        <w:autoSpaceDN w:val="0"/>
        <w:jc w:val="center"/>
        <w:sectPr w:rsidR="003D42A0" w:rsidRPr="007C5CEB">
          <w:headerReference w:type="default" r:id="rId53"/>
          <w:footerReference w:type="default" r:id="rId54"/>
          <w:pgSz w:w="12240" w:h="15840"/>
          <w:pgMar w:top="1200" w:right="1200" w:bottom="1500" w:left="1160" w:header="722" w:footer="1316" w:gutter="0"/>
          <w:cols w:space="720"/>
        </w:sectPr>
      </w:pPr>
      <w:r w:rsidRPr="007C5CEB">
        <w:t xml:space="preserve">This figure shows the home page for user </w:t>
      </w:r>
    </w:p>
    <w:p w14:paraId="1D16DE2D" w14:textId="77777777" w:rsidR="003D42A0" w:rsidRDefault="003D42A0">
      <w:pPr>
        <w:widowControl w:val="0"/>
        <w:autoSpaceDE w:val="0"/>
        <w:autoSpaceDN w:val="0"/>
        <w:rPr>
          <w:b/>
          <w:sz w:val="20"/>
        </w:rPr>
      </w:pPr>
    </w:p>
    <w:p w14:paraId="11561428" w14:textId="77777777" w:rsidR="003D42A0" w:rsidRDefault="003D42A0">
      <w:pPr>
        <w:widowControl w:val="0"/>
        <w:autoSpaceDE w:val="0"/>
        <w:autoSpaceDN w:val="0"/>
        <w:rPr>
          <w:b/>
          <w:sz w:val="20"/>
        </w:rPr>
      </w:pPr>
    </w:p>
    <w:p w14:paraId="2E4FF1AA" w14:textId="77777777" w:rsidR="003D42A0" w:rsidRDefault="003D42A0">
      <w:pPr>
        <w:widowControl w:val="0"/>
        <w:autoSpaceDE w:val="0"/>
        <w:autoSpaceDN w:val="0"/>
        <w:rPr>
          <w:b/>
          <w:sz w:val="20"/>
        </w:rPr>
      </w:pPr>
    </w:p>
    <w:p w14:paraId="4BF6C3E6" w14:textId="77777777" w:rsidR="003D42A0" w:rsidRDefault="003D42A0">
      <w:pPr>
        <w:widowControl w:val="0"/>
        <w:autoSpaceDE w:val="0"/>
        <w:autoSpaceDN w:val="0"/>
        <w:rPr>
          <w:b/>
          <w:sz w:val="20"/>
        </w:rPr>
      </w:pPr>
    </w:p>
    <w:p w14:paraId="54C630C9" w14:textId="77777777" w:rsidR="003D42A0" w:rsidRDefault="003D42A0">
      <w:pPr>
        <w:widowControl w:val="0"/>
        <w:autoSpaceDE w:val="0"/>
        <w:autoSpaceDN w:val="0"/>
        <w:rPr>
          <w:b/>
          <w:sz w:val="20"/>
        </w:rPr>
      </w:pPr>
    </w:p>
    <w:p w14:paraId="524A6DE1" w14:textId="77777777" w:rsidR="003D42A0" w:rsidRDefault="003D42A0">
      <w:pPr>
        <w:widowControl w:val="0"/>
        <w:autoSpaceDE w:val="0"/>
        <w:autoSpaceDN w:val="0"/>
        <w:spacing w:before="4"/>
        <w:rPr>
          <w:b/>
          <w:sz w:val="19"/>
        </w:rPr>
      </w:pPr>
    </w:p>
    <w:p w14:paraId="0C6628EF" w14:textId="77777777" w:rsidR="003D42A0" w:rsidRDefault="001C01DA">
      <w:pPr>
        <w:widowControl w:val="0"/>
        <w:autoSpaceDE w:val="0"/>
        <w:autoSpaceDN w:val="0"/>
        <w:ind w:left="2567"/>
        <w:rPr>
          <w:sz w:val="20"/>
        </w:rPr>
      </w:pPr>
      <w:r>
        <w:rPr>
          <w:sz w:val="20"/>
        </w:rPr>
        <w:t xml:space="preserve">      </w:t>
      </w:r>
      <w:r>
        <w:rPr>
          <w:noProof/>
          <w:sz w:val="20"/>
          <w:lang w:val="en-IN" w:eastAsia="en-IN"/>
        </w:rPr>
        <w:drawing>
          <wp:inline distT="0" distB="0" distL="0" distR="0" wp14:anchorId="320BF995" wp14:editId="10728A52">
            <wp:extent cx="2823845" cy="5808345"/>
            <wp:effectExtent l="0" t="0" r="10795" b="133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823845" cy="5808345"/>
                    </a:xfrm>
                    <a:prstGeom prst="rect">
                      <a:avLst/>
                    </a:prstGeom>
                  </pic:spPr>
                </pic:pic>
              </a:graphicData>
            </a:graphic>
          </wp:inline>
        </w:drawing>
      </w:r>
    </w:p>
    <w:p w14:paraId="24DCCC08" w14:textId="0EC2B3C4" w:rsidR="003D42A0" w:rsidRDefault="001C01DA" w:rsidP="00391C08">
      <w:pPr>
        <w:widowControl w:val="0"/>
        <w:autoSpaceDE w:val="0"/>
        <w:autoSpaceDN w:val="0"/>
        <w:spacing w:before="86"/>
        <w:ind w:left="1496" w:right="1454"/>
        <w:jc w:val="center"/>
        <w:rPr>
          <w:b/>
          <w:szCs w:val="22"/>
        </w:rPr>
      </w:pPr>
      <w:r>
        <w:rPr>
          <w:b/>
          <w:szCs w:val="22"/>
        </w:rPr>
        <w:t>Figure</w:t>
      </w:r>
      <w:r>
        <w:rPr>
          <w:b/>
          <w:spacing w:val="-5"/>
          <w:szCs w:val="22"/>
        </w:rPr>
        <w:t xml:space="preserve"> </w:t>
      </w:r>
      <w:r>
        <w:rPr>
          <w:b/>
          <w:szCs w:val="22"/>
        </w:rPr>
        <w:t>6.4 BOOKING ROOM</w:t>
      </w:r>
    </w:p>
    <w:p w14:paraId="09C528BE" w14:textId="77777777" w:rsidR="00391C08" w:rsidRDefault="00391C08" w:rsidP="00391C08">
      <w:pPr>
        <w:widowControl w:val="0"/>
        <w:autoSpaceDE w:val="0"/>
        <w:autoSpaceDN w:val="0"/>
        <w:spacing w:before="86"/>
        <w:ind w:left="1496" w:right="1454"/>
        <w:jc w:val="center"/>
        <w:rPr>
          <w:b/>
          <w:szCs w:val="22"/>
        </w:rPr>
      </w:pPr>
    </w:p>
    <w:p w14:paraId="458C1B68" w14:textId="77777777" w:rsidR="003D42A0" w:rsidRDefault="001C01DA">
      <w:pPr>
        <w:widowControl w:val="0"/>
        <w:autoSpaceDE w:val="0"/>
        <w:autoSpaceDN w:val="0"/>
        <w:jc w:val="center"/>
        <w:sectPr w:rsidR="003D42A0">
          <w:headerReference w:type="default" r:id="rId56"/>
          <w:footerReference w:type="default" r:id="rId57"/>
          <w:pgSz w:w="12240" w:h="15840"/>
          <w:pgMar w:top="1200" w:right="1200" w:bottom="1500" w:left="1160" w:header="722" w:footer="1316" w:gutter="0"/>
          <w:cols w:space="720"/>
        </w:sectPr>
      </w:pPr>
      <w:r>
        <w:t>This figure shows the Booking room page for user.</w:t>
      </w:r>
    </w:p>
    <w:p w14:paraId="2B045015" w14:textId="77777777" w:rsidR="003D42A0" w:rsidRDefault="003D42A0">
      <w:pPr>
        <w:widowControl w:val="0"/>
        <w:autoSpaceDE w:val="0"/>
        <w:autoSpaceDN w:val="0"/>
        <w:spacing w:before="86"/>
        <w:ind w:left="1496" w:right="1454"/>
        <w:jc w:val="center"/>
        <w:rPr>
          <w:sz w:val="20"/>
          <w:szCs w:val="22"/>
        </w:rPr>
      </w:pPr>
    </w:p>
    <w:p w14:paraId="5F80ED4D" w14:textId="77777777" w:rsidR="003D42A0" w:rsidRDefault="001C01DA">
      <w:pPr>
        <w:widowControl w:val="0"/>
        <w:autoSpaceDE w:val="0"/>
        <w:autoSpaceDN w:val="0"/>
        <w:spacing w:before="86"/>
        <w:ind w:left="1496" w:right="1454"/>
        <w:jc w:val="center"/>
        <w:rPr>
          <w:sz w:val="20"/>
          <w:szCs w:val="22"/>
        </w:rPr>
      </w:pPr>
      <w:r>
        <w:rPr>
          <w:noProof/>
          <w:sz w:val="20"/>
          <w:lang w:val="en-IN" w:eastAsia="en-IN"/>
        </w:rPr>
        <w:drawing>
          <wp:inline distT="0" distB="0" distL="0" distR="0" wp14:anchorId="15312051" wp14:editId="18B18391">
            <wp:extent cx="2650490" cy="5451475"/>
            <wp:effectExtent l="0" t="0" r="1270" b="444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651025" cy="5451758"/>
                    </a:xfrm>
                    <a:prstGeom prst="rect">
                      <a:avLst/>
                    </a:prstGeom>
                  </pic:spPr>
                </pic:pic>
              </a:graphicData>
            </a:graphic>
          </wp:inline>
        </w:drawing>
      </w:r>
    </w:p>
    <w:p w14:paraId="701C7B3C" w14:textId="77777777" w:rsidR="003D42A0" w:rsidRDefault="003D42A0">
      <w:pPr>
        <w:widowControl w:val="0"/>
        <w:autoSpaceDE w:val="0"/>
        <w:autoSpaceDN w:val="0"/>
        <w:spacing w:before="86"/>
        <w:ind w:left="1496" w:right="1454"/>
        <w:jc w:val="center"/>
        <w:rPr>
          <w:sz w:val="20"/>
          <w:szCs w:val="22"/>
        </w:rPr>
      </w:pPr>
    </w:p>
    <w:p w14:paraId="0FB0ABF4" w14:textId="77777777" w:rsidR="003D42A0" w:rsidRDefault="001C01DA">
      <w:pPr>
        <w:widowControl w:val="0"/>
        <w:autoSpaceDE w:val="0"/>
        <w:autoSpaceDN w:val="0"/>
        <w:spacing w:before="53"/>
        <w:ind w:left="1496" w:right="1462"/>
        <w:outlineLvl w:val="4"/>
        <w:rPr>
          <w:b/>
          <w:bCs/>
        </w:rPr>
      </w:pPr>
      <w:r>
        <w:rPr>
          <w:sz w:val="20"/>
        </w:rPr>
        <w:t xml:space="preserve">                             </w:t>
      </w:r>
      <w:r>
        <w:rPr>
          <w:b/>
          <w:bCs/>
        </w:rPr>
        <w:t>Figure</w:t>
      </w:r>
      <w:r>
        <w:rPr>
          <w:b/>
          <w:bCs/>
          <w:spacing w:val="-4"/>
        </w:rPr>
        <w:t xml:space="preserve"> </w:t>
      </w:r>
      <w:r>
        <w:rPr>
          <w:b/>
          <w:bCs/>
        </w:rPr>
        <w:t>6.5</w:t>
      </w:r>
      <w:r>
        <w:rPr>
          <w:b/>
          <w:bCs/>
          <w:spacing w:val="-1"/>
        </w:rPr>
        <w:t xml:space="preserve"> S</w:t>
      </w:r>
      <w:r>
        <w:rPr>
          <w:b/>
          <w:bCs/>
        </w:rPr>
        <w:t>ERVICES AVAILABLE</w:t>
      </w:r>
    </w:p>
    <w:p w14:paraId="07C16C90" w14:textId="77777777" w:rsidR="003D42A0" w:rsidRDefault="003D42A0">
      <w:pPr>
        <w:widowControl w:val="0"/>
        <w:autoSpaceDE w:val="0"/>
        <w:autoSpaceDN w:val="0"/>
        <w:rPr>
          <w:sz w:val="22"/>
          <w:szCs w:val="22"/>
        </w:rPr>
      </w:pPr>
    </w:p>
    <w:p w14:paraId="226E7747" w14:textId="77777777" w:rsidR="003D42A0" w:rsidRDefault="003D42A0">
      <w:pPr>
        <w:widowControl w:val="0"/>
        <w:autoSpaceDE w:val="0"/>
        <w:autoSpaceDN w:val="0"/>
        <w:rPr>
          <w:sz w:val="22"/>
          <w:szCs w:val="22"/>
        </w:rPr>
      </w:pPr>
    </w:p>
    <w:p w14:paraId="02E2A3A8" w14:textId="77777777" w:rsidR="003D42A0" w:rsidRDefault="001C01DA">
      <w:pPr>
        <w:widowControl w:val="0"/>
        <w:autoSpaceDE w:val="0"/>
        <w:autoSpaceDN w:val="0"/>
        <w:jc w:val="center"/>
        <w:sectPr w:rsidR="003D42A0">
          <w:headerReference w:type="default" r:id="rId59"/>
          <w:footerReference w:type="default" r:id="rId60"/>
          <w:pgSz w:w="12240" w:h="15840"/>
          <w:pgMar w:top="1200" w:right="1200" w:bottom="1500" w:left="1160" w:header="722" w:footer="1316" w:gutter="0"/>
          <w:cols w:space="720"/>
        </w:sectPr>
      </w:pPr>
      <w:r>
        <w:t>This figure shows the room service available for user.</w:t>
      </w:r>
    </w:p>
    <w:p w14:paraId="4BAD14BC" w14:textId="77777777" w:rsidR="003D42A0" w:rsidRDefault="003D42A0">
      <w:pPr>
        <w:widowControl w:val="0"/>
        <w:autoSpaceDE w:val="0"/>
        <w:autoSpaceDN w:val="0"/>
        <w:jc w:val="center"/>
        <w:rPr>
          <w:sz w:val="15"/>
          <w:szCs w:val="22"/>
        </w:rPr>
      </w:pPr>
    </w:p>
    <w:p w14:paraId="4A014CAF" w14:textId="77777777" w:rsidR="003D42A0" w:rsidRDefault="003D42A0">
      <w:pPr>
        <w:widowControl w:val="0"/>
        <w:autoSpaceDE w:val="0"/>
        <w:autoSpaceDN w:val="0"/>
        <w:jc w:val="center"/>
        <w:rPr>
          <w:sz w:val="15"/>
          <w:szCs w:val="22"/>
        </w:rPr>
      </w:pPr>
    </w:p>
    <w:p w14:paraId="2EE7C4FE" w14:textId="77777777" w:rsidR="003D42A0" w:rsidRDefault="001C01DA">
      <w:pPr>
        <w:widowControl w:val="0"/>
        <w:autoSpaceDE w:val="0"/>
        <w:autoSpaceDN w:val="0"/>
        <w:jc w:val="center"/>
        <w:rPr>
          <w:sz w:val="15"/>
          <w:szCs w:val="22"/>
        </w:rPr>
      </w:pPr>
      <w:r>
        <w:rPr>
          <w:noProof/>
          <w:sz w:val="15"/>
          <w:lang w:val="en-IN" w:eastAsia="en-IN"/>
        </w:rPr>
        <w:drawing>
          <wp:inline distT="0" distB="0" distL="0" distR="0" wp14:anchorId="6D1117BB" wp14:editId="43C85AC4">
            <wp:extent cx="2819400" cy="5799455"/>
            <wp:effectExtent l="0" t="0" r="0" b="698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820909" cy="5801652"/>
                    </a:xfrm>
                    <a:prstGeom prst="rect">
                      <a:avLst/>
                    </a:prstGeom>
                  </pic:spPr>
                </pic:pic>
              </a:graphicData>
            </a:graphic>
          </wp:inline>
        </w:drawing>
      </w:r>
    </w:p>
    <w:p w14:paraId="0C7D21F0" w14:textId="77777777" w:rsidR="003D42A0" w:rsidRDefault="003D42A0">
      <w:pPr>
        <w:widowControl w:val="0"/>
        <w:autoSpaceDE w:val="0"/>
        <w:autoSpaceDN w:val="0"/>
        <w:jc w:val="center"/>
        <w:rPr>
          <w:sz w:val="15"/>
          <w:szCs w:val="22"/>
        </w:rPr>
      </w:pPr>
    </w:p>
    <w:p w14:paraId="378BA99D" w14:textId="77777777" w:rsidR="003D42A0" w:rsidRDefault="001C01DA">
      <w:pPr>
        <w:widowControl w:val="0"/>
        <w:autoSpaceDE w:val="0"/>
        <w:autoSpaceDN w:val="0"/>
        <w:jc w:val="center"/>
        <w:rPr>
          <w:sz w:val="15"/>
          <w:szCs w:val="22"/>
        </w:rPr>
      </w:pPr>
      <w:r>
        <w:rPr>
          <w:b/>
          <w:sz w:val="22"/>
          <w:szCs w:val="22"/>
        </w:rPr>
        <w:t xml:space="preserve"> Figure</w:t>
      </w:r>
      <w:r>
        <w:rPr>
          <w:b/>
          <w:spacing w:val="-4"/>
          <w:sz w:val="22"/>
          <w:szCs w:val="22"/>
        </w:rPr>
        <w:t xml:space="preserve"> </w:t>
      </w:r>
      <w:r>
        <w:rPr>
          <w:b/>
          <w:sz w:val="22"/>
          <w:szCs w:val="22"/>
        </w:rPr>
        <w:t>6.6 BOOKING HISTORY</w:t>
      </w:r>
    </w:p>
    <w:p w14:paraId="03F6B312" w14:textId="77777777" w:rsidR="003D42A0" w:rsidRDefault="003D42A0">
      <w:pPr>
        <w:widowControl w:val="0"/>
        <w:autoSpaceDE w:val="0"/>
        <w:autoSpaceDN w:val="0"/>
        <w:spacing w:before="86"/>
        <w:ind w:left="1496" w:right="1454"/>
        <w:jc w:val="center"/>
        <w:rPr>
          <w:sz w:val="20"/>
          <w:szCs w:val="22"/>
        </w:rPr>
      </w:pPr>
    </w:p>
    <w:p w14:paraId="2A407482" w14:textId="77777777" w:rsidR="003D42A0" w:rsidRDefault="003D42A0">
      <w:pPr>
        <w:widowControl w:val="0"/>
        <w:autoSpaceDE w:val="0"/>
        <w:autoSpaceDN w:val="0"/>
        <w:spacing w:before="86"/>
        <w:ind w:left="1496" w:right="1454"/>
        <w:jc w:val="center"/>
        <w:rPr>
          <w:sz w:val="20"/>
          <w:szCs w:val="22"/>
        </w:rPr>
      </w:pPr>
    </w:p>
    <w:p w14:paraId="05C27732" w14:textId="77777777" w:rsidR="003D42A0" w:rsidRDefault="001C01DA">
      <w:pPr>
        <w:widowControl w:val="0"/>
        <w:autoSpaceDE w:val="0"/>
        <w:autoSpaceDN w:val="0"/>
        <w:spacing w:before="86"/>
        <w:ind w:left="1496" w:right="1454"/>
        <w:jc w:val="center"/>
        <w:rPr>
          <w:sz w:val="20"/>
          <w:szCs w:val="22"/>
        </w:rPr>
        <w:sectPr w:rsidR="003D42A0">
          <w:pgSz w:w="12240" w:h="15840"/>
          <w:pgMar w:top="1200" w:right="1200" w:bottom="1500" w:left="1160" w:header="722" w:footer="1316" w:gutter="0"/>
          <w:cols w:space="720"/>
        </w:sectPr>
      </w:pPr>
      <w:r>
        <w:rPr>
          <w:sz w:val="20"/>
          <w:szCs w:val="22"/>
        </w:rPr>
        <w:t>This figure shows the booking history of the user</w:t>
      </w:r>
    </w:p>
    <w:p w14:paraId="10637616" w14:textId="77777777" w:rsidR="003D42A0" w:rsidRDefault="003D42A0">
      <w:pPr>
        <w:widowControl w:val="0"/>
        <w:autoSpaceDE w:val="0"/>
        <w:autoSpaceDN w:val="0"/>
        <w:rPr>
          <w:b/>
          <w:sz w:val="20"/>
        </w:rPr>
      </w:pPr>
    </w:p>
    <w:p w14:paraId="52B5D0F4" w14:textId="77777777" w:rsidR="003D42A0" w:rsidRDefault="001C01DA">
      <w:pPr>
        <w:widowControl w:val="0"/>
        <w:autoSpaceDE w:val="0"/>
        <w:autoSpaceDN w:val="0"/>
        <w:rPr>
          <w:sz w:val="15"/>
        </w:rPr>
      </w:pPr>
      <w:r>
        <w:rPr>
          <w:sz w:val="15"/>
        </w:rPr>
        <w:t xml:space="preserve">                                                                         </w:t>
      </w:r>
      <w:r>
        <w:rPr>
          <w:noProof/>
          <w:sz w:val="15"/>
          <w:lang w:val="en-IN" w:eastAsia="en-IN"/>
        </w:rPr>
        <w:drawing>
          <wp:inline distT="0" distB="0" distL="0" distR="0" wp14:anchorId="784EF887" wp14:editId="08A13F65">
            <wp:extent cx="2927350" cy="6021705"/>
            <wp:effectExtent l="0" t="0" r="13970" b="1333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2927350" cy="6021705"/>
                    </a:xfrm>
                    <a:prstGeom prst="rect">
                      <a:avLst/>
                    </a:prstGeom>
                  </pic:spPr>
                </pic:pic>
              </a:graphicData>
            </a:graphic>
          </wp:inline>
        </w:drawing>
      </w:r>
    </w:p>
    <w:p w14:paraId="241E0BDD" w14:textId="77777777" w:rsidR="003D42A0" w:rsidRDefault="003D42A0">
      <w:pPr>
        <w:widowControl w:val="0"/>
        <w:autoSpaceDE w:val="0"/>
        <w:autoSpaceDN w:val="0"/>
        <w:rPr>
          <w:sz w:val="15"/>
        </w:rPr>
      </w:pPr>
    </w:p>
    <w:p w14:paraId="2FB9F45A" w14:textId="77777777" w:rsidR="003D42A0" w:rsidRDefault="001C01DA">
      <w:pPr>
        <w:widowControl w:val="0"/>
        <w:autoSpaceDE w:val="0"/>
        <w:autoSpaceDN w:val="0"/>
        <w:rPr>
          <w:b/>
          <w:spacing w:val="-1"/>
        </w:rPr>
      </w:pPr>
      <w:r>
        <w:rPr>
          <w:b/>
        </w:rPr>
        <w:t xml:space="preserve">                                                Figure</w:t>
      </w:r>
      <w:r>
        <w:rPr>
          <w:b/>
          <w:spacing w:val="-4"/>
        </w:rPr>
        <w:t xml:space="preserve"> </w:t>
      </w:r>
      <w:r>
        <w:rPr>
          <w:b/>
        </w:rPr>
        <w:t>6.5</w:t>
      </w:r>
      <w:r>
        <w:rPr>
          <w:b/>
          <w:spacing w:val="-1"/>
        </w:rPr>
        <w:t xml:space="preserve"> CURRENT BOOKING LIST</w:t>
      </w:r>
    </w:p>
    <w:p w14:paraId="0BDFFD16" w14:textId="77777777" w:rsidR="003D42A0" w:rsidRDefault="003D42A0">
      <w:pPr>
        <w:widowControl w:val="0"/>
        <w:autoSpaceDE w:val="0"/>
        <w:autoSpaceDN w:val="0"/>
        <w:rPr>
          <w:b/>
          <w:spacing w:val="-1"/>
        </w:rPr>
      </w:pPr>
    </w:p>
    <w:p w14:paraId="2AFCE70C" w14:textId="77777777" w:rsidR="003D42A0" w:rsidRDefault="001C01DA">
      <w:pPr>
        <w:widowControl w:val="0"/>
        <w:autoSpaceDE w:val="0"/>
        <w:autoSpaceDN w:val="0"/>
        <w:spacing w:before="86"/>
        <w:ind w:left="1496" w:right="1454"/>
        <w:jc w:val="center"/>
        <w:rPr>
          <w:sz w:val="20"/>
          <w:szCs w:val="22"/>
        </w:rPr>
        <w:sectPr w:rsidR="003D42A0">
          <w:pgSz w:w="12240" w:h="15840"/>
          <w:pgMar w:top="1200" w:right="1200" w:bottom="1500" w:left="1160" w:header="722" w:footer="1316" w:gutter="0"/>
          <w:cols w:space="720"/>
        </w:sectPr>
      </w:pPr>
      <w:r>
        <w:rPr>
          <w:sz w:val="20"/>
          <w:szCs w:val="22"/>
        </w:rPr>
        <w:t>This figure shows the booking list of the user</w:t>
      </w:r>
    </w:p>
    <w:p w14:paraId="433877B9" w14:textId="77777777" w:rsidR="003D42A0" w:rsidRDefault="003D42A0">
      <w:pPr>
        <w:widowControl w:val="0"/>
        <w:autoSpaceDE w:val="0"/>
        <w:autoSpaceDN w:val="0"/>
        <w:rPr>
          <w:b/>
          <w:spacing w:val="-1"/>
        </w:rPr>
      </w:pPr>
    </w:p>
    <w:p w14:paraId="6855CF2B" w14:textId="77777777" w:rsidR="003D42A0" w:rsidRDefault="001C01DA">
      <w:pPr>
        <w:widowControl w:val="0"/>
        <w:autoSpaceDE w:val="0"/>
        <w:autoSpaceDN w:val="0"/>
        <w:rPr>
          <w:b/>
          <w:spacing w:val="-1"/>
        </w:rPr>
      </w:pPr>
      <w:r>
        <w:rPr>
          <w:b/>
          <w:spacing w:val="-1"/>
        </w:rPr>
        <w:tab/>
      </w:r>
      <w:r>
        <w:rPr>
          <w:b/>
          <w:spacing w:val="-1"/>
        </w:rPr>
        <w:tab/>
      </w:r>
    </w:p>
    <w:p w14:paraId="3EF99217" w14:textId="77777777" w:rsidR="003D42A0" w:rsidRDefault="001C01DA">
      <w:pPr>
        <w:widowControl w:val="0"/>
        <w:autoSpaceDE w:val="0"/>
        <w:autoSpaceDN w:val="0"/>
        <w:rPr>
          <w:sz w:val="15"/>
        </w:rPr>
      </w:pPr>
      <w:r>
        <w:rPr>
          <w:sz w:val="15"/>
        </w:rPr>
        <w:t xml:space="preserve">                                                                                   </w:t>
      </w:r>
    </w:p>
    <w:p w14:paraId="076664A9" w14:textId="77777777" w:rsidR="003D42A0" w:rsidRDefault="001C01DA">
      <w:pPr>
        <w:widowControl w:val="0"/>
        <w:autoSpaceDE w:val="0"/>
        <w:autoSpaceDN w:val="0"/>
        <w:rPr>
          <w:sz w:val="15"/>
        </w:rPr>
      </w:pPr>
      <w:r>
        <w:rPr>
          <w:sz w:val="15"/>
        </w:rPr>
        <w:t xml:space="preserve">                                                                               </w:t>
      </w:r>
      <w:r>
        <w:rPr>
          <w:noProof/>
          <w:sz w:val="15"/>
          <w:lang w:val="en-IN" w:eastAsia="en-IN"/>
        </w:rPr>
        <w:drawing>
          <wp:inline distT="0" distB="0" distL="0" distR="0" wp14:anchorId="2D09ABFB" wp14:editId="67178F0D">
            <wp:extent cx="2640330" cy="5430520"/>
            <wp:effectExtent l="0" t="0" r="11430" b="1016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640330" cy="5430520"/>
                    </a:xfrm>
                    <a:prstGeom prst="rect">
                      <a:avLst/>
                    </a:prstGeom>
                  </pic:spPr>
                </pic:pic>
              </a:graphicData>
            </a:graphic>
          </wp:inline>
        </w:drawing>
      </w:r>
    </w:p>
    <w:p w14:paraId="7E3054DF" w14:textId="77777777" w:rsidR="003D42A0" w:rsidRDefault="003D42A0">
      <w:pPr>
        <w:ind w:firstLineChars="950" w:firstLine="2098"/>
        <w:rPr>
          <w:b/>
          <w:sz w:val="22"/>
          <w:szCs w:val="22"/>
        </w:rPr>
      </w:pPr>
    </w:p>
    <w:p w14:paraId="1F34F908" w14:textId="77777777" w:rsidR="003D42A0" w:rsidRDefault="001C01DA">
      <w:pPr>
        <w:ind w:firstLineChars="1500" w:firstLine="3313"/>
        <w:rPr>
          <w:b/>
          <w:sz w:val="22"/>
          <w:szCs w:val="22"/>
        </w:rPr>
      </w:pPr>
      <w:r>
        <w:rPr>
          <w:b/>
          <w:sz w:val="22"/>
          <w:szCs w:val="22"/>
        </w:rPr>
        <w:t>Figure</w:t>
      </w:r>
      <w:r>
        <w:rPr>
          <w:b/>
          <w:spacing w:val="-4"/>
          <w:sz w:val="22"/>
          <w:szCs w:val="22"/>
        </w:rPr>
        <w:t xml:space="preserve"> </w:t>
      </w:r>
      <w:r>
        <w:rPr>
          <w:b/>
          <w:sz w:val="22"/>
          <w:szCs w:val="22"/>
        </w:rPr>
        <w:t>6.8 MANAGING SERVICE</w:t>
      </w:r>
    </w:p>
    <w:p w14:paraId="4E4271DC" w14:textId="77777777" w:rsidR="003D42A0" w:rsidRDefault="003D42A0">
      <w:pPr>
        <w:ind w:firstLineChars="1500" w:firstLine="3313"/>
        <w:rPr>
          <w:b/>
          <w:sz w:val="22"/>
          <w:szCs w:val="22"/>
        </w:rPr>
      </w:pPr>
    </w:p>
    <w:p w14:paraId="6616E979" w14:textId="77777777" w:rsidR="003D42A0" w:rsidRDefault="001C01DA">
      <w:pPr>
        <w:widowControl w:val="0"/>
        <w:autoSpaceDE w:val="0"/>
        <w:autoSpaceDN w:val="0"/>
        <w:spacing w:before="86"/>
        <w:ind w:left="1496" w:right="1454"/>
        <w:jc w:val="center"/>
        <w:rPr>
          <w:sz w:val="20"/>
          <w:szCs w:val="22"/>
        </w:rPr>
        <w:sectPr w:rsidR="003D42A0">
          <w:pgSz w:w="12240" w:h="15840"/>
          <w:pgMar w:top="1200" w:right="1200" w:bottom="1500" w:left="1160" w:header="722" w:footer="1316" w:gutter="0"/>
          <w:cols w:space="720"/>
        </w:sectPr>
      </w:pPr>
      <w:r>
        <w:rPr>
          <w:sz w:val="20"/>
          <w:szCs w:val="22"/>
        </w:rPr>
        <w:t>This figure shows the managing services list for the user</w:t>
      </w:r>
    </w:p>
    <w:p w14:paraId="1807BE05" w14:textId="77777777" w:rsidR="003D42A0" w:rsidRDefault="001C01DA">
      <w:pPr>
        <w:widowControl w:val="0"/>
        <w:autoSpaceDE w:val="0"/>
        <w:autoSpaceDN w:val="0"/>
        <w:spacing w:before="6"/>
        <w:rPr>
          <w:b/>
          <w:bCs/>
          <w:sz w:val="32"/>
          <w:szCs w:val="32"/>
        </w:rPr>
      </w:pPr>
      <w:r>
        <w:rPr>
          <w:b/>
          <w:bCs/>
          <w:sz w:val="32"/>
          <w:szCs w:val="32"/>
        </w:rPr>
        <w:lastRenderedPageBreak/>
        <w:t xml:space="preserve">                                          </w:t>
      </w:r>
    </w:p>
    <w:p w14:paraId="7C119157" w14:textId="77777777" w:rsidR="003D42A0" w:rsidRDefault="001C01DA">
      <w:pPr>
        <w:widowControl w:val="0"/>
        <w:autoSpaceDE w:val="0"/>
        <w:autoSpaceDN w:val="0"/>
        <w:spacing w:before="6"/>
        <w:rPr>
          <w:sz w:val="15"/>
        </w:rPr>
      </w:pPr>
      <w:r>
        <w:rPr>
          <w:b/>
          <w:bCs/>
          <w:sz w:val="32"/>
          <w:szCs w:val="32"/>
        </w:rPr>
        <w:t xml:space="preserve">                                       </w:t>
      </w:r>
      <w:r>
        <w:rPr>
          <w:b/>
          <w:bCs/>
          <w:noProof/>
          <w:sz w:val="32"/>
          <w:szCs w:val="32"/>
          <w:lang w:val="en-IN" w:eastAsia="en-IN"/>
        </w:rPr>
        <w:drawing>
          <wp:inline distT="0" distB="0" distL="0" distR="0" wp14:anchorId="0DD7E1E2" wp14:editId="2E014DC1">
            <wp:extent cx="2565400" cy="5276215"/>
            <wp:effectExtent l="0" t="0" r="10160" b="1206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565400" cy="5276215"/>
                    </a:xfrm>
                    <a:prstGeom prst="rect">
                      <a:avLst/>
                    </a:prstGeom>
                  </pic:spPr>
                </pic:pic>
              </a:graphicData>
            </a:graphic>
          </wp:inline>
        </w:drawing>
      </w:r>
    </w:p>
    <w:p w14:paraId="4901BA67" w14:textId="77777777" w:rsidR="003D42A0" w:rsidRDefault="003D42A0">
      <w:pPr>
        <w:widowControl w:val="0"/>
        <w:autoSpaceDE w:val="0"/>
        <w:autoSpaceDN w:val="0"/>
        <w:spacing w:before="135" w:line="360" w:lineRule="auto"/>
        <w:ind w:left="280" w:right="247"/>
        <w:jc w:val="both"/>
      </w:pPr>
    </w:p>
    <w:p w14:paraId="6258EEBD" w14:textId="77777777" w:rsidR="003D42A0" w:rsidRDefault="001C01DA">
      <w:pPr>
        <w:widowControl w:val="0"/>
        <w:autoSpaceDE w:val="0"/>
        <w:autoSpaceDN w:val="0"/>
        <w:ind w:firstLineChars="1500" w:firstLine="3614"/>
        <w:rPr>
          <w:b/>
          <w:spacing w:val="-1"/>
        </w:rPr>
      </w:pPr>
      <w:r>
        <w:rPr>
          <w:b/>
        </w:rPr>
        <w:t>Figure</w:t>
      </w:r>
      <w:r>
        <w:rPr>
          <w:b/>
          <w:spacing w:val="-4"/>
        </w:rPr>
        <w:t xml:space="preserve"> </w:t>
      </w:r>
      <w:r>
        <w:rPr>
          <w:b/>
        </w:rPr>
        <w:t>6.5</w:t>
      </w:r>
      <w:r>
        <w:rPr>
          <w:b/>
          <w:spacing w:val="-1"/>
        </w:rPr>
        <w:t xml:space="preserve"> ADDING NEW ROOM</w:t>
      </w:r>
    </w:p>
    <w:p w14:paraId="08CBA307" w14:textId="77777777" w:rsidR="003D42A0" w:rsidRDefault="003D42A0">
      <w:pPr>
        <w:widowControl w:val="0"/>
        <w:autoSpaceDE w:val="0"/>
        <w:autoSpaceDN w:val="0"/>
        <w:ind w:firstLineChars="1500" w:firstLine="3599"/>
        <w:rPr>
          <w:b/>
          <w:spacing w:val="-1"/>
        </w:rPr>
      </w:pPr>
    </w:p>
    <w:p w14:paraId="0739F945" w14:textId="77777777" w:rsidR="003D42A0" w:rsidRDefault="001C01DA">
      <w:pPr>
        <w:widowControl w:val="0"/>
        <w:autoSpaceDE w:val="0"/>
        <w:autoSpaceDN w:val="0"/>
        <w:spacing w:before="86"/>
        <w:ind w:left="1496" w:right="1454"/>
        <w:jc w:val="center"/>
        <w:rPr>
          <w:sz w:val="20"/>
          <w:szCs w:val="22"/>
        </w:rPr>
        <w:sectPr w:rsidR="003D42A0">
          <w:pgSz w:w="12240" w:h="15840"/>
          <w:pgMar w:top="1200" w:right="1200" w:bottom="1500" w:left="1160" w:header="722" w:footer="1316" w:gutter="0"/>
          <w:cols w:space="720"/>
        </w:sectPr>
      </w:pPr>
      <w:r>
        <w:rPr>
          <w:sz w:val="20"/>
          <w:szCs w:val="22"/>
        </w:rPr>
        <w:t xml:space="preserve">                       This figure shows the managing services list for the user</w:t>
      </w:r>
    </w:p>
    <w:p w14:paraId="561C889C" w14:textId="77777777" w:rsidR="003D42A0" w:rsidRDefault="001C01DA">
      <w:pPr>
        <w:widowControl w:val="0"/>
        <w:autoSpaceDE w:val="0"/>
        <w:autoSpaceDN w:val="0"/>
        <w:spacing w:before="85"/>
        <w:ind w:right="1361"/>
        <w:outlineLvl w:val="0"/>
        <w:rPr>
          <w:b/>
          <w:bCs/>
          <w:sz w:val="32"/>
          <w:szCs w:val="32"/>
        </w:rPr>
      </w:pPr>
      <w:r>
        <w:rPr>
          <w:b/>
          <w:bCs/>
          <w:sz w:val="32"/>
          <w:szCs w:val="32"/>
        </w:rPr>
        <w:lastRenderedPageBreak/>
        <w:t>Chapter 5</w:t>
      </w:r>
    </w:p>
    <w:p w14:paraId="1FB19986" w14:textId="77777777" w:rsidR="003D42A0" w:rsidRDefault="003D42A0">
      <w:pPr>
        <w:widowControl w:val="0"/>
        <w:autoSpaceDE w:val="0"/>
        <w:autoSpaceDN w:val="0"/>
        <w:spacing w:before="85"/>
        <w:ind w:right="1361"/>
        <w:jc w:val="center"/>
        <w:outlineLvl w:val="0"/>
        <w:rPr>
          <w:b/>
          <w:bCs/>
          <w:sz w:val="36"/>
          <w:szCs w:val="36"/>
        </w:rPr>
      </w:pPr>
    </w:p>
    <w:p w14:paraId="7B5B5CC7" w14:textId="77777777" w:rsidR="003D42A0" w:rsidRDefault="001C01DA">
      <w:pPr>
        <w:widowControl w:val="0"/>
        <w:autoSpaceDE w:val="0"/>
        <w:autoSpaceDN w:val="0"/>
        <w:spacing w:before="85"/>
        <w:ind w:right="1361"/>
        <w:jc w:val="center"/>
        <w:outlineLvl w:val="0"/>
        <w:rPr>
          <w:b/>
          <w:bCs/>
          <w:sz w:val="36"/>
          <w:szCs w:val="36"/>
        </w:rPr>
      </w:pPr>
      <w:r>
        <w:rPr>
          <w:b/>
          <w:bCs/>
          <w:sz w:val="36"/>
          <w:szCs w:val="36"/>
        </w:rPr>
        <w:t>CONCLUSION</w:t>
      </w:r>
      <w:r>
        <w:rPr>
          <w:b/>
          <w:bCs/>
          <w:spacing w:val="-1"/>
          <w:sz w:val="36"/>
          <w:szCs w:val="36"/>
        </w:rPr>
        <w:t xml:space="preserve"> </w:t>
      </w:r>
      <w:r>
        <w:rPr>
          <w:b/>
          <w:bCs/>
          <w:sz w:val="36"/>
          <w:szCs w:val="36"/>
        </w:rPr>
        <w:t>AND</w:t>
      </w:r>
      <w:r>
        <w:rPr>
          <w:b/>
          <w:bCs/>
          <w:spacing w:val="-3"/>
          <w:sz w:val="36"/>
          <w:szCs w:val="36"/>
        </w:rPr>
        <w:t xml:space="preserve"> </w:t>
      </w:r>
      <w:r>
        <w:rPr>
          <w:b/>
          <w:bCs/>
          <w:sz w:val="36"/>
          <w:szCs w:val="36"/>
        </w:rPr>
        <w:t>FUTURE</w:t>
      </w:r>
      <w:r>
        <w:rPr>
          <w:b/>
          <w:bCs/>
          <w:spacing w:val="-4"/>
          <w:sz w:val="36"/>
          <w:szCs w:val="36"/>
        </w:rPr>
        <w:t xml:space="preserve"> </w:t>
      </w:r>
      <w:r>
        <w:rPr>
          <w:b/>
          <w:bCs/>
          <w:sz w:val="36"/>
          <w:szCs w:val="36"/>
        </w:rPr>
        <w:t>SCOPE</w:t>
      </w:r>
    </w:p>
    <w:p w14:paraId="7B0339D9" w14:textId="77777777" w:rsidR="003D42A0" w:rsidRDefault="003D42A0">
      <w:pPr>
        <w:widowControl w:val="0"/>
        <w:autoSpaceDE w:val="0"/>
        <w:autoSpaceDN w:val="0"/>
        <w:rPr>
          <w:sz w:val="22"/>
          <w:szCs w:val="22"/>
        </w:rPr>
      </w:pPr>
    </w:p>
    <w:p w14:paraId="45CF27E7" w14:textId="77777777" w:rsidR="003D42A0" w:rsidRDefault="001C01DA">
      <w:pPr>
        <w:widowControl w:val="0"/>
        <w:autoSpaceDE w:val="0"/>
        <w:autoSpaceDN w:val="0"/>
        <w:spacing w:line="360" w:lineRule="auto"/>
        <w:ind w:right="249"/>
      </w:pPr>
      <w:r>
        <w:t>In conclusion, the hotel booking system app provides a seamless and efficient platform for users to book rooms while offering the administrative team the ability to manage and add new rooms. With its user-friendly interface and streamlined process, the app simplifies the booking experience for users, allowing them to easily browse available rooms, select their preferred options, and make reservations. Meanwhile, the app's administrative features empower hotel staff to effortlessly add new rooms to the system, ensuring that the available inventory remains up-to-date. Overall, this hotel booking system app enhances both the user and administrative experiences, facilitating smooth and hassle-free room bookings in the hospitality industry.</w:t>
      </w:r>
    </w:p>
    <w:p w14:paraId="373A9C50" w14:textId="77777777" w:rsidR="003D42A0" w:rsidRDefault="001C01DA">
      <w:pPr>
        <w:widowControl w:val="0"/>
        <w:tabs>
          <w:tab w:val="left" w:pos="3159"/>
          <w:tab w:val="left" w:pos="3160"/>
        </w:tabs>
        <w:autoSpaceDE w:val="0"/>
        <w:autoSpaceDN w:val="0"/>
        <w:spacing w:before="150" w:line="350" w:lineRule="auto"/>
        <w:ind w:right="244"/>
        <w:rPr>
          <w:szCs w:val="22"/>
        </w:rPr>
      </w:pPr>
      <w:r>
        <w:rPr>
          <w:szCs w:val="22"/>
        </w:rPr>
        <w:t>.</w:t>
      </w:r>
    </w:p>
    <w:p w14:paraId="5E8B8945" w14:textId="77777777" w:rsidR="003D42A0" w:rsidRDefault="001C01DA">
      <w:pPr>
        <w:widowControl w:val="0"/>
        <w:autoSpaceDE w:val="0"/>
        <w:autoSpaceDN w:val="0"/>
        <w:spacing w:before="186"/>
        <w:rPr>
          <w:b/>
          <w:sz w:val="28"/>
          <w:szCs w:val="22"/>
        </w:rPr>
      </w:pPr>
      <w:r>
        <w:rPr>
          <w:b/>
          <w:sz w:val="28"/>
          <w:szCs w:val="22"/>
        </w:rPr>
        <w:t>Future</w:t>
      </w:r>
      <w:r>
        <w:rPr>
          <w:b/>
          <w:spacing w:val="-2"/>
          <w:sz w:val="28"/>
          <w:szCs w:val="22"/>
        </w:rPr>
        <w:t xml:space="preserve"> </w:t>
      </w:r>
      <w:r>
        <w:rPr>
          <w:b/>
          <w:sz w:val="28"/>
          <w:szCs w:val="22"/>
        </w:rPr>
        <w:t>Scope:</w:t>
      </w:r>
    </w:p>
    <w:p w14:paraId="2A1DFE99" w14:textId="77777777" w:rsidR="003D42A0" w:rsidRDefault="003D42A0">
      <w:pPr>
        <w:widowControl w:val="0"/>
        <w:autoSpaceDE w:val="0"/>
        <w:autoSpaceDN w:val="0"/>
        <w:spacing w:before="7"/>
        <w:rPr>
          <w:b/>
          <w:sz w:val="35"/>
        </w:rPr>
      </w:pPr>
    </w:p>
    <w:p w14:paraId="5BBD07F3" w14:textId="77777777" w:rsidR="003D42A0" w:rsidRDefault="001C01DA">
      <w:pPr>
        <w:widowControl w:val="0"/>
        <w:autoSpaceDE w:val="0"/>
        <w:autoSpaceDN w:val="0"/>
        <w:spacing w:line="360" w:lineRule="auto"/>
        <w:ind w:right="247"/>
        <w:jc w:val="both"/>
        <w:rPr>
          <w:sz w:val="28"/>
        </w:rPr>
      </w:pPr>
      <w:r>
        <w:t>The future of the hotel booking system app holds exciting possibilities for both users and administrators. Key developments include personalized recommendations based on user preferences, integrated services like restaurant reservations and local activities, virtual reality and augmented reality features for immersive room exploration, smart assistant integration for voice-controlled bookings, blockchain technology for enhanced security and transparency, and sustainability initiatives to promote eco-friendly choices. These advancements aim to provide a more seamless and tailored booking experience while streamlining administrative tasks in the hospitality industry.</w:t>
      </w:r>
    </w:p>
    <w:p w14:paraId="7DE6E358" w14:textId="77777777" w:rsidR="003D42A0" w:rsidRDefault="003D42A0">
      <w:pPr>
        <w:widowControl w:val="0"/>
        <w:autoSpaceDE w:val="0"/>
        <w:autoSpaceDN w:val="0"/>
        <w:spacing w:line="360" w:lineRule="auto"/>
        <w:jc w:val="both"/>
        <w:rPr>
          <w:sz w:val="28"/>
          <w:szCs w:val="22"/>
        </w:rPr>
        <w:sectPr w:rsidR="003D42A0">
          <w:headerReference w:type="default" r:id="rId65"/>
          <w:footerReference w:type="default" r:id="rId66"/>
          <w:pgSz w:w="12240" w:h="15840"/>
          <w:pgMar w:top="1200" w:right="1200" w:bottom="1500" w:left="1160" w:header="722" w:footer="1316" w:gutter="0"/>
          <w:cols w:space="720"/>
        </w:sectPr>
      </w:pPr>
    </w:p>
    <w:p w14:paraId="1DACA0A8" w14:textId="77777777" w:rsidR="003D42A0" w:rsidRPr="00465A25" w:rsidRDefault="001C01DA" w:rsidP="00465A25">
      <w:pPr>
        <w:widowControl w:val="0"/>
        <w:autoSpaceDE w:val="0"/>
        <w:autoSpaceDN w:val="0"/>
        <w:ind w:right="1361"/>
        <w:jc w:val="center"/>
        <w:outlineLvl w:val="0"/>
        <w:rPr>
          <w:b/>
          <w:bCs/>
          <w:sz w:val="36"/>
          <w:szCs w:val="36"/>
        </w:rPr>
      </w:pPr>
      <w:r>
        <w:rPr>
          <w:b/>
          <w:bCs/>
          <w:sz w:val="36"/>
          <w:szCs w:val="36"/>
        </w:rPr>
        <w:lastRenderedPageBreak/>
        <w:tab/>
      </w:r>
      <w:r w:rsidR="00175ECC">
        <w:rPr>
          <w:b/>
          <w:bCs/>
          <w:sz w:val="36"/>
          <w:szCs w:val="36"/>
        </w:rPr>
        <w:t>REFERENCES</w:t>
      </w:r>
    </w:p>
    <w:p w14:paraId="029BFFE9" w14:textId="77777777" w:rsidR="003D42A0" w:rsidRDefault="003D42A0">
      <w:pPr>
        <w:widowControl w:val="0"/>
        <w:autoSpaceDE w:val="0"/>
        <w:autoSpaceDN w:val="0"/>
        <w:spacing w:before="2"/>
        <w:rPr>
          <w:sz w:val="29"/>
        </w:rPr>
      </w:pPr>
    </w:p>
    <w:p w14:paraId="35B54DEF" w14:textId="77777777" w:rsidR="003D42A0" w:rsidRDefault="001C01DA">
      <w:pPr>
        <w:widowControl w:val="0"/>
        <w:numPr>
          <w:ilvl w:val="0"/>
          <w:numId w:val="17"/>
        </w:numPr>
        <w:tabs>
          <w:tab w:val="left" w:pos="621"/>
        </w:tabs>
        <w:autoSpaceDE w:val="0"/>
        <w:autoSpaceDN w:val="0"/>
        <w:rPr>
          <w:szCs w:val="22"/>
        </w:rPr>
      </w:pPr>
      <w:r>
        <w:rPr>
          <w:szCs w:val="22"/>
        </w:rPr>
        <w:t>P.</w:t>
      </w:r>
      <w:r>
        <w:rPr>
          <w:spacing w:val="-3"/>
          <w:szCs w:val="22"/>
        </w:rPr>
        <w:t xml:space="preserve"> </w:t>
      </w:r>
      <w:r>
        <w:rPr>
          <w:szCs w:val="22"/>
        </w:rPr>
        <w:t>Jain,</w:t>
      </w:r>
      <w:r>
        <w:rPr>
          <w:spacing w:val="-2"/>
          <w:szCs w:val="22"/>
        </w:rPr>
        <w:t xml:space="preserve"> </w:t>
      </w:r>
      <w:r>
        <w:rPr>
          <w:szCs w:val="22"/>
        </w:rPr>
        <w:t>"What</w:t>
      </w:r>
      <w:r>
        <w:rPr>
          <w:spacing w:val="-3"/>
          <w:szCs w:val="22"/>
        </w:rPr>
        <w:t xml:space="preserve"> </w:t>
      </w:r>
      <w:r>
        <w:rPr>
          <w:szCs w:val="22"/>
        </w:rPr>
        <w:t>Makes</w:t>
      </w:r>
      <w:r>
        <w:rPr>
          <w:spacing w:val="-2"/>
          <w:szCs w:val="22"/>
        </w:rPr>
        <w:t xml:space="preserve"> </w:t>
      </w:r>
      <w:r>
        <w:rPr>
          <w:szCs w:val="22"/>
        </w:rPr>
        <w:t>Java</w:t>
      </w:r>
      <w:r>
        <w:rPr>
          <w:spacing w:val="-3"/>
          <w:szCs w:val="22"/>
        </w:rPr>
        <w:t xml:space="preserve"> </w:t>
      </w:r>
      <w:r>
        <w:rPr>
          <w:szCs w:val="22"/>
        </w:rPr>
        <w:t>a</w:t>
      </w:r>
      <w:r>
        <w:rPr>
          <w:spacing w:val="-4"/>
          <w:szCs w:val="22"/>
        </w:rPr>
        <w:t xml:space="preserve"> </w:t>
      </w:r>
      <w:r>
        <w:rPr>
          <w:szCs w:val="22"/>
        </w:rPr>
        <w:t>Powerful</w:t>
      </w:r>
      <w:r>
        <w:rPr>
          <w:spacing w:val="-2"/>
          <w:szCs w:val="22"/>
        </w:rPr>
        <w:t xml:space="preserve"> </w:t>
      </w:r>
      <w:r>
        <w:rPr>
          <w:szCs w:val="22"/>
        </w:rPr>
        <w:t>Programming</w:t>
      </w:r>
      <w:r>
        <w:rPr>
          <w:spacing w:val="-3"/>
          <w:szCs w:val="22"/>
        </w:rPr>
        <w:t xml:space="preserve"> </w:t>
      </w:r>
      <w:r>
        <w:rPr>
          <w:szCs w:val="22"/>
        </w:rPr>
        <w:t>Language,"</w:t>
      </w:r>
      <w:r>
        <w:rPr>
          <w:spacing w:val="-4"/>
          <w:szCs w:val="22"/>
        </w:rPr>
        <w:t xml:space="preserve"> </w:t>
      </w:r>
      <w:r>
        <w:rPr>
          <w:szCs w:val="22"/>
        </w:rPr>
        <w:t>11</w:t>
      </w:r>
      <w:r>
        <w:rPr>
          <w:spacing w:val="1"/>
          <w:szCs w:val="22"/>
        </w:rPr>
        <w:t xml:space="preserve"> </w:t>
      </w:r>
      <w:r>
        <w:rPr>
          <w:szCs w:val="22"/>
        </w:rPr>
        <w:t>February</w:t>
      </w:r>
      <w:r>
        <w:rPr>
          <w:spacing w:val="-6"/>
          <w:szCs w:val="22"/>
        </w:rPr>
        <w:t xml:space="preserve"> </w:t>
      </w:r>
      <w:r>
        <w:rPr>
          <w:szCs w:val="22"/>
        </w:rPr>
        <w:t>2013.</w:t>
      </w:r>
    </w:p>
    <w:p w14:paraId="077B9DD3" w14:textId="77777777" w:rsidR="003D42A0" w:rsidRDefault="003D42A0">
      <w:pPr>
        <w:widowControl w:val="0"/>
        <w:autoSpaceDE w:val="0"/>
        <w:autoSpaceDN w:val="0"/>
        <w:spacing w:before="5"/>
        <w:rPr>
          <w:sz w:val="29"/>
        </w:rPr>
      </w:pPr>
    </w:p>
    <w:p w14:paraId="2C626386" w14:textId="77777777" w:rsidR="003D42A0" w:rsidRDefault="001C01DA">
      <w:pPr>
        <w:widowControl w:val="0"/>
        <w:numPr>
          <w:ilvl w:val="0"/>
          <w:numId w:val="17"/>
        </w:numPr>
        <w:tabs>
          <w:tab w:val="left" w:pos="623"/>
        </w:tabs>
        <w:autoSpaceDE w:val="0"/>
        <w:autoSpaceDN w:val="0"/>
        <w:ind w:left="622" w:hanging="343"/>
        <w:rPr>
          <w:szCs w:val="22"/>
        </w:rPr>
      </w:pPr>
      <w:r>
        <w:rPr>
          <w:szCs w:val="22"/>
        </w:rPr>
        <w:t>A.</w:t>
      </w:r>
      <w:r>
        <w:rPr>
          <w:spacing w:val="-3"/>
          <w:szCs w:val="22"/>
        </w:rPr>
        <w:t xml:space="preserve"> </w:t>
      </w:r>
      <w:r>
        <w:rPr>
          <w:szCs w:val="22"/>
        </w:rPr>
        <w:t>Rongala,</w:t>
      </w:r>
      <w:r>
        <w:rPr>
          <w:spacing w:val="-2"/>
          <w:szCs w:val="22"/>
        </w:rPr>
        <w:t xml:space="preserve"> </w:t>
      </w:r>
      <w:r>
        <w:rPr>
          <w:szCs w:val="22"/>
        </w:rPr>
        <w:t>"Benefits</w:t>
      </w:r>
      <w:r>
        <w:rPr>
          <w:spacing w:val="-3"/>
          <w:szCs w:val="22"/>
        </w:rPr>
        <w:t xml:space="preserve"> </w:t>
      </w:r>
      <w:r>
        <w:rPr>
          <w:szCs w:val="22"/>
        </w:rPr>
        <w:t>of</w:t>
      </w:r>
      <w:r>
        <w:rPr>
          <w:spacing w:val="-2"/>
          <w:szCs w:val="22"/>
        </w:rPr>
        <w:t xml:space="preserve"> </w:t>
      </w:r>
      <w:r>
        <w:rPr>
          <w:szCs w:val="22"/>
        </w:rPr>
        <w:t>Java over</w:t>
      </w:r>
      <w:r>
        <w:rPr>
          <w:spacing w:val="-6"/>
          <w:szCs w:val="22"/>
        </w:rPr>
        <w:t xml:space="preserve"> </w:t>
      </w:r>
      <w:r>
        <w:rPr>
          <w:szCs w:val="22"/>
        </w:rPr>
        <w:t>Other</w:t>
      </w:r>
      <w:r>
        <w:rPr>
          <w:spacing w:val="-2"/>
          <w:szCs w:val="22"/>
        </w:rPr>
        <w:t xml:space="preserve"> </w:t>
      </w:r>
      <w:r>
        <w:rPr>
          <w:szCs w:val="22"/>
        </w:rPr>
        <w:t>Programming</w:t>
      </w:r>
      <w:r>
        <w:rPr>
          <w:spacing w:val="-2"/>
          <w:szCs w:val="22"/>
        </w:rPr>
        <w:t xml:space="preserve"> </w:t>
      </w:r>
      <w:r>
        <w:rPr>
          <w:szCs w:val="22"/>
        </w:rPr>
        <w:t>Languages,"</w:t>
      </w:r>
      <w:r>
        <w:rPr>
          <w:spacing w:val="-5"/>
          <w:szCs w:val="22"/>
        </w:rPr>
        <w:t xml:space="preserve"> </w:t>
      </w:r>
      <w:r>
        <w:rPr>
          <w:szCs w:val="22"/>
        </w:rPr>
        <w:t>7</w:t>
      </w:r>
      <w:r>
        <w:rPr>
          <w:spacing w:val="1"/>
          <w:szCs w:val="22"/>
        </w:rPr>
        <w:t xml:space="preserve"> </w:t>
      </w:r>
      <w:r>
        <w:rPr>
          <w:szCs w:val="22"/>
        </w:rPr>
        <w:t>May</w:t>
      </w:r>
      <w:r>
        <w:rPr>
          <w:spacing w:val="-4"/>
          <w:szCs w:val="22"/>
        </w:rPr>
        <w:t xml:space="preserve"> </w:t>
      </w:r>
      <w:r>
        <w:rPr>
          <w:szCs w:val="22"/>
        </w:rPr>
        <w:t>2015.</w:t>
      </w:r>
    </w:p>
    <w:p w14:paraId="5590C42D" w14:textId="77777777" w:rsidR="003D42A0" w:rsidRDefault="003D42A0">
      <w:pPr>
        <w:widowControl w:val="0"/>
        <w:autoSpaceDE w:val="0"/>
        <w:autoSpaceDN w:val="0"/>
        <w:spacing w:before="5"/>
        <w:rPr>
          <w:sz w:val="29"/>
        </w:rPr>
      </w:pPr>
    </w:p>
    <w:p w14:paraId="2DC2CA8A" w14:textId="77777777" w:rsidR="003D42A0" w:rsidRDefault="001C01DA">
      <w:pPr>
        <w:widowControl w:val="0"/>
        <w:numPr>
          <w:ilvl w:val="0"/>
          <w:numId w:val="17"/>
        </w:numPr>
        <w:tabs>
          <w:tab w:val="left" w:pos="623"/>
        </w:tabs>
        <w:autoSpaceDE w:val="0"/>
        <w:autoSpaceDN w:val="0"/>
        <w:ind w:left="622" w:hanging="343"/>
        <w:rPr>
          <w:szCs w:val="22"/>
        </w:rPr>
      </w:pPr>
      <w:r>
        <w:rPr>
          <w:szCs w:val="22"/>
        </w:rPr>
        <w:t>"Java</w:t>
      </w:r>
      <w:r>
        <w:rPr>
          <w:spacing w:val="-5"/>
          <w:szCs w:val="22"/>
        </w:rPr>
        <w:t xml:space="preserve"> </w:t>
      </w:r>
      <w:r>
        <w:rPr>
          <w:szCs w:val="22"/>
        </w:rPr>
        <w:t>SE</w:t>
      </w:r>
      <w:r>
        <w:rPr>
          <w:spacing w:val="-4"/>
          <w:szCs w:val="22"/>
        </w:rPr>
        <w:t xml:space="preserve"> </w:t>
      </w:r>
      <w:r>
        <w:rPr>
          <w:szCs w:val="22"/>
        </w:rPr>
        <w:t>Downloads,"</w:t>
      </w:r>
    </w:p>
    <w:p w14:paraId="24E0E1F5" w14:textId="77777777" w:rsidR="003D42A0" w:rsidRDefault="003D42A0">
      <w:pPr>
        <w:widowControl w:val="0"/>
        <w:autoSpaceDE w:val="0"/>
        <w:autoSpaceDN w:val="0"/>
        <w:spacing w:before="5"/>
        <w:rPr>
          <w:sz w:val="29"/>
        </w:rPr>
      </w:pPr>
    </w:p>
    <w:p w14:paraId="624934F7" w14:textId="77777777" w:rsidR="003D42A0" w:rsidRDefault="001C01DA">
      <w:pPr>
        <w:widowControl w:val="0"/>
        <w:numPr>
          <w:ilvl w:val="0"/>
          <w:numId w:val="17"/>
        </w:numPr>
        <w:tabs>
          <w:tab w:val="left" w:pos="624"/>
        </w:tabs>
        <w:autoSpaceDE w:val="0"/>
        <w:autoSpaceDN w:val="0"/>
        <w:ind w:left="623" w:hanging="344"/>
        <w:rPr>
          <w:szCs w:val="22"/>
        </w:rPr>
      </w:pPr>
      <w:r>
        <w:rPr>
          <w:color w:val="0000FF"/>
          <w:szCs w:val="22"/>
          <w:u w:val="single" w:color="0000FF"/>
        </w:rPr>
        <w:t>www.youtube</w:t>
      </w:r>
    </w:p>
    <w:p w14:paraId="2D81D414" w14:textId="77777777" w:rsidR="003D42A0" w:rsidRDefault="003D42A0">
      <w:pPr>
        <w:widowControl w:val="0"/>
        <w:autoSpaceDE w:val="0"/>
        <w:autoSpaceDN w:val="0"/>
        <w:spacing w:before="10"/>
        <w:rPr>
          <w:sz w:val="20"/>
        </w:rPr>
      </w:pPr>
    </w:p>
    <w:p w14:paraId="68B1CFC4" w14:textId="77777777" w:rsidR="003D42A0" w:rsidRDefault="001C01DA">
      <w:pPr>
        <w:widowControl w:val="0"/>
        <w:numPr>
          <w:ilvl w:val="0"/>
          <w:numId w:val="17"/>
        </w:numPr>
        <w:tabs>
          <w:tab w:val="left" w:pos="623"/>
        </w:tabs>
        <w:autoSpaceDE w:val="0"/>
        <w:autoSpaceDN w:val="0"/>
        <w:ind w:left="622" w:hanging="343"/>
        <w:rPr>
          <w:szCs w:val="22"/>
        </w:rPr>
      </w:pPr>
      <w:r>
        <w:rPr>
          <w:szCs w:val="22"/>
        </w:rPr>
        <w:t>Github</w:t>
      </w:r>
    </w:p>
    <w:p w14:paraId="087C7D81" w14:textId="77777777" w:rsidR="003D42A0" w:rsidRDefault="003D42A0">
      <w:pPr>
        <w:widowControl w:val="0"/>
        <w:autoSpaceDE w:val="0"/>
        <w:autoSpaceDN w:val="0"/>
        <w:spacing w:before="1"/>
        <w:rPr>
          <w:sz w:val="21"/>
        </w:rPr>
      </w:pPr>
    </w:p>
    <w:p w14:paraId="2AE77589" w14:textId="77777777" w:rsidR="003D42A0" w:rsidRDefault="001C01DA">
      <w:pPr>
        <w:widowControl w:val="0"/>
        <w:numPr>
          <w:ilvl w:val="0"/>
          <w:numId w:val="17"/>
        </w:numPr>
        <w:tabs>
          <w:tab w:val="left" w:pos="623"/>
        </w:tabs>
        <w:autoSpaceDE w:val="0"/>
        <w:autoSpaceDN w:val="0"/>
        <w:ind w:left="622" w:hanging="343"/>
        <w:rPr>
          <w:szCs w:val="22"/>
        </w:rPr>
      </w:pPr>
      <w:r>
        <w:rPr>
          <w:szCs w:val="22"/>
        </w:rPr>
        <w:t>"Android</w:t>
      </w:r>
      <w:r>
        <w:rPr>
          <w:spacing w:val="-4"/>
          <w:szCs w:val="22"/>
        </w:rPr>
        <w:t xml:space="preserve"> </w:t>
      </w:r>
      <w:r>
        <w:rPr>
          <w:szCs w:val="22"/>
        </w:rPr>
        <w:t>Developers,"</w:t>
      </w:r>
    </w:p>
    <w:p w14:paraId="0C94E10A" w14:textId="77777777" w:rsidR="003D42A0" w:rsidRDefault="003D42A0">
      <w:pPr>
        <w:widowControl w:val="0"/>
        <w:autoSpaceDE w:val="0"/>
        <w:autoSpaceDN w:val="0"/>
        <w:spacing w:before="5"/>
        <w:rPr>
          <w:sz w:val="29"/>
        </w:rPr>
      </w:pPr>
    </w:p>
    <w:sectPr w:rsidR="003D42A0" w:rsidSect="00ED63CA">
      <w:headerReference w:type="default" r:id="rId67"/>
      <w:footerReference w:type="default" r:id="rId68"/>
      <w:pgSz w:w="12240" w:h="15840"/>
      <w:pgMar w:top="1200" w:right="1200" w:bottom="1500" w:left="1160" w:header="722" w:footer="131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45A797" w14:textId="77777777" w:rsidR="007B390E" w:rsidRDefault="007B390E">
      <w:r>
        <w:separator/>
      </w:r>
    </w:p>
  </w:endnote>
  <w:endnote w:type="continuationSeparator" w:id="0">
    <w:p w14:paraId="12418DEB" w14:textId="77777777" w:rsidR="007B390E" w:rsidRDefault="007B39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unga">
    <w:panose1 w:val="020B0502040204020203"/>
    <w:charset w:val="00"/>
    <w:family w:val="swiss"/>
    <w:pitch w:val="variable"/>
    <w:sig w:usb0="00400003" w:usb1="00000000" w:usb2="00000000" w:usb3="00000000" w:csb0="00000001" w:csb1="00000000"/>
  </w:font>
  <w:font w:name="HumstSlab712 Blk BT">
    <w:altName w:val="Segoe Print"/>
    <w:charset w:val="00"/>
    <w:family w:val="roman"/>
    <w:pitch w:val="default"/>
    <w:sig w:usb0="00000087" w:usb1="00000000" w:usb2="00000000" w:usb3="00000000" w:csb0="0000001B"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imes New Roman Regular">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6780C" w14:textId="77777777" w:rsidR="002734CE" w:rsidRDefault="002734CE">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856F4" w14:textId="085227A0" w:rsidR="00391C08" w:rsidRPr="00DA6A9C" w:rsidRDefault="00391C08" w:rsidP="00391C08">
    <w:pPr>
      <w:pStyle w:val="Footer"/>
      <w:pBdr>
        <w:top w:val="thinThickSmallGap" w:sz="24" w:space="1" w:color="auto"/>
      </w:pBdr>
      <w:rPr>
        <w:sz w:val="20"/>
        <w:szCs w:val="20"/>
      </w:rPr>
    </w:pPr>
    <w:r w:rsidRPr="00DA6A9C">
      <w:rPr>
        <w:i/>
        <w:sz w:val="20"/>
        <w:szCs w:val="20"/>
      </w:rPr>
      <w:t>Dept. of CSE, PESITM, Shivamogga</w:t>
    </w:r>
    <w:r>
      <w:ptab w:relativeTo="margin" w:alignment="right" w:leader="none"/>
    </w:r>
    <w:r w:rsidRPr="00DA6A9C">
      <w:rPr>
        <w:sz w:val="20"/>
        <w:szCs w:val="20"/>
      </w:rPr>
      <w:t xml:space="preserve">Page </w:t>
    </w:r>
    <w:r>
      <w:rPr>
        <w:sz w:val="20"/>
        <w:szCs w:val="20"/>
      </w:rPr>
      <w:t>41</w:t>
    </w:r>
  </w:p>
  <w:p w14:paraId="483C9BD2" w14:textId="77777777" w:rsidR="00391C08" w:rsidRDefault="00391C08" w:rsidP="00391C08"/>
  <w:p w14:paraId="6988AF00" w14:textId="4F30F469" w:rsidR="00A667BF" w:rsidRDefault="001C01DA">
    <w:pPr>
      <w:pStyle w:val="BodyText"/>
      <w:spacing w:line="14" w:lineRule="auto"/>
      <w:rPr>
        <w:sz w:val="20"/>
      </w:rPr>
    </w:pPr>
    <w:r>
      <w:rPr>
        <w:noProof/>
        <w:lang w:val="en-IN" w:eastAsia="en-IN"/>
      </w:rPr>
      <mc:AlternateContent>
        <mc:Choice Requires="wps">
          <w:drawing>
            <wp:anchor distT="0" distB="0" distL="114300" distR="114300" simplePos="0" relativeHeight="251673088" behindDoc="1" locked="0" layoutInCell="1" allowOverlap="1" wp14:anchorId="12F289E6" wp14:editId="20FC8B4C">
              <wp:simplePos x="0" y="0"/>
              <wp:positionH relativeFrom="page">
                <wp:posOffset>901700</wp:posOffset>
              </wp:positionH>
              <wp:positionV relativeFrom="page">
                <wp:posOffset>9106535</wp:posOffset>
              </wp:positionV>
              <wp:extent cx="2484120" cy="211455"/>
              <wp:effectExtent l="0" t="0" r="0" b="0"/>
              <wp:wrapNone/>
              <wp:docPr id="95" name="Text Box 95"/>
              <wp:cNvGraphicFramePr/>
              <a:graphic xmlns:a="http://schemas.openxmlformats.org/drawingml/2006/main">
                <a:graphicData uri="http://schemas.microsoft.com/office/word/2010/wordprocessingShape">
                  <wps:wsp>
                    <wps:cNvSpPr txBox="1"/>
                    <wps:spPr>
                      <a:xfrm>
                        <a:off x="0" y="0"/>
                        <a:ext cx="2484120" cy="211455"/>
                      </a:xfrm>
                      <a:prstGeom prst="rect">
                        <a:avLst/>
                      </a:prstGeom>
                      <a:noFill/>
                      <a:ln>
                        <a:noFill/>
                      </a:ln>
                    </wps:spPr>
                    <wps:txbx>
                      <w:txbxContent>
                        <w:p w14:paraId="065AF8DB" w14:textId="77777777" w:rsidR="00A667BF" w:rsidRDefault="00A667BF"/>
                      </w:txbxContent>
                    </wps:txbx>
                    <wps:bodyPr lIns="0" tIns="0" rIns="0" bIns="0" upright="1"/>
                  </wps:wsp>
                </a:graphicData>
              </a:graphic>
            </wp:anchor>
          </w:drawing>
        </mc:Choice>
        <mc:Fallback>
          <w:pict>
            <v:shapetype w14:anchorId="12F289E6" id="_x0000_t202" coordsize="21600,21600" o:spt="202" path="m,l,21600r21600,l21600,xe">
              <v:stroke joinstyle="miter"/>
              <v:path gradientshapeok="t" o:connecttype="rect"/>
            </v:shapetype>
            <v:shape id="Text Box 95" o:spid="_x0000_s1051" type="#_x0000_t202" style="position:absolute;left:0;text-align:left;margin-left:71pt;margin-top:717.05pt;width:195.6pt;height:16.65pt;z-index:-2516433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" filled="f" stroked="f">
              <v:textbox inset="0,0,0,0">
                <w:txbxContent>
                  <w:p w14:paraId="065AF8DB" w14:textId="77777777" w:rsidR="00A667BF" w:rsidRDefault="00A667BF"/>
                </w:txbxContent>
              </v:textbox>
              <w10:wrap anchorx="page" anchory="page"/>
            </v:shape>
          </w:pict>
        </mc:Fallback>
      </mc:AlternateContent>
    </w:r>
    <w:r>
      <w:rPr>
        <w:noProof/>
        <w:lang w:val="en-IN" w:eastAsia="en-IN"/>
      </w:rPr>
      <mc:AlternateContent>
        <mc:Choice Requires="wps">
          <w:drawing>
            <wp:anchor distT="0" distB="0" distL="114300" distR="114300" simplePos="0" relativeHeight="251675136" behindDoc="1" locked="0" layoutInCell="1" allowOverlap="1" wp14:anchorId="5FC6B47E" wp14:editId="171F3944">
              <wp:simplePos x="0" y="0"/>
              <wp:positionH relativeFrom="page">
                <wp:posOffset>3585210</wp:posOffset>
              </wp:positionH>
              <wp:positionV relativeFrom="page">
                <wp:posOffset>9101455</wp:posOffset>
              </wp:positionV>
              <wp:extent cx="539750" cy="189865"/>
              <wp:effectExtent l="0" t="0" r="0" b="0"/>
              <wp:wrapNone/>
              <wp:docPr id="96" name="Text Box 96"/>
              <wp:cNvGraphicFramePr/>
              <a:graphic xmlns:a="http://schemas.openxmlformats.org/drawingml/2006/main">
                <a:graphicData uri="http://schemas.microsoft.com/office/word/2010/wordprocessingShape">
                  <wps:wsp>
                    <wps:cNvSpPr txBox="1"/>
                    <wps:spPr>
                      <a:xfrm>
                        <a:off x="0" y="0"/>
                        <a:ext cx="539750" cy="189865"/>
                      </a:xfrm>
                      <a:prstGeom prst="rect">
                        <a:avLst/>
                      </a:prstGeom>
                      <a:noFill/>
                      <a:ln>
                        <a:noFill/>
                      </a:ln>
                    </wps:spPr>
                    <wps:txbx>
                      <w:txbxContent>
                        <w:p w14:paraId="6967649F" w14:textId="02994DBF" w:rsidR="00A667BF" w:rsidRDefault="00A667BF">
                          <w:pPr>
                            <w:spacing w:before="20"/>
                            <w:ind w:left="20"/>
                            <w:rPr>
                              <w:rFonts w:ascii="Cambria"/>
                            </w:rPr>
                          </w:pPr>
                        </w:p>
                      </w:txbxContent>
                    </wps:txbx>
                    <wps:bodyPr lIns="0" tIns="0" rIns="0" bIns="0" upright="1"/>
                  </wps:wsp>
                </a:graphicData>
              </a:graphic>
            </wp:anchor>
          </w:drawing>
        </mc:Choice>
        <mc:Fallback>
          <w:pict>
            <v:shape w14:anchorId="5FC6B47E" id="Text Box 96" o:spid="_x0000_s1052" type="#_x0000_t202" style="position:absolute;left:0;text-align:left;margin-left:282.3pt;margin-top:716.65pt;width:42.5pt;height:14.95pt;z-index:-2516413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" filled="f" stroked="f">
              <v:textbox inset="0,0,0,0">
                <w:txbxContent>
                  <w:p w14:paraId="6967649F" w14:textId="02994DBF" w:rsidR="00A667BF" w:rsidRDefault="00A667BF">
                    <w:pPr>
                      <w:spacing w:before="20"/>
                      <w:ind w:left="20"/>
                      <w:rPr>
                        <w:rFonts w:ascii="Cambria"/>
                      </w:rPr>
                    </w:pP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76160" behindDoc="1" locked="0" layoutInCell="1" allowOverlap="1" wp14:anchorId="5F76C322" wp14:editId="23E4A911">
              <wp:simplePos x="0" y="0"/>
              <wp:positionH relativeFrom="page">
                <wp:posOffset>6374130</wp:posOffset>
              </wp:positionH>
              <wp:positionV relativeFrom="page">
                <wp:posOffset>9101455</wp:posOffset>
              </wp:positionV>
              <wp:extent cx="521335" cy="189865"/>
              <wp:effectExtent l="0" t="0" r="0" b="0"/>
              <wp:wrapNone/>
              <wp:docPr id="97" name="Text Box 97"/>
              <wp:cNvGraphicFramePr/>
              <a:graphic xmlns:a="http://schemas.openxmlformats.org/drawingml/2006/main">
                <a:graphicData uri="http://schemas.microsoft.com/office/word/2010/wordprocessingShape">
                  <wps:wsp>
                    <wps:cNvSpPr txBox="1"/>
                    <wps:spPr>
                      <a:xfrm>
                        <a:off x="0" y="0"/>
                        <a:ext cx="521335" cy="189865"/>
                      </a:xfrm>
                      <a:prstGeom prst="rect">
                        <a:avLst/>
                      </a:prstGeom>
                      <a:noFill/>
                      <a:ln>
                        <a:noFill/>
                      </a:ln>
                    </wps:spPr>
                    <wps:txbx>
                      <w:txbxContent>
                        <w:p w14:paraId="2105CA7E" w14:textId="39A58851" w:rsidR="00A667BF" w:rsidRDefault="00A667BF" w:rsidP="0058642D">
                          <w:pPr>
                            <w:spacing w:before="20"/>
                            <w:rPr>
                              <w:rFonts w:ascii="Cambria"/>
                            </w:rPr>
                          </w:pPr>
                        </w:p>
                      </w:txbxContent>
                    </wps:txbx>
                    <wps:bodyPr lIns="0" tIns="0" rIns="0" bIns="0" upright="1"/>
                  </wps:wsp>
                </a:graphicData>
              </a:graphic>
            </wp:anchor>
          </w:drawing>
        </mc:Choice>
        <mc:Fallback>
          <w:pict>
            <v:shape w14:anchorId="5F76C322" id="Text Box 97" o:spid="_x0000_s1053" type="#_x0000_t202" style="position:absolute;left:0;text-align:left;margin-left:501.9pt;margin-top:716.65pt;width:41.05pt;height:14.95pt;z-index:-2516403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" filled="f" stroked="f">
              <v:textbox inset="0,0,0,0">
                <w:txbxContent>
                  <w:p w14:paraId="2105CA7E" w14:textId="39A58851" w:rsidR="00A667BF" w:rsidRDefault="00A667BF" w:rsidP="0058642D">
                    <w:pPr>
                      <w:spacing w:before="20"/>
                      <w:rPr>
                        <w:rFonts w:ascii="Cambria"/>
                      </w:rPr>
                    </w:pP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896A7" w14:textId="0A1B82EC" w:rsidR="00391C08" w:rsidRPr="00DA6A9C" w:rsidRDefault="00391C08" w:rsidP="00391C08">
    <w:pPr>
      <w:pStyle w:val="Footer"/>
      <w:pBdr>
        <w:top w:val="thinThickSmallGap" w:sz="24" w:space="1" w:color="auto"/>
      </w:pBdr>
      <w:rPr>
        <w:sz w:val="20"/>
        <w:szCs w:val="20"/>
      </w:rPr>
    </w:pPr>
    <w:r w:rsidRPr="00DA6A9C">
      <w:rPr>
        <w:i/>
        <w:sz w:val="20"/>
        <w:szCs w:val="20"/>
      </w:rPr>
      <w:t>Dept. of CSE, PESITM, Shivamogga</w:t>
    </w:r>
    <w:r>
      <w:ptab w:relativeTo="margin" w:alignment="right" w:leader="none"/>
    </w:r>
    <w:r w:rsidRPr="00DA6A9C">
      <w:rPr>
        <w:sz w:val="20"/>
        <w:szCs w:val="20"/>
      </w:rPr>
      <w:t xml:space="preserve">Page </w:t>
    </w:r>
    <w:r>
      <w:rPr>
        <w:sz w:val="20"/>
        <w:szCs w:val="20"/>
      </w:rPr>
      <w:t>4</w:t>
    </w:r>
    <w:r w:rsidRPr="00DA6A9C">
      <w:rPr>
        <w:sz w:val="20"/>
        <w:szCs w:val="20"/>
      </w:rPr>
      <w:fldChar w:fldCharType="begin"/>
    </w:r>
    <w:r w:rsidRPr="00DA6A9C">
      <w:rPr>
        <w:sz w:val="20"/>
        <w:szCs w:val="20"/>
      </w:rPr>
      <w:instrText xml:space="preserve"> PAGE   \* MERGEFORMAT </w:instrText>
    </w:r>
    <w:r w:rsidRPr="00DA6A9C">
      <w:rPr>
        <w:sz w:val="20"/>
        <w:szCs w:val="20"/>
      </w:rPr>
      <w:fldChar w:fldCharType="separate"/>
    </w:r>
    <w:r>
      <w:rPr>
        <w:sz w:val="20"/>
        <w:szCs w:val="20"/>
      </w:rPr>
      <w:t>1</w:t>
    </w:r>
    <w:r w:rsidRPr="00DA6A9C">
      <w:rPr>
        <w:sz w:val="20"/>
        <w:szCs w:val="20"/>
      </w:rPr>
      <w:fldChar w:fldCharType="end"/>
    </w:r>
  </w:p>
  <w:p w14:paraId="50F8853F" w14:textId="77777777" w:rsidR="00391C08" w:rsidRDefault="00391C08" w:rsidP="00391C08"/>
  <w:p w14:paraId="65A7B039" w14:textId="52C6D3BB" w:rsidR="00A667BF" w:rsidRDefault="001C01DA">
    <w:pPr>
      <w:pStyle w:val="BodyText"/>
      <w:spacing w:line="14" w:lineRule="auto"/>
      <w:rPr>
        <w:sz w:val="20"/>
      </w:rPr>
    </w:pPr>
    <w:r>
      <w:rPr>
        <w:noProof/>
        <w:lang w:val="en-IN" w:eastAsia="en-IN"/>
      </w:rPr>
      <mc:AlternateContent>
        <mc:Choice Requires="wps">
          <w:drawing>
            <wp:anchor distT="0" distB="0" distL="114300" distR="114300" simplePos="0" relativeHeight="251674112" behindDoc="1" locked="0" layoutInCell="1" allowOverlap="1" wp14:anchorId="60FEBEBD" wp14:editId="1378AA05">
              <wp:simplePos x="0" y="0"/>
              <wp:positionH relativeFrom="page">
                <wp:posOffset>901700</wp:posOffset>
              </wp:positionH>
              <wp:positionV relativeFrom="page">
                <wp:posOffset>9101455</wp:posOffset>
              </wp:positionV>
              <wp:extent cx="1450975" cy="18986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1450975" cy="189865"/>
                      </a:xfrm>
                      <a:prstGeom prst="rect">
                        <a:avLst/>
                      </a:prstGeom>
                      <a:noFill/>
                      <a:ln>
                        <a:noFill/>
                      </a:ln>
                    </wps:spPr>
                    <wps:txbx>
                      <w:txbxContent>
                        <w:p w14:paraId="1B88E71A" w14:textId="35D5696E" w:rsidR="00A667BF" w:rsidRDefault="00A667BF">
                          <w:pPr>
                            <w:spacing w:before="20"/>
                            <w:ind w:left="20"/>
                            <w:rPr>
                              <w:rFonts w:ascii="Cambria"/>
                            </w:rPr>
                          </w:pPr>
                        </w:p>
                      </w:txbxContent>
                    </wps:txbx>
                    <wps:bodyPr lIns="0" tIns="0" rIns="0" bIns="0" upright="1"/>
                  </wps:wsp>
                </a:graphicData>
              </a:graphic>
            </wp:anchor>
          </w:drawing>
        </mc:Choice>
        <mc:Fallback>
          <w:pict>
            <v:shapetype w14:anchorId="60FEBEBD" id="_x0000_t202" coordsize="21600,21600" o:spt="202" path="m,l,21600r21600,l21600,xe">
              <v:stroke joinstyle="miter"/>
              <v:path gradientshapeok="t" o:connecttype="rect"/>
            </v:shapetype>
            <v:shape id="Text Box 42" o:spid="_x0000_s1055" type="#_x0000_t202" style="position:absolute;left:0;text-align:left;margin-left:71pt;margin-top:716.65pt;width:114.25pt;height:14.95pt;z-index:-2516423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" filled="f" stroked="f">
              <v:textbox inset="0,0,0,0">
                <w:txbxContent>
                  <w:p w14:paraId="1B88E71A" w14:textId="35D5696E" w:rsidR="00A667BF" w:rsidRDefault="00A667BF">
                    <w:pPr>
                      <w:spacing w:before="20"/>
                      <w:ind w:left="20"/>
                      <w:rPr>
                        <w:rFonts w:ascii="Cambria"/>
                      </w:rPr>
                    </w:pP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79232" behindDoc="1" locked="0" layoutInCell="1" allowOverlap="1" wp14:anchorId="12C38038" wp14:editId="456C947C">
              <wp:simplePos x="0" y="0"/>
              <wp:positionH relativeFrom="page">
                <wp:posOffset>3585210</wp:posOffset>
              </wp:positionH>
              <wp:positionV relativeFrom="page">
                <wp:posOffset>9101455</wp:posOffset>
              </wp:positionV>
              <wp:extent cx="539750" cy="189865"/>
              <wp:effectExtent l="0" t="0" r="0" b="0"/>
              <wp:wrapNone/>
              <wp:docPr id="43" name="Text Box 43"/>
              <wp:cNvGraphicFramePr/>
              <a:graphic xmlns:a="http://schemas.openxmlformats.org/drawingml/2006/main">
                <a:graphicData uri="http://schemas.microsoft.com/office/word/2010/wordprocessingShape">
                  <wps:wsp>
                    <wps:cNvSpPr txBox="1"/>
                    <wps:spPr>
                      <a:xfrm>
                        <a:off x="0" y="0"/>
                        <a:ext cx="539750" cy="189865"/>
                      </a:xfrm>
                      <a:prstGeom prst="rect">
                        <a:avLst/>
                      </a:prstGeom>
                      <a:noFill/>
                      <a:ln>
                        <a:noFill/>
                      </a:ln>
                    </wps:spPr>
                    <wps:txbx>
                      <w:txbxContent>
                        <w:p w14:paraId="74BAF945" w14:textId="573A6B70" w:rsidR="00A667BF" w:rsidRDefault="00A667BF">
                          <w:pPr>
                            <w:spacing w:before="20"/>
                            <w:ind w:left="20"/>
                            <w:rPr>
                              <w:rFonts w:ascii="Cambria"/>
                            </w:rPr>
                          </w:pPr>
                        </w:p>
                      </w:txbxContent>
                    </wps:txbx>
                    <wps:bodyPr lIns="0" tIns="0" rIns="0" bIns="0" upright="1"/>
                  </wps:wsp>
                </a:graphicData>
              </a:graphic>
            </wp:anchor>
          </w:drawing>
        </mc:Choice>
        <mc:Fallback>
          <w:pict>
            <v:shape w14:anchorId="12C38038" id="Text Box 43" o:spid="_x0000_s1056" type="#_x0000_t202" style="position:absolute;left:0;text-align:left;margin-left:282.3pt;margin-top:716.65pt;width:42.5pt;height:14.95pt;z-index:-2516372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" filled="f" stroked="f">
              <v:textbox inset="0,0,0,0">
                <w:txbxContent>
                  <w:p w14:paraId="74BAF945" w14:textId="573A6B70" w:rsidR="00A667BF" w:rsidRDefault="00A667BF">
                    <w:pPr>
                      <w:spacing w:before="20"/>
                      <w:ind w:left="20"/>
                      <w:rPr>
                        <w:rFonts w:ascii="Cambria"/>
                      </w:rPr>
                    </w:pP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85376" behindDoc="1" locked="0" layoutInCell="1" allowOverlap="1" wp14:anchorId="229E57B7" wp14:editId="5DC86567">
              <wp:simplePos x="0" y="0"/>
              <wp:positionH relativeFrom="page">
                <wp:posOffset>6374130</wp:posOffset>
              </wp:positionH>
              <wp:positionV relativeFrom="page">
                <wp:posOffset>9101455</wp:posOffset>
              </wp:positionV>
              <wp:extent cx="495935" cy="18986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495935" cy="189865"/>
                      </a:xfrm>
                      <a:prstGeom prst="rect">
                        <a:avLst/>
                      </a:prstGeom>
                      <a:noFill/>
                      <a:ln>
                        <a:noFill/>
                      </a:ln>
                    </wps:spPr>
                    <wps:txbx>
                      <w:txbxContent>
                        <w:p w14:paraId="5E3E65EB" w14:textId="7699FD8C" w:rsidR="00A667BF" w:rsidRDefault="00A667BF" w:rsidP="0058642D">
                          <w:pPr>
                            <w:spacing w:before="20"/>
                            <w:rPr>
                              <w:rFonts w:ascii="Cambria"/>
                            </w:rPr>
                          </w:pPr>
                        </w:p>
                      </w:txbxContent>
                    </wps:txbx>
                    <wps:bodyPr lIns="0" tIns="0" rIns="0" bIns="0" upright="1"/>
                  </wps:wsp>
                </a:graphicData>
              </a:graphic>
            </wp:anchor>
          </w:drawing>
        </mc:Choice>
        <mc:Fallback>
          <w:pict>
            <v:shape w14:anchorId="229E57B7" id="Text Box 44" o:spid="_x0000_s1057" type="#_x0000_t202" style="position:absolute;left:0;text-align:left;margin-left:501.9pt;margin-top:716.65pt;width:39.05pt;height:14.95pt;z-index:-2516311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" filled="f" stroked="f">
              <v:textbox inset="0,0,0,0">
                <w:txbxContent>
                  <w:p w14:paraId="5E3E65EB" w14:textId="7699FD8C" w:rsidR="00A667BF" w:rsidRDefault="00A667BF" w:rsidP="0058642D">
                    <w:pPr>
                      <w:spacing w:before="20"/>
                      <w:rPr>
                        <w:rFonts w:ascii="Cambria"/>
                      </w:rPr>
                    </w:pP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38FD60" w14:textId="54B31CE3" w:rsidR="00391C08" w:rsidRPr="00DA6A9C" w:rsidRDefault="00391C08" w:rsidP="00391C08">
    <w:pPr>
      <w:pStyle w:val="Footer"/>
      <w:pBdr>
        <w:top w:val="thinThickSmallGap" w:sz="24" w:space="1" w:color="auto"/>
      </w:pBdr>
      <w:rPr>
        <w:sz w:val="20"/>
        <w:szCs w:val="20"/>
      </w:rPr>
    </w:pPr>
    <w:r w:rsidRPr="00DA6A9C">
      <w:rPr>
        <w:i/>
        <w:sz w:val="20"/>
        <w:szCs w:val="20"/>
      </w:rPr>
      <w:t>Dept. of CSE, PESITM, Shivamogga</w:t>
    </w:r>
    <w:r>
      <w:ptab w:relativeTo="margin" w:alignment="right" w:leader="none"/>
    </w:r>
    <w:r w:rsidRPr="00DA6A9C">
      <w:rPr>
        <w:sz w:val="20"/>
        <w:szCs w:val="20"/>
      </w:rPr>
      <w:t>Page</w:t>
    </w:r>
    <w:r>
      <w:rPr>
        <w:sz w:val="20"/>
        <w:szCs w:val="20"/>
      </w:rPr>
      <w:t xml:space="preserve"> 4</w:t>
    </w:r>
    <w:r w:rsidRPr="00DA6A9C">
      <w:rPr>
        <w:sz w:val="20"/>
        <w:szCs w:val="20"/>
      </w:rPr>
      <w:fldChar w:fldCharType="begin"/>
    </w:r>
    <w:r w:rsidRPr="00DA6A9C">
      <w:rPr>
        <w:sz w:val="20"/>
        <w:szCs w:val="20"/>
      </w:rPr>
      <w:instrText xml:space="preserve"> PAGE   \* MERGEFORMAT </w:instrText>
    </w:r>
    <w:r w:rsidRPr="00DA6A9C">
      <w:rPr>
        <w:sz w:val="20"/>
        <w:szCs w:val="20"/>
      </w:rPr>
      <w:fldChar w:fldCharType="separate"/>
    </w:r>
    <w:r>
      <w:rPr>
        <w:sz w:val="20"/>
        <w:szCs w:val="20"/>
      </w:rPr>
      <w:t>1</w:t>
    </w:r>
    <w:r w:rsidRPr="00DA6A9C">
      <w:rPr>
        <w:sz w:val="20"/>
        <w:szCs w:val="20"/>
      </w:rPr>
      <w:fldChar w:fldCharType="end"/>
    </w:r>
  </w:p>
  <w:p w14:paraId="025D074C" w14:textId="77777777" w:rsidR="00391C08" w:rsidRDefault="00391C08" w:rsidP="00391C08"/>
  <w:p w14:paraId="4D94BF20" w14:textId="5C7A5938" w:rsidR="00A667BF" w:rsidRDefault="001C01DA">
    <w:pPr>
      <w:pStyle w:val="BodyText"/>
      <w:spacing w:line="14" w:lineRule="auto"/>
      <w:rPr>
        <w:sz w:val="20"/>
      </w:rPr>
    </w:pPr>
    <w:r>
      <w:rPr>
        <w:noProof/>
        <w:lang w:val="en-IN" w:eastAsia="en-IN"/>
      </w:rPr>
      <mc:AlternateContent>
        <mc:Choice Requires="wps">
          <w:drawing>
            <wp:anchor distT="0" distB="0" distL="114300" distR="114300" simplePos="0" relativeHeight="251654656" behindDoc="1" locked="0" layoutInCell="1" allowOverlap="1" wp14:anchorId="59F6D992" wp14:editId="4B96C3EE">
              <wp:simplePos x="0" y="0"/>
              <wp:positionH relativeFrom="page">
                <wp:posOffset>901700</wp:posOffset>
              </wp:positionH>
              <wp:positionV relativeFrom="page">
                <wp:posOffset>9101455</wp:posOffset>
              </wp:positionV>
              <wp:extent cx="1450975" cy="189865"/>
              <wp:effectExtent l="0" t="0" r="0" b="0"/>
              <wp:wrapNone/>
              <wp:docPr id="80" name="Text Box 80"/>
              <wp:cNvGraphicFramePr/>
              <a:graphic xmlns:a="http://schemas.openxmlformats.org/drawingml/2006/main">
                <a:graphicData uri="http://schemas.microsoft.com/office/word/2010/wordprocessingShape">
                  <wps:wsp>
                    <wps:cNvSpPr txBox="1"/>
                    <wps:spPr>
                      <a:xfrm>
                        <a:off x="0" y="0"/>
                        <a:ext cx="1450975" cy="189865"/>
                      </a:xfrm>
                      <a:prstGeom prst="rect">
                        <a:avLst/>
                      </a:prstGeom>
                      <a:noFill/>
                      <a:ln>
                        <a:noFill/>
                      </a:ln>
                    </wps:spPr>
                    <wps:txbx>
                      <w:txbxContent>
                        <w:p w14:paraId="14AF265A" w14:textId="3DABC1DD" w:rsidR="00A667BF" w:rsidRDefault="00A667BF">
                          <w:pPr>
                            <w:spacing w:before="20"/>
                            <w:ind w:left="20"/>
                            <w:rPr>
                              <w:rFonts w:ascii="Cambria"/>
                            </w:rPr>
                          </w:pPr>
                        </w:p>
                      </w:txbxContent>
                    </wps:txbx>
                    <wps:bodyPr lIns="0" tIns="0" rIns="0" bIns="0" upright="1"/>
                  </wps:wsp>
                </a:graphicData>
              </a:graphic>
            </wp:anchor>
          </w:drawing>
        </mc:Choice>
        <mc:Fallback>
          <w:pict>
            <v:shapetype w14:anchorId="59F6D992" id="_x0000_t202" coordsize="21600,21600" o:spt="202" path="m,l,21600r21600,l21600,xe">
              <v:stroke joinstyle="miter"/>
              <v:path gradientshapeok="t" o:connecttype="rect"/>
            </v:shapetype>
            <v:shape id="Text Box 80" o:spid="_x0000_s1059" type="#_x0000_t202" style="position:absolute;left:0;text-align:left;margin-left:71pt;margin-top:716.65pt;width:114.25pt;height:14.95pt;z-index:-2516618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" filled="f" stroked="f">
              <v:textbox inset="0,0,0,0">
                <w:txbxContent>
                  <w:p w14:paraId="14AF265A" w14:textId="3DABC1DD" w:rsidR="00A667BF" w:rsidRDefault="00A667BF">
                    <w:pPr>
                      <w:spacing w:before="20"/>
                      <w:ind w:left="20"/>
                      <w:rPr>
                        <w:rFonts w:ascii="Cambria"/>
                      </w:rPr>
                    </w:pP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58752" behindDoc="1" locked="0" layoutInCell="1" allowOverlap="1" wp14:anchorId="698F7853" wp14:editId="722E48B6">
              <wp:simplePos x="0" y="0"/>
              <wp:positionH relativeFrom="page">
                <wp:posOffset>3585210</wp:posOffset>
              </wp:positionH>
              <wp:positionV relativeFrom="page">
                <wp:posOffset>9101455</wp:posOffset>
              </wp:positionV>
              <wp:extent cx="539750" cy="189865"/>
              <wp:effectExtent l="0" t="0" r="0" b="0"/>
              <wp:wrapNone/>
              <wp:docPr id="84" name="Text Box 84"/>
              <wp:cNvGraphicFramePr/>
              <a:graphic xmlns:a="http://schemas.openxmlformats.org/drawingml/2006/main">
                <a:graphicData uri="http://schemas.microsoft.com/office/word/2010/wordprocessingShape">
                  <wps:wsp>
                    <wps:cNvSpPr txBox="1"/>
                    <wps:spPr>
                      <a:xfrm>
                        <a:off x="0" y="0"/>
                        <a:ext cx="539750" cy="189865"/>
                      </a:xfrm>
                      <a:prstGeom prst="rect">
                        <a:avLst/>
                      </a:prstGeom>
                      <a:noFill/>
                      <a:ln>
                        <a:noFill/>
                      </a:ln>
                    </wps:spPr>
                    <wps:txbx>
                      <w:txbxContent>
                        <w:p w14:paraId="3FA55480" w14:textId="1D937993" w:rsidR="00A667BF" w:rsidRDefault="00A667BF">
                          <w:pPr>
                            <w:spacing w:before="20"/>
                            <w:ind w:left="20"/>
                            <w:rPr>
                              <w:rFonts w:ascii="Cambria"/>
                            </w:rPr>
                          </w:pPr>
                        </w:p>
                      </w:txbxContent>
                    </wps:txbx>
                    <wps:bodyPr lIns="0" tIns="0" rIns="0" bIns="0" upright="1"/>
                  </wps:wsp>
                </a:graphicData>
              </a:graphic>
            </wp:anchor>
          </w:drawing>
        </mc:Choice>
        <mc:Fallback>
          <w:pict>
            <v:shape w14:anchorId="698F7853" id="Text Box 84" o:spid="_x0000_s1060" type="#_x0000_t202" style="position:absolute;left:0;text-align:left;margin-left:282.3pt;margin-top:716.65pt;width:42.5pt;height:14.95pt;z-index:-2516577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" filled="f" stroked="f">
              <v:textbox inset="0,0,0,0">
                <w:txbxContent>
                  <w:p w14:paraId="3FA55480" w14:textId="1D937993" w:rsidR="00A667BF" w:rsidRDefault="00A667BF">
                    <w:pPr>
                      <w:spacing w:before="20"/>
                      <w:ind w:left="20"/>
                      <w:rPr>
                        <w:rFonts w:ascii="Cambria"/>
                      </w:rPr>
                    </w:pP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67681" w14:textId="3DF12280" w:rsidR="00391C08" w:rsidRPr="00DA6A9C" w:rsidRDefault="00391C08" w:rsidP="00391C08">
    <w:pPr>
      <w:pStyle w:val="Footer"/>
      <w:pBdr>
        <w:top w:val="thinThickSmallGap" w:sz="24" w:space="1" w:color="auto"/>
      </w:pBdr>
      <w:rPr>
        <w:sz w:val="20"/>
        <w:szCs w:val="20"/>
      </w:rPr>
    </w:pPr>
    <w:r w:rsidRPr="00DA6A9C">
      <w:rPr>
        <w:i/>
        <w:sz w:val="20"/>
        <w:szCs w:val="20"/>
      </w:rPr>
      <w:t>Dept. of CSE, PESITM, Shivamogga</w:t>
    </w:r>
    <w:r>
      <w:ptab w:relativeTo="margin" w:alignment="right" w:leader="none"/>
    </w:r>
    <w:r w:rsidRPr="00DA6A9C">
      <w:rPr>
        <w:sz w:val="20"/>
        <w:szCs w:val="20"/>
      </w:rPr>
      <w:t xml:space="preserve">Page </w:t>
    </w:r>
    <w:r>
      <w:rPr>
        <w:sz w:val="20"/>
        <w:szCs w:val="20"/>
      </w:rPr>
      <w:t>4</w:t>
    </w:r>
    <w:r w:rsidRPr="00DA6A9C">
      <w:rPr>
        <w:sz w:val="20"/>
        <w:szCs w:val="20"/>
      </w:rPr>
      <w:fldChar w:fldCharType="begin"/>
    </w:r>
    <w:r w:rsidRPr="00DA6A9C">
      <w:rPr>
        <w:sz w:val="20"/>
        <w:szCs w:val="20"/>
      </w:rPr>
      <w:instrText xml:space="preserve"> PAGE   \* MERGEFORMAT </w:instrText>
    </w:r>
    <w:r w:rsidRPr="00DA6A9C">
      <w:rPr>
        <w:sz w:val="20"/>
        <w:szCs w:val="20"/>
      </w:rPr>
      <w:fldChar w:fldCharType="separate"/>
    </w:r>
    <w:r>
      <w:rPr>
        <w:sz w:val="20"/>
        <w:szCs w:val="20"/>
      </w:rPr>
      <w:t>1</w:t>
    </w:r>
    <w:r w:rsidRPr="00DA6A9C">
      <w:rPr>
        <w:sz w:val="20"/>
        <w:szCs w:val="20"/>
      </w:rPr>
      <w:fldChar w:fldCharType="end"/>
    </w:r>
  </w:p>
  <w:p w14:paraId="5CED3862" w14:textId="77777777" w:rsidR="00391C08" w:rsidRDefault="00391C08" w:rsidP="00391C08"/>
  <w:p w14:paraId="1C603BF9" w14:textId="76681BFC" w:rsidR="00A667BF" w:rsidRDefault="001C01DA">
    <w:pPr>
      <w:pStyle w:val="BodyText"/>
      <w:spacing w:line="14" w:lineRule="auto"/>
      <w:rPr>
        <w:sz w:val="20"/>
      </w:rPr>
    </w:pPr>
    <w:r>
      <w:rPr>
        <w:noProof/>
        <w:lang w:val="en-IN" w:eastAsia="en-IN"/>
      </w:rPr>
      <mc:AlternateContent>
        <mc:Choice Requires="wps">
          <w:drawing>
            <wp:anchor distT="0" distB="0" distL="114300" distR="114300" simplePos="0" relativeHeight="251662848" behindDoc="1" locked="0" layoutInCell="1" allowOverlap="1" wp14:anchorId="00BF6DDE" wp14:editId="6E75CEC5">
              <wp:simplePos x="0" y="0"/>
              <wp:positionH relativeFrom="page">
                <wp:posOffset>901700</wp:posOffset>
              </wp:positionH>
              <wp:positionV relativeFrom="page">
                <wp:posOffset>9101455</wp:posOffset>
              </wp:positionV>
              <wp:extent cx="1450975" cy="189865"/>
              <wp:effectExtent l="0" t="0" r="0" b="0"/>
              <wp:wrapNone/>
              <wp:docPr id="107" name="Text Box 107"/>
              <wp:cNvGraphicFramePr/>
              <a:graphic xmlns:a="http://schemas.openxmlformats.org/drawingml/2006/main">
                <a:graphicData uri="http://schemas.microsoft.com/office/word/2010/wordprocessingShape">
                  <wps:wsp>
                    <wps:cNvSpPr txBox="1"/>
                    <wps:spPr>
                      <a:xfrm>
                        <a:off x="0" y="0"/>
                        <a:ext cx="1450975" cy="189865"/>
                      </a:xfrm>
                      <a:prstGeom prst="rect">
                        <a:avLst/>
                      </a:prstGeom>
                      <a:noFill/>
                      <a:ln>
                        <a:noFill/>
                      </a:ln>
                    </wps:spPr>
                    <wps:txbx>
                      <w:txbxContent>
                        <w:p w14:paraId="5BBE3FA4" w14:textId="1A7FA7F4" w:rsidR="00A667BF" w:rsidRDefault="00A667BF">
                          <w:pPr>
                            <w:spacing w:before="20"/>
                            <w:ind w:left="20"/>
                            <w:rPr>
                              <w:rFonts w:ascii="Cambria"/>
                            </w:rPr>
                          </w:pPr>
                        </w:p>
                      </w:txbxContent>
                    </wps:txbx>
                    <wps:bodyPr lIns="0" tIns="0" rIns="0" bIns="0" upright="1"/>
                  </wps:wsp>
                </a:graphicData>
              </a:graphic>
            </wp:anchor>
          </w:drawing>
        </mc:Choice>
        <mc:Fallback>
          <w:pict>
            <v:shapetype w14:anchorId="00BF6DDE" id="_x0000_t202" coordsize="21600,21600" o:spt="202" path="m,l,21600r21600,l21600,xe">
              <v:stroke joinstyle="miter"/>
              <v:path gradientshapeok="t" o:connecttype="rect"/>
            </v:shapetype>
            <v:shape id="Text Box 107" o:spid="_x0000_s1062" type="#_x0000_t202" style="position:absolute;left:0;text-align:left;margin-left:71pt;margin-top:716.65pt;width:114.25pt;height:14.95pt;z-index:-2516536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" filled="f" stroked="f">
              <v:textbox inset="0,0,0,0">
                <w:txbxContent>
                  <w:p w14:paraId="5BBE3FA4" w14:textId="1A7FA7F4" w:rsidR="00A667BF" w:rsidRDefault="00A667BF">
                    <w:pPr>
                      <w:spacing w:before="20"/>
                      <w:ind w:left="20"/>
                      <w:rPr>
                        <w:rFonts w:ascii="Cambria"/>
                      </w:rPr>
                    </w:pP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66944" behindDoc="1" locked="0" layoutInCell="1" allowOverlap="1" wp14:anchorId="0AAAC6AE" wp14:editId="5494BF67">
              <wp:simplePos x="0" y="0"/>
              <wp:positionH relativeFrom="page">
                <wp:posOffset>3585210</wp:posOffset>
              </wp:positionH>
              <wp:positionV relativeFrom="page">
                <wp:posOffset>9101455</wp:posOffset>
              </wp:positionV>
              <wp:extent cx="539750" cy="189865"/>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539750" cy="189865"/>
                      </a:xfrm>
                      <a:prstGeom prst="rect">
                        <a:avLst/>
                      </a:prstGeom>
                      <a:noFill/>
                      <a:ln>
                        <a:noFill/>
                      </a:ln>
                    </wps:spPr>
                    <wps:txbx>
                      <w:txbxContent>
                        <w:p w14:paraId="031C522D" w14:textId="2E5AF6AF" w:rsidR="00A667BF" w:rsidRDefault="00A667BF">
                          <w:pPr>
                            <w:spacing w:before="20"/>
                            <w:ind w:left="20"/>
                            <w:rPr>
                              <w:rFonts w:ascii="Cambria"/>
                            </w:rPr>
                          </w:pPr>
                        </w:p>
                      </w:txbxContent>
                    </wps:txbx>
                    <wps:bodyPr lIns="0" tIns="0" rIns="0" bIns="0" upright="1"/>
                  </wps:wsp>
                </a:graphicData>
              </a:graphic>
            </wp:anchor>
          </w:drawing>
        </mc:Choice>
        <mc:Fallback>
          <w:pict>
            <v:shape w14:anchorId="0AAAC6AE" id="Text Box 108" o:spid="_x0000_s1063" type="#_x0000_t202" style="position:absolute;left:0;text-align:left;margin-left:282.3pt;margin-top:716.65pt;width:42.5pt;height:14.95pt;z-index:-2516495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" filled="f" stroked="f">
              <v:textbox inset="0,0,0,0">
                <w:txbxContent>
                  <w:p w14:paraId="031C522D" w14:textId="2E5AF6AF" w:rsidR="00A667BF" w:rsidRDefault="00A667BF">
                    <w:pPr>
                      <w:spacing w:before="20"/>
                      <w:ind w:left="20"/>
                      <w:rPr>
                        <w:rFonts w:ascii="Cambria"/>
                      </w:rPr>
                    </w:pP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71040" behindDoc="1" locked="0" layoutInCell="1" allowOverlap="1" wp14:anchorId="697FA31D" wp14:editId="04078805">
              <wp:simplePos x="0" y="0"/>
              <wp:positionH relativeFrom="page">
                <wp:posOffset>6374130</wp:posOffset>
              </wp:positionH>
              <wp:positionV relativeFrom="page">
                <wp:posOffset>9101455</wp:posOffset>
              </wp:positionV>
              <wp:extent cx="495935" cy="189865"/>
              <wp:effectExtent l="0" t="0" r="0" b="0"/>
              <wp:wrapNone/>
              <wp:docPr id="112" name="Text Box 112"/>
              <wp:cNvGraphicFramePr/>
              <a:graphic xmlns:a="http://schemas.openxmlformats.org/drawingml/2006/main">
                <a:graphicData uri="http://schemas.microsoft.com/office/word/2010/wordprocessingShape">
                  <wps:wsp>
                    <wps:cNvSpPr txBox="1"/>
                    <wps:spPr>
                      <a:xfrm>
                        <a:off x="0" y="0"/>
                        <a:ext cx="495935" cy="189865"/>
                      </a:xfrm>
                      <a:prstGeom prst="rect">
                        <a:avLst/>
                      </a:prstGeom>
                      <a:noFill/>
                      <a:ln>
                        <a:noFill/>
                      </a:ln>
                    </wps:spPr>
                    <wps:txbx>
                      <w:txbxContent>
                        <w:p w14:paraId="5DA8E9BA" w14:textId="129D7D2D" w:rsidR="00A667BF" w:rsidRDefault="00A667BF" w:rsidP="0058642D">
                          <w:pPr>
                            <w:spacing w:before="20"/>
                            <w:rPr>
                              <w:rFonts w:ascii="Cambria"/>
                            </w:rPr>
                          </w:pPr>
                        </w:p>
                      </w:txbxContent>
                    </wps:txbx>
                    <wps:bodyPr lIns="0" tIns="0" rIns="0" bIns="0" upright="1"/>
                  </wps:wsp>
                </a:graphicData>
              </a:graphic>
            </wp:anchor>
          </w:drawing>
        </mc:Choice>
        <mc:Fallback>
          <w:pict>
            <v:shape w14:anchorId="697FA31D" id="Text Box 112" o:spid="_x0000_s1064" type="#_x0000_t202" style="position:absolute;left:0;text-align:left;margin-left:501.9pt;margin-top:716.65pt;width:39.05pt;height:14.95pt;z-index:-2516454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" filled="f" stroked="f">
              <v:textbox inset="0,0,0,0">
                <w:txbxContent>
                  <w:p w14:paraId="5DA8E9BA" w14:textId="129D7D2D" w:rsidR="00A667BF" w:rsidRDefault="00A667BF" w:rsidP="0058642D">
                    <w:pPr>
                      <w:spacing w:before="20"/>
                      <w:rPr>
                        <w:rFonts w:ascii="Cambria"/>
                      </w:rPr>
                    </w:pP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667DE" w14:textId="11E85D40" w:rsidR="00391C08" w:rsidRPr="00DA6A9C" w:rsidRDefault="00391C08" w:rsidP="00391C08">
    <w:pPr>
      <w:pStyle w:val="Footer"/>
      <w:pBdr>
        <w:top w:val="thinThickSmallGap" w:sz="24" w:space="1" w:color="auto"/>
      </w:pBdr>
      <w:rPr>
        <w:sz w:val="20"/>
        <w:szCs w:val="20"/>
      </w:rPr>
    </w:pPr>
    <w:r w:rsidRPr="00DA6A9C">
      <w:rPr>
        <w:i/>
        <w:sz w:val="20"/>
        <w:szCs w:val="20"/>
      </w:rPr>
      <w:t>Dept. of CSE, PESITM, Shivamogga</w:t>
    </w:r>
    <w:r>
      <w:ptab w:relativeTo="margin" w:alignment="right" w:leader="none"/>
    </w:r>
    <w:r w:rsidRPr="00DA6A9C">
      <w:rPr>
        <w:sz w:val="20"/>
        <w:szCs w:val="20"/>
      </w:rPr>
      <w:t>Page</w:t>
    </w:r>
    <w:r>
      <w:rPr>
        <w:sz w:val="20"/>
        <w:szCs w:val="20"/>
      </w:rPr>
      <w:t xml:space="preserve"> 4</w:t>
    </w:r>
    <w:r w:rsidRPr="00DA6A9C">
      <w:rPr>
        <w:sz w:val="20"/>
        <w:szCs w:val="20"/>
      </w:rPr>
      <w:fldChar w:fldCharType="begin"/>
    </w:r>
    <w:r w:rsidRPr="00DA6A9C">
      <w:rPr>
        <w:sz w:val="20"/>
        <w:szCs w:val="20"/>
      </w:rPr>
      <w:instrText xml:space="preserve"> PAGE   \* MERGEFORMAT </w:instrText>
    </w:r>
    <w:r w:rsidRPr="00DA6A9C">
      <w:rPr>
        <w:sz w:val="20"/>
        <w:szCs w:val="20"/>
      </w:rPr>
      <w:fldChar w:fldCharType="separate"/>
    </w:r>
    <w:r>
      <w:rPr>
        <w:sz w:val="20"/>
        <w:szCs w:val="20"/>
      </w:rPr>
      <w:t>1</w:t>
    </w:r>
    <w:r w:rsidRPr="00DA6A9C">
      <w:rPr>
        <w:sz w:val="20"/>
        <w:szCs w:val="20"/>
      </w:rPr>
      <w:fldChar w:fldCharType="end"/>
    </w:r>
  </w:p>
  <w:p w14:paraId="1ADB9DCC" w14:textId="77777777" w:rsidR="00391C08" w:rsidRDefault="00391C08" w:rsidP="00391C08"/>
  <w:p w14:paraId="3A634AA3" w14:textId="66C5608A" w:rsidR="00A667BF" w:rsidRDefault="001C01DA">
    <w:pPr>
      <w:pStyle w:val="BodyText"/>
      <w:spacing w:line="14" w:lineRule="auto"/>
      <w:rPr>
        <w:sz w:val="20"/>
      </w:rPr>
    </w:pPr>
    <w:r>
      <w:rPr>
        <w:noProof/>
        <w:lang w:val="en-IN" w:eastAsia="en-IN"/>
      </w:rPr>
      <mc:AlternateContent>
        <mc:Choice Requires="wps">
          <w:drawing>
            <wp:anchor distT="0" distB="0" distL="114300" distR="114300" simplePos="0" relativeHeight="251678208" behindDoc="1" locked="0" layoutInCell="1" allowOverlap="1" wp14:anchorId="23A6E7D9" wp14:editId="4B0978D0">
              <wp:simplePos x="0" y="0"/>
              <wp:positionH relativeFrom="page">
                <wp:posOffset>901700</wp:posOffset>
              </wp:positionH>
              <wp:positionV relativeFrom="page">
                <wp:posOffset>9106535</wp:posOffset>
              </wp:positionV>
              <wp:extent cx="2472690" cy="211455"/>
              <wp:effectExtent l="0" t="0" r="0" b="0"/>
              <wp:wrapNone/>
              <wp:docPr id="101" name="Text Box 101"/>
              <wp:cNvGraphicFramePr/>
              <a:graphic xmlns:a="http://schemas.openxmlformats.org/drawingml/2006/main">
                <a:graphicData uri="http://schemas.microsoft.com/office/word/2010/wordprocessingShape">
                  <wps:wsp>
                    <wps:cNvSpPr txBox="1"/>
                    <wps:spPr>
                      <a:xfrm>
                        <a:off x="0" y="0"/>
                        <a:ext cx="2472690" cy="211455"/>
                      </a:xfrm>
                      <a:prstGeom prst="rect">
                        <a:avLst/>
                      </a:prstGeom>
                      <a:noFill/>
                      <a:ln>
                        <a:noFill/>
                      </a:ln>
                    </wps:spPr>
                    <wps:txbx>
                      <w:txbxContent>
                        <w:p w14:paraId="6D043D26" w14:textId="77777777" w:rsidR="00A667BF" w:rsidRDefault="00A667BF"/>
                      </w:txbxContent>
                    </wps:txbx>
                    <wps:bodyPr lIns="0" tIns="0" rIns="0" bIns="0" upright="1"/>
                  </wps:wsp>
                </a:graphicData>
              </a:graphic>
            </wp:anchor>
          </w:drawing>
        </mc:Choice>
        <mc:Fallback>
          <w:pict>
            <v:shapetype w14:anchorId="23A6E7D9" id="_x0000_t202" coordsize="21600,21600" o:spt="202" path="m,l,21600r21600,l21600,xe">
              <v:stroke joinstyle="miter"/>
              <v:path gradientshapeok="t" o:connecttype="rect"/>
            </v:shapetype>
            <v:shape id="Text Box 101" o:spid="_x0000_s1066" type="#_x0000_t202" style="position:absolute;left:0;text-align:left;margin-left:71pt;margin-top:717.05pt;width:194.7pt;height:16.65pt;z-index:-2516382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" filled="f" stroked="f">
              <v:textbox inset="0,0,0,0">
                <w:txbxContent>
                  <w:p w14:paraId="6D043D26" w14:textId="77777777" w:rsidR="00A667BF" w:rsidRDefault="00A667BF"/>
                </w:txbxContent>
              </v:textbox>
              <w10:wrap anchorx="page" anchory="page"/>
            </v:shape>
          </w:pict>
        </mc:Fallback>
      </mc:AlternateContent>
    </w:r>
    <w:r>
      <w:rPr>
        <w:noProof/>
        <w:lang w:val="en-IN" w:eastAsia="en-IN"/>
      </w:rPr>
      <mc:AlternateContent>
        <mc:Choice Requires="wps">
          <w:drawing>
            <wp:anchor distT="0" distB="0" distL="114300" distR="114300" simplePos="0" relativeHeight="251683328" behindDoc="1" locked="0" layoutInCell="1" allowOverlap="1" wp14:anchorId="193B2D29" wp14:editId="74F6E39E">
              <wp:simplePos x="0" y="0"/>
              <wp:positionH relativeFrom="page">
                <wp:posOffset>3585210</wp:posOffset>
              </wp:positionH>
              <wp:positionV relativeFrom="page">
                <wp:posOffset>9101455</wp:posOffset>
              </wp:positionV>
              <wp:extent cx="539750" cy="189865"/>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539750" cy="189865"/>
                      </a:xfrm>
                      <a:prstGeom prst="rect">
                        <a:avLst/>
                      </a:prstGeom>
                      <a:noFill/>
                      <a:ln>
                        <a:noFill/>
                      </a:ln>
                    </wps:spPr>
                    <wps:txbx>
                      <w:txbxContent>
                        <w:p w14:paraId="70259590" w14:textId="5F699A6E" w:rsidR="00A667BF" w:rsidRDefault="00A667BF">
                          <w:pPr>
                            <w:spacing w:before="20"/>
                            <w:ind w:left="20"/>
                            <w:rPr>
                              <w:rFonts w:ascii="Cambria"/>
                            </w:rPr>
                          </w:pPr>
                        </w:p>
                      </w:txbxContent>
                    </wps:txbx>
                    <wps:bodyPr lIns="0" tIns="0" rIns="0" bIns="0" upright="1"/>
                  </wps:wsp>
                </a:graphicData>
              </a:graphic>
            </wp:anchor>
          </w:drawing>
        </mc:Choice>
        <mc:Fallback>
          <w:pict>
            <v:shape w14:anchorId="193B2D29" id="Text Box 102" o:spid="_x0000_s1067" type="#_x0000_t202" style="position:absolute;left:0;text-align:left;margin-left:282.3pt;margin-top:716.65pt;width:42.5pt;height:14.95pt;z-index:-2516331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" filled="f" stroked="f">
              <v:textbox inset="0,0,0,0">
                <w:txbxContent>
                  <w:p w14:paraId="70259590" w14:textId="5F699A6E" w:rsidR="00A667BF" w:rsidRDefault="00A667BF">
                    <w:pPr>
                      <w:spacing w:before="20"/>
                      <w:ind w:left="20"/>
                      <w:rPr>
                        <w:rFonts w:ascii="Cambria"/>
                      </w:rPr>
                    </w:pP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84352" behindDoc="1" locked="0" layoutInCell="1" allowOverlap="1" wp14:anchorId="519E6511" wp14:editId="3E870B47">
              <wp:simplePos x="0" y="0"/>
              <wp:positionH relativeFrom="page">
                <wp:posOffset>6374130</wp:posOffset>
              </wp:positionH>
              <wp:positionV relativeFrom="page">
                <wp:posOffset>9101455</wp:posOffset>
              </wp:positionV>
              <wp:extent cx="521335" cy="189865"/>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521335" cy="189865"/>
                      </a:xfrm>
                      <a:prstGeom prst="rect">
                        <a:avLst/>
                      </a:prstGeom>
                      <a:noFill/>
                      <a:ln>
                        <a:noFill/>
                      </a:ln>
                    </wps:spPr>
                    <wps:txbx>
                      <w:txbxContent>
                        <w:p w14:paraId="0D205DAD" w14:textId="07125F93" w:rsidR="00A667BF" w:rsidRDefault="00A667BF">
                          <w:pPr>
                            <w:spacing w:before="20"/>
                            <w:ind w:left="20"/>
                            <w:rPr>
                              <w:rFonts w:ascii="Cambria"/>
                            </w:rPr>
                          </w:pPr>
                        </w:p>
                      </w:txbxContent>
                    </wps:txbx>
                    <wps:bodyPr lIns="0" tIns="0" rIns="0" bIns="0" upright="1"/>
                  </wps:wsp>
                </a:graphicData>
              </a:graphic>
            </wp:anchor>
          </w:drawing>
        </mc:Choice>
        <mc:Fallback>
          <w:pict>
            <v:shape w14:anchorId="519E6511" id="Text Box 103" o:spid="_x0000_s1068" type="#_x0000_t202" style="position:absolute;left:0;text-align:left;margin-left:501.9pt;margin-top:716.65pt;width:41.05pt;height:14.95pt;z-index:-2516321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" filled="f" stroked="f">
              <v:textbox inset="0,0,0,0">
                <w:txbxContent>
                  <w:p w14:paraId="0D205DAD" w14:textId="07125F93" w:rsidR="00A667BF" w:rsidRDefault="00A667BF">
                    <w:pPr>
                      <w:spacing w:before="20"/>
                      <w:ind w:left="20"/>
                      <w:rPr>
                        <w:rFonts w:ascii="Cambria"/>
                      </w:rPr>
                    </w:pP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8070E6" w14:textId="355AF07F" w:rsidR="00391C08" w:rsidRPr="00DA6A9C" w:rsidRDefault="00391C08" w:rsidP="00391C08">
    <w:pPr>
      <w:pStyle w:val="Footer"/>
      <w:pBdr>
        <w:top w:val="thinThickSmallGap" w:sz="24" w:space="1" w:color="auto"/>
      </w:pBdr>
      <w:rPr>
        <w:sz w:val="20"/>
        <w:szCs w:val="20"/>
      </w:rPr>
    </w:pPr>
    <w:r w:rsidRPr="00DA6A9C">
      <w:rPr>
        <w:i/>
        <w:sz w:val="20"/>
        <w:szCs w:val="20"/>
      </w:rPr>
      <w:t>Dept. of CSE, PESITM, Shivamogga</w:t>
    </w:r>
    <w:r>
      <w:ptab w:relativeTo="margin" w:alignment="right" w:leader="none"/>
    </w:r>
    <w:r w:rsidRPr="00DA6A9C">
      <w:rPr>
        <w:sz w:val="20"/>
        <w:szCs w:val="20"/>
      </w:rPr>
      <w:t>Page</w:t>
    </w:r>
    <w:r>
      <w:rPr>
        <w:sz w:val="20"/>
        <w:szCs w:val="20"/>
      </w:rPr>
      <w:t xml:space="preserve"> 50</w:t>
    </w:r>
  </w:p>
  <w:p w14:paraId="1C78042B" w14:textId="77777777" w:rsidR="00391C08" w:rsidRDefault="00391C08" w:rsidP="00391C08"/>
  <w:p w14:paraId="531424A2" w14:textId="1A4E1EF8" w:rsidR="00A667BF" w:rsidRDefault="001C01DA">
    <w:pPr>
      <w:pStyle w:val="BodyText"/>
      <w:spacing w:line="14" w:lineRule="auto"/>
      <w:rPr>
        <w:sz w:val="20"/>
      </w:rPr>
    </w:pPr>
    <w:r>
      <w:rPr>
        <w:noProof/>
        <w:lang w:val="en-IN" w:eastAsia="en-IN"/>
      </w:rPr>
      <mc:AlternateContent>
        <mc:Choice Requires="wps">
          <w:drawing>
            <wp:anchor distT="0" distB="0" distL="114300" distR="114300" simplePos="0" relativeHeight="251632128" behindDoc="1" locked="0" layoutInCell="1" allowOverlap="1" wp14:anchorId="01ED6D5D" wp14:editId="6F7F9A7D">
              <wp:simplePos x="0" y="0"/>
              <wp:positionH relativeFrom="page">
                <wp:posOffset>6303010</wp:posOffset>
              </wp:positionH>
              <wp:positionV relativeFrom="page">
                <wp:posOffset>9899650</wp:posOffset>
              </wp:positionV>
              <wp:extent cx="520700" cy="18986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520700" cy="189865"/>
                      </a:xfrm>
                      <a:prstGeom prst="rect">
                        <a:avLst/>
                      </a:prstGeom>
                      <a:noFill/>
                      <a:ln>
                        <a:noFill/>
                      </a:ln>
                    </wps:spPr>
                    <wps:txbx>
                      <w:txbxContent>
                        <w:p w14:paraId="1BEF6CC5" w14:textId="53E8D9F3" w:rsidR="00A667BF" w:rsidRDefault="00A667BF" w:rsidP="0058642D">
                          <w:pPr>
                            <w:spacing w:before="20"/>
                            <w:rPr>
                              <w:rFonts w:ascii="Cambria"/>
                            </w:rPr>
                          </w:pPr>
                        </w:p>
                      </w:txbxContent>
                    </wps:txbx>
                    <wps:bodyPr lIns="0" tIns="0" rIns="0" bIns="0" upright="1"/>
                  </wps:wsp>
                </a:graphicData>
              </a:graphic>
            </wp:anchor>
          </w:drawing>
        </mc:Choice>
        <mc:Fallback>
          <w:pict>
            <v:shapetype w14:anchorId="01ED6D5D" id="_x0000_t202" coordsize="21600,21600" o:spt="202" path="m,l,21600r21600,l21600,xe">
              <v:stroke joinstyle="miter"/>
              <v:path gradientshapeok="t" o:connecttype="rect"/>
            </v:shapetype>
            <v:shape id="Text Box 29" o:spid="_x0000_s1070" type="#_x0000_t202" style="position:absolute;left:0;text-align:left;margin-left:496.3pt;margin-top:779.5pt;width:41pt;height:14.95pt;z-index:-2516843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" filled="f" stroked="f">
              <v:textbox inset="0,0,0,0">
                <w:txbxContent>
                  <w:p w14:paraId="1BEF6CC5" w14:textId="53E8D9F3" w:rsidR="00A667BF" w:rsidRDefault="00A667BF" w:rsidP="0058642D">
                    <w:pPr>
                      <w:spacing w:before="20"/>
                      <w:rPr>
                        <w:rFonts w:ascii="Cambria"/>
                      </w:rPr>
                    </w:pP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31104" behindDoc="1" locked="0" layoutInCell="1" allowOverlap="1" wp14:anchorId="05670436" wp14:editId="54663156">
              <wp:simplePos x="0" y="0"/>
              <wp:positionH relativeFrom="page">
                <wp:posOffset>963295</wp:posOffset>
              </wp:positionH>
              <wp:positionV relativeFrom="page">
                <wp:posOffset>9910445</wp:posOffset>
              </wp:positionV>
              <wp:extent cx="2319655" cy="20129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2319655" cy="201295"/>
                      </a:xfrm>
                      <a:prstGeom prst="rect">
                        <a:avLst/>
                      </a:prstGeom>
                      <a:noFill/>
                      <a:ln>
                        <a:noFill/>
                      </a:ln>
                    </wps:spPr>
                    <wps:txbx>
                      <w:txbxContent>
                        <w:p w14:paraId="02C40F9F" w14:textId="4221ECA6" w:rsidR="00A667BF" w:rsidRDefault="00A667BF" w:rsidP="00391C08">
                          <w:pPr>
                            <w:spacing w:before="20"/>
                            <w:rPr>
                              <w:rFonts w:ascii="Cambria"/>
                            </w:rPr>
                          </w:pPr>
                        </w:p>
                      </w:txbxContent>
                    </wps:txbx>
                    <wps:bodyPr lIns="0" tIns="0" rIns="0" bIns="0" upright="1"/>
                  </wps:wsp>
                </a:graphicData>
              </a:graphic>
            </wp:anchor>
          </w:drawing>
        </mc:Choice>
        <mc:Fallback>
          <w:pict>
            <v:shape w14:anchorId="05670436" id="Text Box 30" o:spid="_x0000_s1071" type="#_x0000_t202" style="position:absolute;left:0;text-align:left;margin-left:75.85pt;margin-top:780.35pt;width:182.65pt;height:15.85pt;z-index:-2516853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" filled="f" stroked="f">
              <v:textbox inset="0,0,0,0">
                <w:txbxContent>
                  <w:p w14:paraId="02C40F9F" w14:textId="4221ECA6" w:rsidR="00A667BF" w:rsidRDefault="00A667BF" w:rsidP="00391C08">
                    <w:pPr>
                      <w:spacing w:before="20"/>
                      <w:rPr>
                        <w:rFonts w:ascii="Cambria"/>
                      </w:rPr>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F605FC" w14:textId="77777777" w:rsidR="00A667BF" w:rsidRDefault="001C01DA">
    <w:pPr>
      <w:pStyle w:val="BodyText"/>
      <w:spacing w:line="14" w:lineRule="auto"/>
      <w:rPr>
        <w:sz w:val="20"/>
      </w:rPr>
    </w:pPr>
    <w:r>
      <w:rPr>
        <w:noProof/>
        <w:lang w:val="en-IN" w:eastAsia="en-IN"/>
      </w:rPr>
      <mc:AlternateContent>
        <mc:Choice Requires="wps">
          <w:drawing>
            <wp:anchor distT="0" distB="0" distL="114300" distR="114300" simplePos="0" relativeHeight="251637248" behindDoc="1" locked="0" layoutInCell="1" allowOverlap="1" wp14:anchorId="7F26F391" wp14:editId="61E3C328">
              <wp:simplePos x="0" y="0"/>
              <wp:positionH relativeFrom="page">
                <wp:posOffset>3712210</wp:posOffset>
              </wp:positionH>
              <wp:positionV relativeFrom="page">
                <wp:posOffset>9839325</wp:posOffset>
              </wp:positionV>
              <wp:extent cx="262890" cy="321310"/>
              <wp:effectExtent l="0" t="0" r="0" b="0"/>
              <wp:wrapNone/>
              <wp:docPr id="1" name="Text Box 1"/>
              <wp:cNvGraphicFramePr/>
              <a:graphic xmlns:a="http://schemas.openxmlformats.org/drawingml/2006/main">
                <a:graphicData uri="http://schemas.microsoft.com/office/word/2010/wordprocessingShape">
                  <wps:wsp>
                    <wps:cNvSpPr txBox="1"/>
                    <wps:spPr>
                      <a:xfrm>
                        <a:off x="0" y="0"/>
                        <a:ext cx="262890" cy="321310"/>
                      </a:xfrm>
                      <a:prstGeom prst="rect">
                        <a:avLst/>
                      </a:prstGeom>
                      <a:noFill/>
                      <a:ln>
                        <a:noFill/>
                      </a:ln>
                    </wps:spPr>
                    <wps:txbx>
                      <w:txbxContent>
                        <w:p w14:paraId="4F9E9105" w14:textId="77777777" w:rsidR="00A667BF" w:rsidRDefault="001C01DA">
                          <w:pPr>
                            <w:pStyle w:val="BodyText"/>
                            <w:spacing w:before="10"/>
                            <w:ind w:left="165"/>
                          </w:pPr>
                          <w:r>
                            <w:fldChar w:fldCharType="begin"/>
                          </w:r>
                          <w:r>
                            <w:instrText xml:space="preserve"> PAGE  \* roman </w:instrText>
                          </w:r>
                          <w:r>
                            <w:fldChar w:fldCharType="separate"/>
                          </w:r>
                          <w:r w:rsidR="00862A31">
                            <w:rPr>
                              <w:noProof/>
                            </w:rPr>
                            <w:t>iv</w:t>
                          </w:r>
                          <w:r>
                            <w:fldChar w:fldCharType="end"/>
                          </w:r>
                        </w:p>
                      </w:txbxContent>
                    </wps:txbx>
                    <wps:bodyPr lIns="0" tIns="0" rIns="0" bIns="0" upright="1"/>
                  </wps:wsp>
                </a:graphicData>
              </a:graphic>
            </wp:anchor>
          </w:drawing>
        </mc:Choice>
        <mc:Fallback>
          <w:pict>
            <v:shapetype w14:anchorId="7F26F391" id="_x0000_t202" coordsize="21600,21600" o:spt="202" path="m,l,21600r21600,l21600,xe">
              <v:stroke joinstyle="miter"/>
              <v:path gradientshapeok="t" o:connecttype="rect"/>
            </v:shapetype>
            <v:shape id="Text Box 1" o:spid="_x0000_s1026" type="#_x0000_t202" style="position:absolute;left:0;text-align:left;margin-left:292.3pt;margin-top:774.75pt;width:20.7pt;height:25.3pt;z-index:-2516792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" filled="f" stroked="f">
              <v:textbox inset="0,0,0,0">
                <w:txbxContent>
                  <w:p w14:paraId="4F9E9105" w14:textId="77777777" w:rsidR="00A667BF" w:rsidRDefault="001C01DA">
                    <w:pPr>
                      <w:pStyle w:val="BodyText"/>
                      <w:spacing w:before="10"/>
                      <w:ind w:left="165"/>
                    </w:pPr>
                    <w:r>
                      <w:fldChar w:fldCharType="begin"/>
                    </w:r>
                    <w:r>
                      <w:instrText xml:space="preserve"> PAGE  \* roman </w:instrText>
                    </w:r>
                    <w:r>
                      <w:fldChar w:fldCharType="separate"/>
                    </w:r>
                    <w:r w:rsidR="00862A31">
                      <w:rPr>
                        <w:noProof/>
                      </w:rPr>
                      <w:t>iv</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AC5FB" w14:textId="307DAB97" w:rsidR="00A667BF" w:rsidRDefault="00A667BF" w:rsidP="006562A5">
    <w:pPr>
      <w:pStyle w:val="BodyText"/>
      <w:spacing w:line="14" w:lineRule="auto"/>
      <w:jc w:val="left"/>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94CD3" w14:textId="31520B72" w:rsidR="002734CE" w:rsidRDefault="002734CE">
    <w:pPr>
      <w:pStyle w:val="BodyText"/>
      <w:spacing w:line="14" w:lineRule="auto"/>
      <w:rPr>
        <w:sz w:val="20"/>
      </w:rPr>
    </w:pPr>
    <w:r>
      <w:rPr>
        <w:noProof/>
        <w:lang w:val="en-IN" w:eastAsia="en-IN"/>
      </w:rPr>
      <mc:AlternateContent>
        <mc:Choice Requires="wps">
          <w:drawing>
            <wp:anchor distT="0" distB="0" distL="114300" distR="114300" simplePos="0" relativeHeight="251682304" behindDoc="1" locked="0" layoutInCell="1" allowOverlap="1" wp14:anchorId="5A7527AC" wp14:editId="13B07EA3">
              <wp:simplePos x="0" y="0"/>
              <wp:positionH relativeFrom="page">
                <wp:posOffset>6248400</wp:posOffset>
              </wp:positionH>
              <wp:positionV relativeFrom="page">
                <wp:posOffset>9707880</wp:posOffset>
              </wp:positionV>
              <wp:extent cx="570865" cy="249555"/>
              <wp:effectExtent l="0" t="0" r="0" b="0"/>
              <wp:wrapNone/>
              <wp:docPr id="632384381" name="Text Box 632384381"/>
              <wp:cNvGraphicFramePr/>
              <a:graphic xmlns:a="http://schemas.openxmlformats.org/drawingml/2006/main">
                <a:graphicData uri="http://schemas.microsoft.com/office/word/2010/wordprocessingShape">
                  <wps:wsp>
                    <wps:cNvSpPr txBox="1"/>
                    <wps:spPr>
                      <a:xfrm>
                        <a:off x="0" y="0"/>
                        <a:ext cx="570865" cy="249555"/>
                      </a:xfrm>
                      <a:prstGeom prst="rect">
                        <a:avLst/>
                      </a:prstGeom>
                      <a:noFill/>
                      <a:ln>
                        <a:noFill/>
                      </a:ln>
                    </wps:spPr>
                    <wps:txbx>
                      <w:txbxContent>
                        <w:p w14:paraId="3F83774F" w14:textId="77777777" w:rsidR="002734CE" w:rsidRDefault="002734CE">
                          <w:pPr>
                            <w:spacing w:before="11"/>
                            <w:ind w:left="20"/>
                          </w:pPr>
                        </w:p>
                      </w:txbxContent>
                    </wps:txbx>
                    <wps:bodyPr wrap="square" lIns="0" tIns="0" rIns="0" bIns="0" upright="1">
                      <a:noAutofit/>
                    </wps:bodyPr>
                  </wps:wsp>
                </a:graphicData>
              </a:graphic>
              <wp14:sizeRelH relativeFrom="margin">
                <wp14:pctWidth>0</wp14:pctWidth>
              </wp14:sizeRelH>
              <wp14:sizeRelV relativeFrom="margin">
                <wp14:pctHeight>0</wp14:pctHeight>
              </wp14:sizeRelV>
            </wp:anchor>
          </w:drawing>
        </mc:Choice>
        <mc:Fallback>
          <w:pict>
            <v:shapetype w14:anchorId="5A7527AC" id="_x0000_t202" coordsize="21600,21600" o:spt="202" path="m,l,21600r21600,l21600,xe">
              <v:stroke joinstyle="miter"/>
              <v:path gradientshapeok="t" o:connecttype="rect"/>
            </v:shapetype>
            <v:shape id="Text Box 632384381" o:spid="_x0000_s1031" type="#_x0000_t202" style="position:absolute;left:0;text-align:left;margin-left:492pt;margin-top:764.4pt;width:44.95pt;height:19.65pt;z-index:-251634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" filled="f" stroked="f">
              <v:textbox inset="0,0,0,0">
                <w:txbxContent>
                  <w:p w14:paraId="3F83774F" w14:textId="77777777" w:rsidR="002734CE" w:rsidRDefault="002734CE">
                    <w:pPr>
                      <w:spacing w:before="11"/>
                      <w:ind w:left="20"/>
                    </w:pP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80256" behindDoc="1" locked="0" layoutInCell="1" allowOverlap="1" wp14:anchorId="524E8DD0" wp14:editId="7189397A">
              <wp:simplePos x="0" y="0"/>
              <wp:positionH relativeFrom="page">
                <wp:posOffset>1022350</wp:posOffset>
              </wp:positionH>
              <wp:positionV relativeFrom="page">
                <wp:posOffset>9674225</wp:posOffset>
              </wp:positionV>
              <wp:extent cx="5822950" cy="55880"/>
              <wp:effectExtent l="0" t="0" r="6350" b="7620"/>
              <wp:wrapNone/>
              <wp:docPr id="1929981544" name="Freeform 4"/>
              <wp:cNvGraphicFramePr/>
              <a:graphic xmlns:a="http://schemas.openxmlformats.org/drawingml/2006/main">
                <a:graphicData uri="http://schemas.microsoft.com/office/word/2010/wordprocessingShape">
                  <wps:wsp>
                    <wps:cNvSpPr/>
                    <wps:spPr>
                      <a:xfrm>
                        <a:off x="0" y="0"/>
                        <a:ext cx="5822950" cy="55880"/>
                      </a:xfrm>
                      <a:custGeom>
                        <a:avLst/>
                        <a:gdLst/>
                        <a:ahLst/>
                        <a:cxnLst/>
                        <a:rect l="0" t="0" r="0" b="0"/>
                        <a:pathLst>
                          <a:path w="9170" h="88">
                            <a:moveTo>
                              <a:pt x="9170" y="74"/>
                            </a:moveTo>
                            <a:lnTo>
                              <a:pt x="0" y="74"/>
                            </a:lnTo>
                            <a:lnTo>
                              <a:pt x="0" y="88"/>
                            </a:lnTo>
                            <a:lnTo>
                              <a:pt x="9170" y="88"/>
                            </a:lnTo>
                            <a:lnTo>
                              <a:pt x="9170" y="74"/>
                            </a:lnTo>
                            <a:close/>
                            <a:moveTo>
                              <a:pt x="9170" y="0"/>
                            </a:moveTo>
                            <a:lnTo>
                              <a:pt x="0" y="0"/>
                            </a:lnTo>
                            <a:lnTo>
                              <a:pt x="0" y="59"/>
                            </a:lnTo>
                            <a:lnTo>
                              <a:pt x="9170" y="59"/>
                            </a:lnTo>
                            <a:lnTo>
                              <a:pt x="9170" y="0"/>
                            </a:lnTo>
                            <a:close/>
                          </a:path>
                        </a:pathLst>
                      </a:custGeom>
                      <a:solidFill>
                        <a:srgbClr val="5F2120"/>
                      </a:solidFill>
                      <a:ln>
                        <a:noFill/>
                      </a:ln>
                    </wps:spPr>
                    <wps:bodyPr upright="1"/>
                  </wps:wsp>
                </a:graphicData>
              </a:graphic>
            </wp:anchor>
          </w:drawing>
        </mc:Choice>
        <mc:Fallback>
          <w:pict>
            <v:shape w14:anchorId="1B2DC150" id="Freeform 4" o:spid="_x0000_s1026" style="position:absolute;margin-left:80.5pt;margin-top:761.75pt;width:458.5pt;height:4.4pt;z-index:-251636224;visibility:visible;mso-wrap-style:square;mso-wrap-distance-left:9pt;mso-wrap-distance-top:0;mso-wrap-distance-right:9pt;mso-wrap-distance-bottom:0;mso-position-horizontal:absolute;mso-position-horizontal-relative:page;mso-position-vertical:absolute;mso-position-vertical-relative:page;v-text-anchor:top" coordsize="9170,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" path="m9170,74l,74,,88r9170,l9170,74xm9170,l,,,59r9170,l9170,xe" fillcolor="#5f2120" stroked="f">
              <v:path arrowok="t" textboxrect="0,0,9170,88"/>
              <w10:wrap anchorx="page" anchory="page"/>
            </v:shape>
          </w:pict>
        </mc:Fallback>
      </mc:AlternateContent>
    </w:r>
    <w:r>
      <w:rPr>
        <w:noProof/>
        <w:lang w:val="en-IN" w:eastAsia="en-IN"/>
      </w:rPr>
      <mc:AlternateContent>
        <mc:Choice Requires="wps">
          <w:drawing>
            <wp:anchor distT="0" distB="0" distL="114300" distR="114300" simplePos="0" relativeHeight="251681280" behindDoc="1" locked="0" layoutInCell="1" allowOverlap="1" wp14:anchorId="54C01A07" wp14:editId="386EF4C2">
              <wp:simplePos x="0" y="0"/>
              <wp:positionH relativeFrom="page">
                <wp:posOffset>1029970</wp:posOffset>
              </wp:positionH>
              <wp:positionV relativeFrom="page">
                <wp:posOffset>9819640</wp:posOffset>
              </wp:positionV>
              <wp:extent cx="2321560" cy="208280"/>
              <wp:effectExtent l="0" t="0" r="0" b="0"/>
              <wp:wrapNone/>
              <wp:docPr id="204173326" name="Text Box 204173326"/>
              <wp:cNvGraphicFramePr/>
              <a:graphic xmlns:a="http://schemas.openxmlformats.org/drawingml/2006/main">
                <a:graphicData uri="http://schemas.microsoft.com/office/word/2010/wordprocessingShape">
                  <wps:wsp>
                    <wps:cNvSpPr txBox="1"/>
                    <wps:spPr>
                      <a:xfrm>
                        <a:off x="0" y="0"/>
                        <a:ext cx="2321560" cy="208280"/>
                      </a:xfrm>
                      <a:prstGeom prst="rect">
                        <a:avLst/>
                      </a:prstGeom>
                      <a:noFill/>
                      <a:ln>
                        <a:noFill/>
                      </a:ln>
                    </wps:spPr>
                    <wps:txbx>
                      <w:txbxContent>
                        <w:p w14:paraId="3184DAAE" w14:textId="77777777" w:rsidR="002734CE" w:rsidRDefault="002734CE">
                          <w:pPr>
                            <w:spacing w:before="11"/>
                            <w:ind w:left="20"/>
                          </w:pPr>
                          <w:r>
                            <w:t>Department</w:t>
                          </w:r>
                          <w:r>
                            <w:rPr>
                              <w:spacing w:val="-1"/>
                            </w:rPr>
                            <w:t xml:space="preserve"> </w:t>
                          </w:r>
                          <w:r>
                            <w:t>of</w:t>
                          </w:r>
                          <w:r>
                            <w:rPr>
                              <w:spacing w:val="-3"/>
                            </w:rPr>
                            <w:t xml:space="preserve"> </w:t>
                          </w:r>
                          <w:r>
                            <w:t>CSE,</w:t>
                          </w:r>
                          <w:r>
                            <w:rPr>
                              <w:spacing w:val="-3"/>
                            </w:rPr>
                            <w:t xml:space="preserve"> PESITM, Shimoga.</w:t>
                          </w:r>
                        </w:p>
                      </w:txbxContent>
                    </wps:txbx>
                    <wps:bodyPr lIns="0" tIns="0" rIns="0" bIns="0" upright="1"/>
                  </wps:wsp>
                </a:graphicData>
              </a:graphic>
            </wp:anchor>
          </w:drawing>
        </mc:Choice>
        <mc:Fallback>
          <w:pict>
            <v:shape w14:anchorId="54C01A07" id="Text Box 204173326" o:spid="_x0000_s1032" type="#_x0000_t202" style="position:absolute;left:0;text-align:left;margin-left:81.1pt;margin-top:773.2pt;width:182.8pt;height:16.4pt;z-index:-2516352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" filled="f" stroked="f">
              <v:textbox inset="0,0,0,0">
                <w:txbxContent>
                  <w:p w14:paraId="3184DAAE" w14:textId="77777777" w:rsidR="002734CE" w:rsidRDefault="002734CE">
                    <w:pPr>
                      <w:spacing w:before="11"/>
                      <w:ind w:left="20"/>
                    </w:pPr>
                    <w:r>
                      <w:t>Department</w:t>
                    </w:r>
                    <w:r>
                      <w:rPr>
                        <w:spacing w:val="-1"/>
                      </w:rPr>
                      <w:t xml:space="preserve"> </w:t>
                    </w:r>
                    <w:r>
                      <w:t>of</w:t>
                    </w:r>
                    <w:r>
                      <w:rPr>
                        <w:spacing w:val="-3"/>
                      </w:rPr>
                      <w:t xml:space="preserve"> </w:t>
                    </w:r>
                    <w:r>
                      <w:t>CSE,</w:t>
                    </w:r>
                    <w:r>
                      <w:rPr>
                        <w:spacing w:val="-3"/>
                      </w:rPr>
                      <w:t xml:space="preserve"> PESITM, Shimoga.</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D9681" w14:textId="77777777" w:rsidR="00A871F6" w:rsidRPr="00DA6A9C" w:rsidRDefault="00A871F6" w:rsidP="00A871F6">
    <w:pPr>
      <w:pStyle w:val="Footer"/>
      <w:pBdr>
        <w:top w:val="thinThickSmallGap" w:sz="24" w:space="1" w:color="auto"/>
      </w:pBdr>
      <w:rPr>
        <w:sz w:val="20"/>
        <w:szCs w:val="20"/>
      </w:rPr>
    </w:pPr>
    <w:r w:rsidRPr="00DA6A9C">
      <w:rPr>
        <w:i/>
        <w:sz w:val="20"/>
        <w:szCs w:val="20"/>
      </w:rPr>
      <w:t>Dept. of CSE, PESITM, Shivamogga</w:t>
    </w:r>
    <w:r>
      <w:ptab w:relativeTo="margin" w:alignment="right" w:leader="none"/>
    </w:r>
    <w:r w:rsidRPr="00DA6A9C">
      <w:rPr>
        <w:sz w:val="20"/>
        <w:szCs w:val="20"/>
      </w:rPr>
      <w:t xml:space="preserve">Page </w:t>
    </w:r>
    <w:r w:rsidRPr="00DA6A9C">
      <w:rPr>
        <w:sz w:val="20"/>
        <w:szCs w:val="20"/>
      </w:rPr>
      <w:fldChar w:fldCharType="begin"/>
    </w:r>
    <w:r w:rsidRPr="00DA6A9C">
      <w:rPr>
        <w:sz w:val="20"/>
        <w:szCs w:val="20"/>
      </w:rPr>
      <w:instrText xml:space="preserve"> PAGE   \* MERGEFORMAT </w:instrText>
    </w:r>
    <w:r w:rsidRPr="00DA6A9C">
      <w:rPr>
        <w:sz w:val="20"/>
        <w:szCs w:val="20"/>
      </w:rPr>
      <w:fldChar w:fldCharType="separate"/>
    </w:r>
    <w:r>
      <w:rPr>
        <w:sz w:val="20"/>
        <w:szCs w:val="20"/>
      </w:rPr>
      <w:t>1</w:t>
    </w:r>
    <w:r w:rsidRPr="00DA6A9C">
      <w:rPr>
        <w:sz w:val="20"/>
        <w:szCs w:val="20"/>
      </w:rPr>
      <w:fldChar w:fldCharType="end"/>
    </w:r>
  </w:p>
  <w:p w14:paraId="49739579" w14:textId="77777777" w:rsidR="00A871F6" w:rsidRDefault="00A871F6" w:rsidP="00A871F6"/>
  <w:p w14:paraId="4203A9CD" w14:textId="594EFC49" w:rsidR="00A667BF" w:rsidRDefault="001C01DA">
    <w:pPr>
      <w:pStyle w:val="BodyText"/>
      <w:spacing w:line="14" w:lineRule="auto"/>
      <w:rPr>
        <w:sz w:val="20"/>
      </w:rPr>
    </w:pPr>
    <w:r>
      <w:rPr>
        <w:noProof/>
        <w:lang w:val="en-IN" w:eastAsia="en-IN"/>
      </w:rPr>
      <mc:AlternateContent>
        <mc:Choice Requires="wps">
          <w:drawing>
            <wp:anchor distT="0" distB="0" distL="114300" distR="114300" simplePos="0" relativeHeight="251638272" behindDoc="1" locked="0" layoutInCell="1" allowOverlap="1" wp14:anchorId="03263095" wp14:editId="79C2CD7D">
              <wp:simplePos x="0" y="0"/>
              <wp:positionH relativeFrom="page">
                <wp:posOffset>6483350</wp:posOffset>
              </wp:positionH>
              <wp:positionV relativeFrom="page">
                <wp:posOffset>9424497</wp:posOffset>
              </wp:positionV>
              <wp:extent cx="602673" cy="253423"/>
              <wp:effectExtent l="0" t="0" r="0" b="0"/>
              <wp:wrapNone/>
              <wp:docPr id="37" name="Text Box 37"/>
              <wp:cNvGraphicFramePr/>
              <a:graphic xmlns:a="http://schemas.openxmlformats.org/drawingml/2006/main">
                <a:graphicData uri="http://schemas.microsoft.com/office/word/2010/wordprocessingShape">
                  <wps:wsp>
                    <wps:cNvSpPr txBox="1"/>
                    <wps:spPr>
                      <a:xfrm>
                        <a:off x="0" y="0"/>
                        <a:ext cx="602673" cy="253423"/>
                      </a:xfrm>
                      <a:prstGeom prst="rect">
                        <a:avLst/>
                      </a:prstGeom>
                      <a:noFill/>
                      <a:ln>
                        <a:noFill/>
                      </a:ln>
                    </wps:spPr>
                    <wps:txbx>
                      <w:txbxContent>
                        <w:p w14:paraId="5738CB25" w14:textId="34DCACAA" w:rsidR="00A667BF" w:rsidRDefault="00A667BF">
                          <w:pPr>
                            <w:spacing w:before="20"/>
                            <w:ind w:left="20"/>
                            <w:rPr>
                              <w:rFonts w:ascii="Cambria"/>
                            </w:rPr>
                          </w:pPr>
                        </w:p>
                      </w:txbxContent>
                    </wps:txbx>
                    <wps:bodyPr wrap="square" lIns="0" tIns="0" rIns="0" bIns="0" upright="1">
                      <a:noAutofit/>
                    </wps:bodyPr>
                  </wps:wsp>
                </a:graphicData>
              </a:graphic>
              <wp14:sizeRelH relativeFrom="margin">
                <wp14:pctWidth>0</wp14:pctWidth>
              </wp14:sizeRelH>
              <wp14:sizeRelV relativeFrom="margin">
                <wp14:pctHeight>0</wp14:pctHeight>
              </wp14:sizeRelV>
            </wp:anchor>
          </w:drawing>
        </mc:Choice>
        <mc:Fallback>
          <w:pict>
            <v:shapetype w14:anchorId="03263095" id="_x0000_t202" coordsize="21600,21600" o:spt="202" path="m,l,21600r21600,l21600,xe">
              <v:stroke joinstyle="miter"/>
              <v:path gradientshapeok="t" o:connecttype="rect"/>
            </v:shapetype>
            <v:shape id="Text Box 37" o:spid="_x0000_s1034" type="#_x0000_t202" style="position:absolute;left:0;text-align:left;margin-left:510.5pt;margin-top:742.1pt;width:47.45pt;height:19.95pt;z-index:-251678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" filled="f" stroked="f">
              <v:textbox inset="0,0,0,0">
                <w:txbxContent>
                  <w:p w14:paraId="5738CB25" w14:textId="34DCACAA" w:rsidR="00A667BF" w:rsidRDefault="00A667BF">
                    <w:pPr>
                      <w:spacing w:before="20"/>
                      <w:ind w:left="20"/>
                      <w:rPr>
                        <w:rFonts w:ascii="Cambria"/>
                      </w:rPr>
                    </w:pP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29056" behindDoc="1" locked="0" layoutInCell="1" allowOverlap="1" wp14:anchorId="6CE35D13" wp14:editId="25E02E83">
              <wp:simplePos x="0" y="0"/>
              <wp:positionH relativeFrom="page">
                <wp:posOffset>1091565</wp:posOffset>
              </wp:positionH>
              <wp:positionV relativeFrom="page">
                <wp:posOffset>9549130</wp:posOffset>
              </wp:positionV>
              <wp:extent cx="1996440" cy="20193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996440" cy="201930"/>
                      </a:xfrm>
                      <a:prstGeom prst="rect">
                        <a:avLst/>
                      </a:prstGeom>
                      <a:noFill/>
                      <a:ln>
                        <a:noFill/>
                      </a:ln>
                    </wps:spPr>
                    <wps:txbx>
                      <w:txbxContent>
                        <w:p w14:paraId="0AADAAA9" w14:textId="2C2F2510" w:rsidR="00A667BF" w:rsidRDefault="00A667BF"/>
                      </w:txbxContent>
                    </wps:txbx>
                    <wps:bodyPr lIns="0" tIns="0" rIns="0" bIns="0" upright="1"/>
                  </wps:wsp>
                </a:graphicData>
              </a:graphic>
            </wp:anchor>
          </w:drawing>
        </mc:Choice>
        <mc:Fallback>
          <w:pict>
            <v:shape w14:anchorId="6CE35D13" id="Text Box 38" o:spid="_x0000_s1035" type="#_x0000_t202" style="position:absolute;left:0;text-align:left;margin-left:85.95pt;margin-top:751.9pt;width:157.2pt;height:15.9pt;z-index:-2516874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" filled="f" stroked="f">
              <v:textbox inset="0,0,0,0">
                <w:txbxContent>
                  <w:p w14:paraId="0AADAAA9" w14:textId="2C2F2510" w:rsidR="00A667BF" w:rsidRDefault="00A667BF"/>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C2CF9" w14:textId="77777777" w:rsidR="00A871F6" w:rsidRPr="00DA6A9C" w:rsidRDefault="00A871F6" w:rsidP="00A871F6">
    <w:pPr>
      <w:pStyle w:val="Footer"/>
      <w:pBdr>
        <w:top w:val="thinThickSmallGap" w:sz="24" w:space="1" w:color="auto"/>
      </w:pBdr>
      <w:rPr>
        <w:sz w:val="20"/>
        <w:szCs w:val="20"/>
      </w:rPr>
    </w:pPr>
    <w:r w:rsidRPr="00DA6A9C">
      <w:rPr>
        <w:i/>
        <w:sz w:val="20"/>
        <w:szCs w:val="20"/>
      </w:rPr>
      <w:t>Dept. of CSE, PESITM, Shivamogga</w:t>
    </w:r>
    <w:r>
      <w:ptab w:relativeTo="margin" w:alignment="right" w:leader="none"/>
    </w:r>
    <w:r w:rsidRPr="00DA6A9C">
      <w:rPr>
        <w:sz w:val="20"/>
        <w:szCs w:val="20"/>
      </w:rPr>
      <w:t xml:space="preserve">Page </w:t>
    </w:r>
    <w:r w:rsidRPr="00DA6A9C">
      <w:rPr>
        <w:sz w:val="20"/>
        <w:szCs w:val="20"/>
      </w:rPr>
      <w:fldChar w:fldCharType="begin"/>
    </w:r>
    <w:r w:rsidRPr="00DA6A9C">
      <w:rPr>
        <w:sz w:val="20"/>
        <w:szCs w:val="20"/>
      </w:rPr>
      <w:instrText xml:space="preserve"> PAGE   \* MERGEFORMAT </w:instrText>
    </w:r>
    <w:r w:rsidRPr="00DA6A9C">
      <w:rPr>
        <w:sz w:val="20"/>
        <w:szCs w:val="20"/>
      </w:rPr>
      <w:fldChar w:fldCharType="separate"/>
    </w:r>
    <w:r>
      <w:rPr>
        <w:sz w:val="20"/>
        <w:szCs w:val="20"/>
      </w:rPr>
      <w:t>1</w:t>
    </w:r>
    <w:r w:rsidRPr="00DA6A9C">
      <w:rPr>
        <w:sz w:val="20"/>
        <w:szCs w:val="20"/>
      </w:rPr>
      <w:fldChar w:fldCharType="end"/>
    </w:r>
  </w:p>
  <w:p w14:paraId="0E96154A" w14:textId="77777777" w:rsidR="00A871F6" w:rsidRDefault="00A871F6" w:rsidP="00A871F6"/>
  <w:p w14:paraId="2E8F6FB9" w14:textId="4B1BEE90" w:rsidR="00A667BF" w:rsidRDefault="001C01DA">
    <w:pPr>
      <w:pStyle w:val="BodyText"/>
      <w:spacing w:line="14" w:lineRule="auto"/>
      <w:rPr>
        <w:sz w:val="20"/>
      </w:rPr>
    </w:pPr>
    <w:r>
      <w:rPr>
        <w:noProof/>
        <w:lang w:val="en-IN" w:eastAsia="en-IN"/>
      </w:rPr>
      <mc:AlternateContent>
        <mc:Choice Requires="wps">
          <w:drawing>
            <wp:anchor distT="0" distB="0" distL="114300" distR="114300" simplePos="0" relativeHeight="251641344" behindDoc="1" locked="0" layoutInCell="1" allowOverlap="1" wp14:anchorId="0E85E846" wp14:editId="7D1FD1F7">
              <wp:simplePos x="0" y="0"/>
              <wp:positionH relativeFrom="page">
                <wp:posOffset>956310</wp:posOffset>
              </wp:positionH>
              <wp:positionV relativeFrom="page">
                <wp:posOffset>9728200</wp:posOffset>
              </wp:positionV>
              <wp:extent cx="2181860" cy="180975"/>
              <wp:effectExtent l="0" t="0" r="0" b="0"/>
              <wp:wrapNone/>
              <wp:docPr id="72" name="Text Box 72"/>
              <wp:cNvGraphicFramePr/>
              <a:graphic xmlns:a="http://schemas.openxmlformats.org/drawingml/2006/main">
                <a:graphicData uri="http://schemas.microsoft.com/office/word/2010/wordprocessingShape">
                  <wps:wsp>
                    <wps:cNvSpPr txBox="1"/>
                    <wps:spPr>
                      <a:xfrm>
                        <a:off x="0" y="0"/>
                        <a:ext cx="2181860" cy="180975"/>
                      </a:xfrm>
                      <a:prstGeom prst="rect">
                        <a:avLst/>
                      </a:prstGeom>
                      <a:noFill/>
                      <a:ln>
                        <a:noFill/>
                      </a:ln>
                    </wps:spPr>
                    <wps:txbx>
                      <w:txbxContent>
                        <w:p w14:paraId="2ADD1975" w14:textId="77777777" w:rsidR="00A667BF" w:rsidRDefault="00A667BF">
                          <w:pPr>
                            <w:spacing w:before="11"/>
                            <w:ind w:left="20"/>
                          </w:pPr>
                        </w:p>
                      </w:txbxContent>
                    </wps:txbx>
                    <wps:bodyPr lIns="0" tIns="0" rIns="0" bIns="0" upright="1"/>
                  </wps:wsp>
                </a:graphicData>
              </a:graphic>
            </wp:anchor>
          </w:drawing>
        </mc:Choice>
        <mc:Fallback>
          <w:pict>
            <v:shapetype w14:anchorId="0E85E846" id="_x0000_t202" coordsize="21600,21600" o:spt="202" path="m,l,21600r21600,l21600,xe">
              <v:stroke joinstyle="miter"/>
              <v:path gradientshapeok="t" o:connecttype="rect"/>
            </v:shapetype>
            <v:shape id="Text Box 72" o:spid="_x0000_s1037" type="#_x0000_t202" style="position:absolute;left:0;text-align:left;margin-left:75.3pt;margin-top:766pt;width:171.8pt;height:14.25pt;z-index:-2516751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" filled="f" stroked="f">
              <v:textbox inset="0,0,0,0">
                <w:txbxContent>
                  <w:p w14:paraId="2ADD1975" w14:textId="77777777" w:rsidR="00A667BF" w:rsidRDefault="00A667BF">
                    <w:pPr>
                      <w:spacing w:before="11"/>
                      <w:ind w:left="20"/>
                    </w:pP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44416" behindDoc="1" locked="0" layoutInCell="1" allowOverlap="1" wp14:anchorId="78A2119F" wp14:editId="5546F67C">
              <wp:simplePos x="0" y="0"/>
              <wp:positionH relativeFrom="page">
                <wp:posOffset>6338570</wp:posOffset>
              </wp:positionH>
              <wp:positionV relativeFrom="page">
                <wp:posOffset>9728200</wp:posOffset>
              </wp:positionV>
              <wp:extent cx="499745" cy="180975"/>
              <wp:effectExtent l="0" t="0" r="0" b="0"/>
              <wp:wrapNone/>
              <wp:docPr id="82" name="Text Box 82"/>
              <wp:cNvGraphicFramePr/>
              <a:graphic xmlns:a="http://schemas.openxmlformats.org/drawingml/2006/main">
                <a:graphicData uri="http://schemas.microsoft.com/office/word/2010/wordprocessingShape">
                  <wps:wsp>
                    <wps:cNvSpPr txBox="1"/>
                    <wps:spPr>
                      <a:xfrm>
                        <a:off x="0" y="0"/>
                        <a:ext cx="499745" cy="180975"/>
                      </a:xfrm>
                      <a:prstGeom prst="rect">
                        <a:avLst/>
                      </a:prstGeom>
                      <a:noFill/>
                      <a:ln>
                        <a:noFill/>
                      </a:ln>
                    </wps:spPr>
                    <wps:txbx>
                      <w:txbxContent>
                        <w:p w14:paraId="7EE31D7C" w14:textId="753D5C63" w:rsidR="00A667BF" w:rsidRDefault="00A667BF" w:rsidP="0058642D">
                          <w:pPr>
                            <w:spacing w:before="11"/>
                          </w:pPr>
                        </w:p>
                      </w:txbxContent>
                    </wps:txbx>
                    <wps:bodyPr lIns="0" tIns="0" rIns="0" bIns="0" upright="1"/>
                  </wps:wsp>
                </a:graphicData>
              </a:graphic>
            </wp:anchor>
          </w:drawing>
        </mc:Choice>
        <mc:Fallback>
          <w:pict>
            <v:shape w14:anchorId="78A2119F" id="Text Box 82" o:spid="_x0000_s1038" type="#_x0000_t202" style="position:absolute;left:0;text-align:left;margin-left:499.1pt;margin-top:766pt;width:39.35pt;height:14.25pt;z-index:-2516720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" filled="f" stroked="f">
              <v:textbox inset="0,0,0,0">
                <w:txbxContent>
                  <w:p w14:paraId="7EE31D7C" w14:textId="753D5C63" w:rsidR="00A667BF" w:rsidRDefault="00A667BF" w:rsidP="0058642D">
                    <w:pPr>
                      <w:spacing w:before="11"/>
                    </w:pP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8D885" w14:textId="77777777" w:rsidR="00A871F6" w:rsidRPr="00DA6A9C" w:rsidRDefault="00A871F6" w:rsidP="00A871F6">
    <w:pPr>
      <w:pStyle w:val="Footer"/>
      <w:pBdr>
        <w:top w:val="thinThickSmallGap" w:sz="24" w:space="1" w:color="auto"/>
      </w:pBdr>
      <w:rPr>
        <w:sz w:val="20"/>
        <w:szCs w:val="20"/>
      </w:rPr>
    </w:pPr>
    <w:r w:rsidRPr="00DA6A9C">
      <w:rPr>
        <w:i/>
        <w:sz w:val="20"/>
        <w:szCs w:val="20"/>
      </w:rPr>
      <w:t>Dept. of CSE, PESITM, Shivamogga</w:t>
    </w:r>
    <w:r>
      <w:ptab w:relativeTo="margin" w:alignment="right" w:leader="none"/>
    </w:r>
    <w:r w:rsidRPr="00DA6A9C">
      <w:rPr>
        <w:sz w:val="20"/>
        <w:szCs w:val="20"/>
      </w:rPr>
      <w:t xml:space="preserve">Page </w:t>
    </w:r>
    <w:r w:rsidRPr="00DA6A9C">
      <w:rPr>
        <w:sz w:val="20"/>
        <w:szCs w:val="20"/>
      </w:rPr>
      <w:fldChar w:fldCharType="begin"/>
    </w:r>
    <w:r w:rsidRPr="00DA6A9C">
      <w:rPr>
        <w:sz w:val="20"/>
        <w:szCs w:val="20"/>
      </w:rPr>
      <w:instrText xml:space="preserve"> PAGE   \* MERGEFORMAT </w:instrText>
    </w:r>
    <w:r w:rsidRPr="00DA6A9C">
      <w:rPr>
        <w:sz w:val="20"/>
        <w:szCs w:val="20"/>
      </w:rPr>
      <w:fldChar w:fldCharType="separate"/>
    </w:r>
    <w:r>
      <w:rPr>
        <w:sz w:val="20"/>
        <w:szCs w:val="20"/>
      </w:rPr>
      <w:t>1</w:t>
    </w:r>
    <w:r w:rsidRPr="00DA6A9C">
      <w:rPr>
        <w:sz w:val="20"/>
        <w:szCs w:val="20"/>
      </w:rPr>
      <w:fldChar w:fldCharType="end"/>
    </w:r>
  </w:p>
  <w:p w14:paraId="31F76971" w14:textId="77777777" w:rsidR="00A871F6" w:rsidRDefault="00A871F6" w:rsidP="00A871F6"/>
  <w:p w14:paraId="70C31345" w14:textId="2C53F7F2" w:rsidR="00A667BF" w:rsidRDefault="001C01DA">
    <w:pPr>
      <w:pStyle w:val="BodyText"/>
      <w:spacing w:line="14" w:lineRule="auto"/>
      <w:rPr>
        <w:sz w:val="20"/>
      </w:rPr>
    </w:pPr>
    <w:r>
      <w:rPr>
        <w:noProof/>
        <w:lang w:val="en-IN" w:eastAsia="en-IN"/>
      </w:rPr>
      <mc:AlternateContent>
        <mc:Choice Requires="wps">
          <w:drawing>
            <wp:anchor distT="0" distB="0" distL="114300" distR="114300" simplePos="0" relativeHeight="251646464" behindDoc="1" locked="0" layoutInCell="1" allowOverlap="1" wp14:anchorId="52DC2F47" wp14:editId="03A7621B">
              <wp:simplePos x="0" y="0"/>
              <wp:positionH relativeFrom="page">
                <wp:posOffset>1029970</wp:posOffset>
              </wp:positionH>
              <wp:positionV relativeFrom="page">
                <wp:posOffset>9728200</wp:posOffset>
              </wp:positionV>
              <wp:extent cx="2575560" cy="180340"/>
              <wp:effectExtent l="0" t="0" r="0" b="0"/>
              <wp:wrapNone/>
              <wp:docPr id="79" name="Text Box 79"/>
              <wp:cNvGraphicFramePr/>
              <a:graphic xmlns:a="http://schemas.openxmlformats.org/drawingml/2006/main">
                <a:graphicData uri="http://schemas.microsoft.com/office/word/2010/wordprocessingShape">
                  <wps:wsp>
                    <wps:cNvSpPr txBox="1"/>
                    <wps:spPr>
                      <a:xfrm>
                        <a:off x="0" y="0"/>
                        <a:ext cx="2575560" cy="180340"/>
                      </a:xfrm>
                      <a:prstGeom prst="rect">
                        <a:avLst/>
                      </a:prstGeom>
                      <a:noFill/>
                      <a:ln>
                        <a:noFill/>
                      </a:ln>
                    </wps:spPr>
                    <wps:txbx>
                      <w:txbxContent>
                        <w:p w14:paraId="5CF9D8CF" w14:textId="01DD0639" w:rsidR="00A667BF" w:rsidRDefault="00A667BF">
                          <w:pPr>
                            <w:spacing w:before="11"/>
                            <w:ind w:left="20"/>
                          </w:pPr>
                        </w:p>
                      </w:txbxContent>
                    </wps:txbx>
                    <wps:bodyPr lIns="0" tIns="0" rIns="0" bIns="0" upright="1"/>
                  </wps:wsp>
                </a:graphicData>
              </a:graphic>
            </wp:anchor>
          </w:drawing>
        </mc:Choice>
        <mc:Fallback>
          <w:pict>
            <v:shapetype w14:anchorId="52DC2F47" id="_x0000_t202" coordsize="21600,21600" o:spt="202" path="m,l,21600r21600,l21600,xe">
              <v:stroke joinstyle="miter"/>
              <v:path gradientshapeok="t" o:connecttype="rect"/>
            </v:shapetype>
            <v:shape id="Text Box 79" o:spid="_x0000_s1040" type="#_x0000_t202" style="position:absolute;left:0;text-align:left;margin-left:81.1pt;margin-top:766pt;width:202.8pt;height:14.2pt;z-index:-2516700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" filled="f" stroked="f">
              <v:textbox inset="0,0,0,0">
                <w:txbxContent>
                  <w:p w14:paraId="5CF9D8CF" w14:textId="01DD0639" w:rsidR="00A667BF" w:rsidRDefault="00A667BF">
                    <w:pPr>
                      <w:spacing w:before="11"/>
                      <w:ind w:left="20"/>
                    </w:pP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48512" behindDoc="1" locked="0" layoutInCell="1" allowOverlap="1" wp14:anchorId="50703319" wp14:editId="7A646D2C">
              <wp:simplePos x="0" y="0"/>
              <wp:positionH relativeFrom="page">
                <wp:posOffset>6320155</wp:posOffset>
              </wp:positionH>
              <wp:positionV relativeFrom="page">
                <wp:posOffset>9728200</wp:posOffset>
              </wp:positionV>
              <wp:extent cx="499745" cy="180975"/>
              <wp:effectExtent l="0" t="0" r="0" b="0"/>
              <wp:wrapNone/>
              <wp:docPr id="83" name="Text Box 83"/>
              <wp:cNvGraphicFramePr/>
              <a:graphic xmlns:a="http://schemas.openxmlformats.org/drawingml/2006/main">
                <a:graphicData uri="http://schemas.microsoft.com/office/word/2010/wordprocessingShape">
                  <wps:wsp>
                    <wps:cNvSpPr txBox="1"/>
                    <wps:spPr>
                      <a:xfrm>
                        <a:off x="0" y="0"/>
                        <a:ext cx="499745" cy="180975"/>
                      </a:xfrm>
                      <a:prstGeom prst="rect">
                        <a:avLst/>
                      </a:prstGeom>
                      <a:noFill/>
                      <a:ln>
                        <a:noFill/>
                      </a:ln>
                    </wps:spPr>
                    <wps:txbx>
                      <w:txbxContent>
                        <w:p w14:paraId="1BC05507" w14:textId="4A448842" w:rsidR="00A667BF" w:rsidRDefault="00A667BF" w:rsidP="0058642D">
                          <w:pPr>
                            <w:spacing w:before="11"/>
                          </w:pPr>
                        </w:p>
                      </w:txbxContent>
                    </wps:txbx>
                    <wps:bodyPr lIns="0" tIns="0" rIns="0" bIns="0" upright="1"/>
                  </wps:wsp>
                </a:graphicData>
              </a:graphic>
            </wp:anchor>
          </w:drawing>
        </mc:Choice>
        <mc:Fallback>
          <w:pict>
            <v:shape w14:anchorId="50703319" id="Text Box 83" o:spid="_x0000_s1041" type="#_x0000_t202" style="position:absolute;left:0;text-align:left;margin-left:497.65pt;margin-top:766pt;width:39.35pt;height:14.25pt;z-index:-2516679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" filled="f" stroked="f">
              <v:textbox inset="0,0,0,0">
                <w:txbxContent>
                  <w:p w14:paraId="1BC05507" w14:textId="4A448842" w:rsidR="00A667BF" w:rsidRDefault="00A667BF" w:rsidP="0058642D">
                    <w:pPr>
                      <w:spacing w:before="11"/>
                    </w:pP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38D5C" w14:textId="77777777" w:rsidR="00391C08" w:rsidRPr="00DA6A9C" w:rsidRDefault="00391C08" w:rsidP="00391C08">
    <w:pPr>
      <w:pStyle w:val="Footer"/>
      <w:pBdr>
        <w:top w:val="thinThickSmallGap" w:sz="24" w:space="1" w:color="auto"/>
      </w:pBdr>
      <w:rPr>
        <w:sz w:val="20"/>
        <w:szCs w:val="20"/>
      </w:rPr>
    </w:pPr>
    <w:r w:rsidRPr="00DA6A9C">
      <w:rPr>
        <w:i/>
        <w:sz w:val="20"/>
        <w:szCs w:val="20"/>
      </w:rPr>
      <w:t>Dept. of CSE, PESITM, Shivamogga</w:t>
    </w:r>
    <w:r>
      <w:ptab w:relativeTo="margin" w:alignment="right" w:leader="none"/>
    </w:r>
    <w:r w:rsidRPr="00DA6A9C">
      <w:rPr>
        <w:sz w:val="20"/>
        <w:szCs w:val="20"/>
      </w:rPr>
      <w:t xml:space="preserve">Page </w:t>
    </w:r>
    <w:r w:rsidRPr="00DA6A9C">
      <w:rPr>
        <w:sz w:val="20"/>
        <w:szCs w:val="20"/>
      </w:rPr>
      <w:fldChar w:fldCharType="begin"/>
    </w:r>
    <w:r w:rsidRPr="00DA6A9C">
      <w:rPr>
        <w:sz w:val="20"/>
        <w:szCs w:val="20"/>
      </w:rPr>
      <w:instrText xml:space="preserve"> PAGE   \* MERGEFORMAT </w:instrText>
    </w:r>
    <w:r w:rsidRPr="00DA6A9C">
      <w:rPr>
        <w:sz w:val="20"/>
        <w:szCs w:val="20"/>
      </w:rPr>
      <w:fldChar w:fldCharType="separate"/>
    </w:r>
    <w:r>
      <w:rPr>
        <w:sz w:val="20"/>
        <w:szCs w:val="20"/>
      </w:rPr>
      <w:t>1</w:t>
    </w:r>
    <w:r w:rsidRPr="00DA6A9C">
      <w:rPr>
        <w:sz w:val="20"/>
        <w:szCs w:val="20"/>
      </w:rPr>
      <w:fldChar w:fldCharType="end"/>
    </w:r>
  </w:p>
  <w:p w14:paraId="0FD2ED7F" w14:textId="77777777" w:rsidR="00391C08" w:rsidRDefault="00391C08" w:rsidP="00391C08"/>
  <w:p w14:paraId="5579190A" w14:textId="1B2BA7A9" w:rsidR="00A667BF" w:rsidRDefault="001C01DA">
    <w:pPr>
      <w:pStyle w:val="BodyText"/>
      <w:spacing w:line="14" w:lineRule="auto"/>
      <w:rPr>
        <w:sz w:val="20"/>
      </w:rPr>
    </w:pPr>
    <w:r>
      <w:rPr>
        <w:noProof/>
        <w:lang w:val="en-IN" w:eastAsia="en-IN"/>
      </w:rPr>
      <mc:AlternateContent>
        <mc:Choice Requires="wps">
          <w:drawing>
            <wp:anchor distT="0" distB="0" distL="114300" distR="114300" simplePos="0" relativeHeight="251633152" behindDoc="1" locked="0" layoutInCell="1" allowOverlap="1" wp14:anchorId="177C0A16" wp14:editId="0D569CFB">
              <wp:simplePos x="0" y="0"/>
              <wp:positionH relativeFrom="page">
                <wp:posOffset>3925570</wp:posOffset>
              </wp:positionH>
              <wp:positionV relativeFrom="page">
                <wp:posOffset>9406255</wp:posOffset>
              </wp:positionV>
              <wp:extent cx="539750" cy="18986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539750" cy="189865"/>
                      </a:xfrm>
                      <a:prstGeom prst="rect">
                        <a:avLst/>
                      </a:prstGeom>
                      <a:noFill/>
                      <a:ln>
                        <a:noFill/>
                      </a:ln>
                    </wps:spPr>
                    <wps:txbx>
                      <w:txbxContent>
                        <w:p w14:paraId="19F68CD4" w14:textId="5902ABBE" w:rsidR="00A667BF" w:rsidRDefault="00A667BF">
                          <w:pPr>
                            <w:spacing w:before="20"/>
                            <w:ind w:left="20"/>
                            <w:rPr>
                              <w:rFonts w:ascii="Cambria"/>
                            </w:rPr>
                          </w:pPr>
                        </w:p>
                      </w:txbxContent>
                    </wps:txbx>
                    <wps:bodyPr lIns="0" tIns="0" rIns="0" bIns="0" upright="1"/>
                  </wps:wsp>
                </a:graphicData>
              </a:graphic>
            </wp:anchor>
          </w:drawing>
        </mc:Choice>
        <mc:Fallback>
          <w:pict>
            <v:shapetype w14:anchorId="177C0A16" id="_x0000_t202" coordsize="21600,21600" o:spt="202" path="m,l,21600r21600,l21600,xe">
              <v:stroke joinstyle="miter"/>
              <v:path gradientshapeok="t" o:connecttype="rect"/>
            </v:shapetype>
            <v:shape id="Text Box 67" o:spid="_x0000_s1043" type="#_x0000_t202" style="position:absolute;left:0;text-align:left;margin-left:309.1pt;margin-top:740.65pt;width:42.5pt;height:14.95pt;z-index:-2516833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" filled="f" stroked="f">
              <v:textbox inset="0,0,0,0">
                <w:txbxContent>
                  <w:p w14:paraId="19F68CD4" w14:textId="5902ABBE" w:rsidR="00A667BF" w:rsidRDefault="00A667BF">
                    <w:pPr>
                      <w:spacing w:before="20"/>
                      <w:ind w:left="20"/>
                      <w:rPr>
                        <w:rFonts w:ascii="Cambria"/>
                      </w:rPr>
                    </w:pP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36224" behindDoc="1" locked="0" layoutInCell="1" allowOverlap="1" wp14:anchorId="4C9F06F6" wp14:editId="5701248B">
              <wp:simplePos x="0" y="0"/>
              <wp:positionH relativeFrom="page">
                <wp:posOffset>6139180</wp:posOffset>
              </wp:positionH>
              <wp:positionV relativeFrom="page">
                <wp:posOffset>9432925</wp:posOffset>
              </wp:positionV>
              <wp:extent cx="626745" cy="189865"/>
              <wp:effectExtent l="0" t="0" r="0" b="0"/>
              <wp:wrapNone/>
              <wp:docPr id="86" name="Text Box 86"/>
              <wp:cNvGraphicFramePr/>
              <a:graphic xmlns:a="http://schemas.openxmlformats.org/drawingml/2006/main">
                <a:graphicData uri="http://schemas.microsoft.com/office/word/2010/wordprocessingShape">
                  <wps:wsp>
                    <wps:cNvSpPr txBox="1"/>
                    <wps:spPr>
                      <a:xfrm>
                        <a:off x="0" y="0"/>
                        <a:ext cx="626745" cy="189865"/>
                      </a:xfrm>
                      <a:prstGeom prst="rect">
                        <a:avLst/>
                      </a:prstGeom>
                      <a:noFill/>
                      <a:ln>
                        <a:noFill/>
                      </a:ln>
                    </wps:spPr>
                    <wps:txbx>
                      <w:txbxContent>
                        <w:p w14:paraId="74908332" w14:textId="272B1F37" w:rsidR="00A667BF" w:rsidRDefault="00A667BF" w:rsidP="0058642D">
                          <w:pPr>
                            <w:spacing w:before="20"/>
                            <w:rPr>
                              <w:rFonts w:ascii="Cambria"/>
                            </w:rPr>
                          </w:pPr>
                        </w:p>
                      </w:txbxContent>
                    </wps:txbx>
                    <wps:bodyPr lIns="0" tIns="0" rIns="0" bIns="0" upright="1"/>
                  </wps:wsp>
                </a:graphicData>
              </a:graphic>
            </wp:anchor>
          </w:drawing>
        </mc:Choice>
        <mc:Fallback>
          <w:pict>
            <v:shape w14:anchorId="4C9F06F6" id="Text Box 86" o:spid="_x0000_s1044" type="#_x0000_t202" style="position:absolute;left:0;text-align:left;margin-left:483.4pt;margin-top:742.75pt;width:49.35pt;height:14.95pt;z-index:-2516802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" filled="f" stroked="f">
              <v:textbox inset="0,0,0,0">
                <w:txbxContent>
                  <w:p w14:paraId="74908332" w14:textId="272B1F37" w:rsidR="00A667BF" w:rsidRDefault="00A667BF" w:rsidP="0058642D">
                    <w:pPr>
                      <w:spacing w:before="20"/>
                      <w:rPr>
                        <w:rFonts w:ascii="Cambria"/>
                      </w:rPr>
                    </w:pP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34176" behindDoc="1" locked="0" layoutInCell="1" allowOverlap="1" wp14:anchorId="65A6AA4C" wp14:editId="4ED10E7E">
              <wp:simplePos x="0" y="0"/>
              <wp:positionH relativeFrom="page">
                <wp:posOffset>778510</wp:posOffset>
              </wp:positionH>
              <wp:positionV relativeFrom="page">
                <wp:posOffset>9421495</wp:posOffset>
              </wp:positionV>
              <wp:extent cx="2428240" cy="189865"/>
              <wp:effectExtent l="0" t="0" r="0" b="0"/>
              <wp:wrapNone/>
              <wp:docPr id="66" name="Text Box 66"/>
              <wp:cNvGraphicFramePr/>
              <a:graphic xmlns:a="http://schemas.openxmlformats.org/drawingml/2006/main">
                <a:graphicData uri="http://schemas.microsoft.com/office/word/2010/wordprocessingShape">
                  <wps:wsp>
                    <wps:cNvSpPr txBox="1"/>
                    <wps:spPr>
                      <a:xfrm>
                        <a:off x="0" y="0"/>
                        <a:ext cx="2428240" cy="189865"/>
                      </a:xfrm>
                      <a:prstGeom prst="rect">
                        <a:avLst/>
                      </a:prstGeom>
                      <a:noFill/>
                      <a:ln>
                        <a:noFill/>
                      </a:ln>
                    </wps:spPr>
                    <wps:txbx>
                      <w:txbxContent>
                        <w:p w14:paraId="6D12E40D" w14:textId="4579496D" w:rsidR="00A667BF" w:rsidRDefault="00A667BF">
                          <w:pPr>
                            <w:spacing w:before="20"/>
                            <w:ind w:left="20"/>
                            <w:rPr>
                              <w:rFonts w:ascii="Cambria"/>
                            </w:rPr>
                          </w:pPr>
                        </w:p>
                      </w:txbxContent>
                    </wps:txbx>
                    <wps:bodyPr lIns="0" tIns="0" rIns="0" bIns="0" upright="1"/>
                  </wps:wsp>
                </a:graphicData>
              </a:graphic>
            </wp:anchor>
          </w:drawing>
        </mc:Choice>
        <mc:Fallback>
          <w:pict>
            <v:shape w14:anchorId="65A6AA4C" id="Text Box 66" o:spid="_x0000_s1045" type="#_x0000_t202" style="position:absolute;left:0;text-align:left;margin-left:61.3pt;margin-top:741.85pt;width:191.2pt;height:14.95pt;z-index:-2516823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" filled="f" stroked="f">
              <v:textbox inset="0,0,0,0">
                <w:txbxContent>
                  <w:p w14:paraId="6D12E40D" w14:textId="4579496D" w:rsidR="00A667BF" w:rsidRDefault="00A667BF">
                    <w:pPr>
                      <w:spacing w:before="20"/>
                      <w:ind w:left="20"/>
                      <w:rPr>
                        <w:rFonts w:ascii="Cambria"/>
                      </w:rPr>
                    </w:pP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77B23" w14:textId="77777777" w:rsidR="00391C08" w:rsidRPr="00DA6A9C" w:rsidRDefault="00391C08" w:rsidP="00391C08">
    <w:pPr>
      <w:pStyle w:val="Footer"/>
      <w:pBdr>
        <w:top w:val="thinThickSmallGap" w:sz="24" w:space="1" w:color="auto"/>
      </w:pBdr>
      <w:rPr>
        <w:sz w:val="20"/>
        <w:szCs w:val="20"/>
      </w:rPr>
    </w:pPr>
    <w:r w:rsidRPr="00DA6A9C">
      <w:rPr>
        <w:i/>
        <w:sz w:val="20"/>
        <w:szCs w:val="20"/>
      </w:rPr>
      <w:t>Dept. of CSE, PESITM, Shivamogga</w:t>
    </w:r>
    <w:r>
      <w:ptab w:relativeTo="margin" w:alignment="right" w:leader="none"/>
    </w:r>
    <w:r w:rsidRPr="00DA6A9C">
      <w:rPr>
        <w:sz w:val="20"/>
        <w:szCs w:val="20"/>
      </w:rPr>
      <w:t xml:space="preserve">Page </w:t>
    </w:r>
    <w:r w:rsidRPr="00DA6A9C">
      <w:rPr>
        <w:sz w:val="20"/>
        <w:szCs w:val="20"/>
      </w:rPr>
      <w:fldChar w:fldCharType="begin"/>
    </w:r>
    <w:r w:rsidRPr="00DA6A9C">
      <w:rPr>
        <w:sz w:val="20"/>
        <w:szCs w:val="20"/>
      </w:rPr>
      <w:instrText xml:space="preserve"> PAGE   \* MERGEFORMAT </w:instrText>
    </w:r>
    <w:r w:rsidRPr="00DA6A9C">
      <w:rPr>
        <w:sz w:val="20"/>
        <w:szCs w:val="20"/>
      </w:rPr>
      <w:fldChar w:fldCharType="separate"/>
    </w:r>
    <w:r>
      <w:rPr>
        <w:sz w:val="20"/>
        <w:szCs w:val="20"/>
      </w:rPr>
      <w:t>1</w:t>
    </w:r>
    <w:r w:rsidRPr="00DA6A9C">
      <w:rPr>
        <w:sz w:val="20"/>
        <w:szCs w:val="20"/>
      </w:rPr>
      <w:fldChar w:fldCharType="end"/>
    </w:r>
  </w:p>
  <w:p w14:paraId="27EBA4CA" w14:textId="77777777" w:rsidR="00391C08" w:rsidRDefault="00391C08" w:rsidP="00391C08"/>
  <w:p w14:paraId="39DA6CD5" w14:textId="147D210A" w:rsidR="00A667BF" w:rsidRDefault="001C01DA">
    <w:pPr>
      <w:pStyle w:val="BodyText"/>
      <w:spacing w:line="14" w:lineRule="auto"/>
      <w:rPr>
        <w:sz w:val="20"/>
      </w:rPr>
    </w:pPr>
    <w:r>
      <w:rPr>
        <w:noProof/>
        <w:lang w:val="en-IN" w:eastAsia="en-IN"/>
      </w:rPr>
      <mc:AlternateContent>
        <mc:Choice Requires="wps">
          <w:drawing>
            <wp:anchor distT="0" distB="0" distL="114300" distR="114300" simplePos="0" relativeHeight="251659776" behindDoc="1" locked="0" layoutInCell="1" allowOverlap="1" wp14:anchorId="01EC5F21" wp14:editId="74A85165">
              <wp:simplePos x="0" y="0"/>
              <wp:positionH relativeFrom="page">
                <wp:posOffset>901700</wp:posOffset>
              </wp:positionH>
              <wp:positionV relativeFrom="page">
                <wp:posOffset>9101455</wp:posOffset>
              </wp:positionV>
              <wp:extent cx="1450975" cy="18986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450975" cy="189865"/>
                      </a:xfrm>
                      <a:prstGeom prst="rect">
                        <a:avLst/>
                      </a:prstGeom>
                      <a:noFill/>
                      <a:ln>
                        <a:noFill/>
                      </a:ln>
                    </wps:spPr>
                    <wps:txbx>
                      <w:txbxContent>
                        <w:p w14:paraId="7FFE20F8" w14:textId="2159147E" w:rsidR="00A667BF" w:rsidRDefault="00A667BF">
                          <w:pPr>
                            <w:spacing w:before="20"/>
                            <w:ind w:left="20"/>
                            <w:rPr>
                              <w:rFonts w:ascii="Cambria"/>
                            </w:rPr>
                          </w:pPr>
                        </w:p>
                      </w:txbxContent>
                    </wps:txbx>
                    <wps:bodyPr lIns="0" tIns="0" rIns="0" bIns="0" upright="1"/>
                  </wps:wsp>
                </a:graphicData>
              </a:graphic>
            </wp:anchor>
          </w:drawing>
        </mc:Choice>
        <mc:Fallback>
          <w:pict>
            <v:shapetype w14:anchorId="01EC5F21" id="_x0000_t202" coordsize="21600,21600" o:spt="202" path="m,l,21600r21600,l21600,xe">
              <v:stroke joinstyle="miter"/>
              <v:path gradientshapeok="t" o:connecttype="rect"/>
            </v:shapetype>
            <v:shape id="Text Box 56" o:spid="_x0000_s1047" type="#_x0000_t202" style="position:absolute;left:0;text-align:left;margin-left:71pt;margin-top:716.65pt;width:114.25pt;height:14.95pt;z-index:-2516567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" filled="f" stroked="f">
              <v:textbox inset="0,0,0,0">
                <w:txbxContent>
                  <w:p w14:paraId="7FFE20F8" w14:textId="2159147E" w:rsidR="00A667BF" w:rsidRDefault="00A667BF">
                    <w:pPr>
                      <w:spacing w:before="20"/>
                      <w:ind w:left="20"/>
                      <w:rPr>
                        <w:rFonts w:ascii="Cambria"/>
                      </w:rPr>
                    </w:pP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68992" behindDoc="1" locked="0" layoutInCell="1" allowOverlap="1" wp14:anchorId="726949CD" wp14:editId="4C413B0D">
              <wp:simplePos x="0" y="0"/>
              <wp:positionH relativeFrom="page">
                <wp:posOffset>3585210</wp:posOffset>
              </wp:positionH>
              <wp:positionV relativeFrom="page">
                <wp:posOffset>9101455</wp:posOffset>
              </wp:positionV>
              <wp:extent cx="539750" cy="18986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39750" cy="189865"/>
                      </a:xfrm>
                      <a:prstGeom prst="rect">
                        <a:avLst/>
                      </a:prstGeom>
                      <a:noFill/>
                      <a:ln>
                        <a:noFill/>
                      </a:ln>
                    </wps:spPr>
                    <wps:txbx>
                      <w:txbxContent>
                        <w:p w14:paraId="67B519CF" w14:textId="7173ED67" w:rsidR="007C5CEB" w:rsidRDefault="007C5CEB">
                          <w:pPr>
                            <w:spacing w:before="20"/>
                            <w:ind w:left="20"/>
                            <w:rPr>
                              <w:rFonts w:ascii="Cambria"/>
                            </w:rPr>
                          </w:pPr>
                        </w:p>
                      </w:txbxContent>
                    </wps:txbx>
                    <wps:bodyPr lIns="0" tIns="0" rIns="0" bIns="0" upright="1"/>
                  </wps:wsp>
                </a:graphicData>
              </a:graphic>
            </wp:anchor>
          </w:drawing>
        </mc:Choice>
        <mc:Fallback>
          <w:pict>
            <v:shape w14:anchorId="726949CD" id="Text Box 53" o:spid="_x0000_s1048" type="#_x0000_t202" style="position:absolute;left:0;text-align:left;margin-left:282.3pt;margin-top:716.65pt;width:42.5pt;height:14.95pt;z-index:-2516474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" filled="f" stroked="f">
              <v:textbox inset="0,0,0,0">
                <w:txbxContent>
                  <w:p w14:paraId="67B519CF" w14:textId="7173ED67" w:rsidR="007C5CEB" w:rsidRDefault="007C5CEB">
                    <w:pPr>
                      <w:spacing w:before="20"/>
                      <w:ind w:left="20"/>
                      <w:rPr>
                        <w:rFonts w:ascii="Cambria"/>
                      </w:rPr>
                    </w:pP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77184" behindDoc="1" locked="0" layoutInCell="1" allowOverlap="1" wp14:anchorId="7D834C0B" wp14:editId="1636AFF8">
              <wp:simplePos x="0" y="0"/>
              <wp:positionH relativeFrom="page">
                <wp:posOffset>6374130</wp:posOffset>
              </wp:positionH>
              <wp:positionV relativeFrom="page">
                <wp:posOffset>9101455</wp:posOffset>
              </wp:positionV>
              <wp:extent cx="495935" cy="189865"/>
              <wp:effectExtent l="0" t="0" r="0" b="0"/>
              <wp:wrapNone/>
              <wp:docPr id="59" name="Text Box 59"/>
              <wp:cNvGraphicFramePr/>
              <a:graphic xmlns:a="http://schemas.openxmlformats.org/drawingml/2006/main">
                <a:graphicData uri="http://schemas.microsoft.com/office/word/2010/wordprocessingShape">
                  <wps:wsp>
                    <wps:cNvSpPr txBox="1"/>
                    <wps:spPr>
                      <a:xfrm>
                        <a:off x="0" y="0"/>
                        <a:ext cx="495935" cy="189865"/>
                      </a:xfrm>
                      <a:prstGeom prst="rect">
                        <a:avLst/>
                      </a:prstGeom>
                      <a:noFill/>
                      <a:ln>
                        <a:noFill/>
                      </a:ln>
                    </wps:spPr>
                    <wps:txbx>
                      <w:txbxContent>
                        <w:p w14:paraId="4897E8F2" w14:textId="2CF877F6" w:rsidR="00A667BF" w:rsidRDefault="00A667BF" w:rsidP="0058642D">
                          <w:pPr>
                            <w:spacing w:before="20"/>
                            <w:rPr>
                              <w:rFonts w:ascii="Cambria"/>
                            </w:rPr>
                          </w:pPr>
                        </w:p>
                      </w:txbxContent>
                    </wps:txbx>
                    <wps:bodyPr lIns="0" tIns="0" rIns="0" bIns="0" upright="1"/>
                  </wps:wsp>
                </a:graphicData>
              </a:graphic>
            </wp:anchor>
          </w:drawing>
        </mc:Choice>
        <mc:Fallback>
          <w:pict>
            <v:shape w14:anchorId="7D834C0B" id="Text Box 59" o:spid="_x0000_s1049" type="#_x0000_t202" style="position:absolute;left:0;text-align:left;margin-left:501.9pt;margin-top:716.65pt;width:39.05pt;height:14.95pt;z-index:-2516392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" filled="f" stroked="f">
              <v:textbox inset="0,0,0,0">
                <w:txbxContent>
                  <w:p w14:paraId="4897E8F2" w14:textId="2CF877F6" w:rsidR="00A667BF" w:rsidRDefault="00A667BF" w:rsidP="0058642D">
                    <w:pPr>
                      <w:spacing w:before="20"/>
                      <w:rPr>
                        <w:rFonts w:ascii="Cambria"/>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616CB9" w14:textId="77777777" w:rsidR="007B390E" w:rsidRDefault="007B390E">
      <w:r>
        <w:separator/>
      </w:r>
    </w:p>
  </w:footnote>
  <w:footnote w:type="continuationSeparator" w:id="0">
    <w:p w14:paraId="473A0F2A" w14:textId="77777777" w:rsidR="007B390E" w:rsidRDefault="007B39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60BB8" w14:textId="77777777" w:rsidR="00A667BF" w:rsidRDefault="001C01DA">
    <w:pPr>
      <w:pStyle w:val="BodyText"/>
      <w:spacing w:line="14" w:lineRule="auto"/>
      <w:rPr>
        <w:sz w:val="20"/>
      </w:rPr>
    </w:pPr>
    <w:r>
      <w:rPr>
        <w:noProof/>
        <w:lang w:val="en-IN" w:eastAsia="en-IN"/>
      </w:rPr>
      <mc:AlternateContent>
        <mc:Choice Requires="wps">
          <w:drawing>
            <wp:anchor distT="0" distB="0" distL="114300" distR="114300" simplePos="0" relativeHeight="251643392" behindDoc="1" locked="0" layoutInCell="1" allowOverlap="1" wp14:anchorId="03C85674" wp14:editId="1189246C">
              <wp:simplePos x="0" y="0"/>
              <wp:positionH relativeFrom="page">
                <wp:posOffset>5189643</wp:posOffset>
              </wp:positionH>
              <wp:positionV relativeFrom="page">
                <wp:posOffset>437091</wp:posOffset>
              </wp:positionV>
              <wp:extent cx="1786467" cy="240241"/>
              <wp:effectExtent l="0" t="0" r="4445" b="7620"/>
              <wp:wrapNone/>
              <wp:docPr id="3" name="Text Box 3"/>
              <wp:cNvGraphicFramePr/>
              <a:graphic xmlns:a="http://schemas.openxmlformats.org/drawingml/2006/main">
                <a:graphicData uri="http://schemas.microsoft.com/office/word/2010/wordprocessingShape">
                  <wps:wsp>
                    <wps:cNvSpPr txBox="1"/>
                    <wps:spPr>
                      <a:xfrm>
                        <a:off x="0" y="0"/>
                        <a:ext cx="1786467" cy="240241"/>
                      </a:xfrm>
                      <a:prstGeom prst="rect">
                        <a:avLst/>
                      </a:prstGeom>
                      <a:noFill/>
                      <a:ln>
                        <a:noFill/>
                      </a:ln>
                    </wps:spPr>
                    <wps:txbx>
                      <w:txbxContent>
                        <w:p w14:paraId="3639F9A3" w14:textId="77777777" w:rsidR="00A667BF" w:rsidRPr="00175ECC" w:rsidRDefault="001C01DA">
                          <w:pPr>
                            <w:spacing w:before="13"/>
                            <w:rPr>
                              <w:sz w:val="28"/>
                              <w:szCs w:val="28"/>
                            </w:rPr>
                          </w:pPr>
                          <w:r w:rsidRPr="00175ECC">
                            <w:rPr>
                              <w:sz w:val="28"/>
                              <w:szCs w:val="28"/>
                            </w:rPr>
                            <w:t>Hotel Booking System</w:t>
                          </w:r>
                        </w:p>
                        <w:p w14:paraId="692AB1B6" w14:textId="77777777" w:rsidR="00A667BF" w:rsidRDefault="00A667BF">
                          <w:pPr>
                            <w:spacing w:before="13"/>
                            <w:rPr>
                              <w:sz w:val="20"/>
                            </w:rPr>
                          </w:pPr>
                        </w:p>
                      </w:txbxContent>
                    </wps:txbx>
                    <wps:bodyPr wrap="square" lIns="0" tIns="0" rIns="0" bIns="0" upright="1"/>
                  </wps:wsp>
                </a:graphicData>
              </a:graphic>
              <wp14:sizeRelH relativeFrom="margin">
                <wp14:pctWidth>0</wp14:pctWidth>
              </wp14:sizeRelH>
              <wp14:sizeRelV relativeFrom="margin">
                <wp14:pctHeight>0</wp14:pctHeight>
              </wp14:sizeRelV>
            </wp:anchor>
          </w:drawing>
        </mc:Choice>
        <mc:Fallback>
          <w:pict>
            <v:shapetype w14:anchorId="03C85674" id="_x0000_t202" coordsize="21600,21600" o:spt="202" path="m,l,21600r21600,l21600,xe">
              <v:stroke joinstyle="miter"/>
              <v:path gradientshapeok="t" o:connecttype="rect"/>
            </v:shapetype>
            <v:shape id="Text Box 3" o:spid="_x0000_s1027" type="#_x0000_t202" style="position:absolute;left:0;text-align:left;margin-left:408.65pt;margin-top:34.4pt;width:140.65pt;height:18.9pt;z-index:-251673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" filled="f" stroked="f">
              <v:textbox inset="0,0,0,0">
                <w:txbxContent>
                  <w:p w14:paraId="3639F9A3" w14:textId="77777777" w:rsidR="00A667BF" w:rsidRPr="00175ECC" w:rsidRDefault="001C01DA">
                    <w:pPr>
                      <w:spacing w:before="13"/>
                      <w:rPr>
                        <w:sz w:val="28"/>
                        <w:szCs w:val="28"/>
                      </w:rPr>
                    </w:pPr>
                    <w:r w:rsidRPr="00175ECC">
                      <w:rPr>
                        <w:sz w:val="28"/>
                        <w:szCs w:val="28"/>
                      </w:rPr>
                      <w:t>Hotel Booking System</w:t>
                    </w:r>
                  </w:p>
                  <w:p w14:paraId="692AB1B6" w14:textId="77777777" w:rsidR="00A667BF" w:rsidRDefault="00A667BF">
                    <w:pPr>
                      <w:spacing w:before="13"/>
                      <w:rPr>
                        <w:sz w:val="20"/>
                      </w:rPr>
                    </w:pP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35200" behindDoc="1" locked="0" layoutInCell="1" allowOverlap="1" wp14:anchorId="751C5007" wp14:editId="4525D249">
              <wp:simplePos x="0" y="0"/>
              <wp:positionH relativeFrom="page">
                <wp:posOffset>1124585</wp:posOffset>
              </wp:positionH>
              <wp:positionV relativeFrom="page">
                <wp:posOffset>675005</wp:posOffset>
              </wp:positionV>
              <wp:extent cx="5692775" cy="28575"/>
              <wp:effectExtent l="0" t="0" r="9525" b="9525"/>
              <wp:wrapNone/>
              <wp:docPr id="2" name="Rectangles 2"/>
              <wp:cNvGraphicFramePr/>
              <a:graphic xmlns:a="http://schemas.openxmlformats.org/drawingml/2006/main">
                <a:graphicData uri="http://schemas.microsoft.com/office/word/2010/wordprocessingShape">
                  <wps:wsp>
                    <wps:cNvSpPr/>
                    <wps:spPr>
                      <a:xfrm>
                        <a:off x="0" y="0"/>
                        <a:ext cx="5692775" cy="28575"/>
                      </a:xfrm>
                      <a:prstGeom prst="rect">
                        <a:avLst/>
                      </a:prstGeom>
                      <a:solidFill>
                        <a:srgbClr val="000000"/>
                      </a:solidFill>
                      <a:ln>
                        <a:noFill/>
                      </a:ln>
                    </wps:spPr>
                    <wps:txbx>
                      <w:txbxContent>
                        <w:p w14:paraId="17B574F5" w14:textId="77777777" w:rsidR="00A667BF" w:rsidRDefault="00A667BF"/>
                      </w:txbxContent>
                    </wps:txbx>
                    <wps:bodyPr upright="1"/>
                  </wps:wsp>
                </a:graphicData>
              </a:graphic>
            </wp:anchor>
          </w:drawing>
        </mc:Choice>
        <mc:Fallback>
          <w:pict>
            <v:rect w14:anchorId="751C5007" id="Rectangles 2" o:spid="_x0000_s1028" style="position:absolute;left:0;text-align:left;margin-left:88.55pt;margin-top:53.15pt;width:448.25pt;height:2.25pt;z-index:-2516812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" fillcolor="black" stroked="f">
              <v:textbox>
                <w:txbxContent>
                  <w:p w14:paraId="17B574F5" w14:textId="77777777" w:rsidR="00A667BF" w:rsidRDefault="00A667BF"/>
                </w:txbxContent>
              </v:textbox>
              <w10:wrap anchorx="page" anchory="page"/>
            </v:rect>
          </w:pict>
        </mc:Fallback>
      </mc:AlternateContent>
    </w:r>
    <w:r>
      <w:rPr>
        <w:noProof/>
        <w:lang w:val="en-IN" w:eastAsia="en-IN"/>
      </w:rPr>
      <mc:AlternateContent>
        <mc:Choice Requires="wps">
          <w:drawing>
            <wp:anchor distT="0" distB="0" distL="114300" distR="114300" simplePos="0" relativeHeight="251640320" behindDoc="1" locked="0" layoutInCell="1" allowOverlap="1" wp14:anchorId="0B152E14" wp14:editId="089CA984">
              <wp:simplePos x="0" y="0"/>
              <wp:positionH relativeFrom="page">
                <wp:posOffset>1124585</wp:posOffset>
              </wp:positionH>
              <wp:positionV relativeFrom="page">
                <wp:posOffset>718185</wp:posOffset>
              </wp:positionV>
              <wp:extent cx="5692775" cy="13970"/>
              <wp:effectExtent l="0" t="0" r="9525" b="5080"/>
              <wp:wrapNone/>
              <wp:docPr id="5" name="Rectangles 5"/>
              <wp:cNvGraphicFramePr/>
              <a:graphic xmlns:a="http://schemas.openxmlformats.org/drawingml/2006/main">
                <a:graphicData uri="http://schemas.microsoft.com/office/word/2010/wordprocessingShape">
                  <wps:wsp>
                    <wps:cNvSpPr/>
                    <wps:spPr>
                      <a:xfrm>
                        <a:off x="0" y="0"/>
                        <a:ext cx="5692775" cy="13970"/>
                      </a:xfrm>
                      <a:prstGeom prst="rect">
                        <a:avLst/>
                      </a:prstGeom>
                      <a:solidFill>
                        <a:srgbClr val="000000"/>
                      </a:solidFill>
                      <a:ln>
                        <a:noFill/>
                      </a:ln>
                    </wps:spPr>
                    <wps:txbx>
                      <w:txbxContent>
                        <w:p w14:paraId="73ED5F34" w14:textId="77777777" w:rsidR="00A667BF" w:rsidRDefault="00A667BF"/>
                      </w:txbxContent>
                    </wps:txbx>
                    <wps:bodyPr upright="1"/>
                  </wps:wsp>
                </a:graphicData>
              </a:graphic>
            </wp:anchor>
          </w:drawing>
        </mc:Choice>
        <mc:Fallback>
          <w:pict>
            <v:rect w14:anchorId="0B152E14" id="Rectangles 5" o:spid="_x0000_s1029" style="position:absolute;left:0;text-align:left;margin-left:88.55pt;margin-top:56.55pt;width:448.25pt;height:1.1pt;z-index:-2516761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" fillcolor="black" stroked="f">
              <v:textbox>
                <w:txbxContent>
                  <w:p w14:paraId="73ED5F34" w14:textId="77777777" w:rsidR="00A667BF" w:rsidRDefault="00A667BF"/>
                </w:txbxContent>
              </v:textbox>
              <w10:wrap anchorx="page" anchory="page"/>
            </v:rect>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22754" w14:textId="77777777" w:rsidR="00A667BF" w:rsidRDefault="001C01DA">
    <w:pPr>
      <w:pStyle w:val="BodyText"/>
      <w:spacing w:line="14" w:lineRule="auto"/>
      <w:rPr>
        <w:sz w:val="20"/>
      </w:rPr>
    </w:pPr>
    <w:r>
      <w:rPr>
        <w:noProof/>
        <w:lang w:val="en-IN" w:eastAsia="en-IN"/>
      </w:rPr>
      <mc:AlternateContent>
        <mc:Choice Requires="wps">
          <w:drawing>
            <wp:anchor distT="0" distB="0" distL="114300" distR="114300" simplePos="0" relativeHeight="251663872" behindDoc="1" locked="0" layoutInCell="1" allowOverlap="1" wp14:anchorId="24D89F68" wp14:editId="388A3B2D">
              <wp:simplePos x="0" y="0"/>
              <wp:positionH relativeFrom="page">
                <wp:posOffset>5429885</wp:posOffset>
              </wp:positionH>
              <wp:positionV relativeFrom="page">
                <wp:posOffset>491278</wp:posOffset>
              </wp:positionV>
              <wp:extent cx="1447800" cy="220133"/>
              <wp:effectExtent l="0" t="0" r="0" b="8890"/>
              <wp:wrapNone/>
              <wp:docPr id="104" name="Text Box 104"/>
              <wp:cNvGraphicFramePr/>
              <a:graphic xmlns:a="http://schemas.openxmlformats.org/drawingml/2006/main">
                <a:graphicData uri="http://schemas.microsoft.com/office/word/2010/wordprocessingShape">
                  <wps:wsp>
                    <wps:cNvSpPr txBox="1"/>
                    <wps:spPr>
                      <a:xfrm>
                        <a:off x="0" y="0"/>
                        <a:ext cx="1447800" cy="220133"/>
                      </a:xfrm>
                      <a:prstGeom prst="rect">
                        <a:avLst/>
                      </a:prstGeom>
                      <a:noFill/>
                      <a:ln>
                        <a:noFill/>
                      </a:ln>
                    </wps:spPr>
                    <wps:txbx>
                      <w:txbxContent>
                        <w:p w14:paraId="0FC07618" w14:textId="77777777" w:rsidR="00A667BF" w:rsidRPr="00ED63CA" w:rsidRDefault="001C01DA">
                          <w:pPr>
                            <w:spacing w:before="18"/>
                          </w:pPr>
                          <w:r w:rsidRPr="00ED63CA">
                            <w:t>Hotel Booking System</w:t>
                          </w:r>
                        </w:p>
                        <w:p w14:paraId="657F3AFA" w14:textId="77777777" w:rsidR="00A667BF" w:rsidRDefault="00A667BF">
                          <w:pPr>
                            <w:spacing w:before="18"/>
                            <w:ind w:left="20"/>
                            <w:rPr>
                              <w:rFonts w:ascii="Cambria"/>
                              <w:sz w:val="32"/>
                            </w:rPr>
                          </w:pPr>
                        </w:p>
                      </w:txbxContent>
                    </wps:txbx>
                    <wps:bodyPr wrap="square" lIns="0" tIns="0" rIns="0" bIns="0" upright="1"/>
                  </wps:wsp>
                </a:graphicData>
              </a:graphic>
              <wp14:sizeRelH relativeFrom="margin">
                <wp14:pctWidth>0</wp14:pctWidth>
              </wp14:sizeRelH>
              <wp14:sizeRelV relativeFrom="margin">
                <wp14:pctHeight>0</wp14:pctHeight>
              </wp14:sizeRelV>
            </wp:anchor>
          </w:drawing>
        </mc:Choice>
        <mc:Fallback>
          <w:pict>
            <v:shapetype w14:anchorId="24D89F68" id="_x0000_t202" coordsize="21600,21600" o:spt="202" path="m,l,21600r21600,l21600,xe">
              <v:stroke joinstyle="miter"/>
              <v:path gradientshapeok="t" o:connecttype="rect"/>
            </v:shapetype>
            <v:shape id="Text Box 104" o:spid="_x0000_s1061" type="#_x0000_t202" style="position:absolute;left:0;text-align:left;margin-left:427.55pt;margin-top:38.7pt;width:114pt;height:17.35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" filled="f" stroked="f">
              <v:textbox inset="0,0,0,0">
                <w:txbxContent>
                  <w:p w14:paraId="0FC07618" w14:textId="77777777" w:rsidR="00A667BF" w:rsidRPr="00ED63CA" w:rsidRDefault="001C01DA">
                    <w:pPr>
                      <w:spacing w:before="18"/>
                    </w:pPr>
                    <w:r w:rsidRPr="00ED63CA">
                      <w:t>Hotel Booking System</w:t>
                    </w:r>
                  </w:p>
                  <w:p w14:paraId="657F3AFA" w14:textId="77777777" w:rsidR="00A667BF" w:rsidRDefault="00A667BF">
                    <w:pPr>
                      <w:spacing w:before="18"/>
                      <w:ind w:left="20"/>
                      <w:rPr>
                        <w:rFonts w:ascii="Cambria"/>
                        <w:sz w:val="32"/>
                      </w:rPr>
                    </w:pP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60800" behindDoc="1" locked="0" layoutInCell="1" allowOverlap="1" wp14:anchorId="27C72251" wp14:editId="78478374">
              <wp:simplePos x="0" y="0"/>
              <wp:positionH relativeFrom="page">
                <wp:posOffset>895985</wp:posOffset>
              </wp:positionH>
              <wp:positionV relativeFrom="page">
                <wp:posOffset>708660</wp:posOffset>
              </wp:positionV>
              <wp:extent cx="5980430" cy="56515"/>
              <wp:effectExtent l="0" t="0" r="0" b="0"/>
              <wp:wrapNone/>
              <wp:docPr id="105" name="Freeform 105"/>
              <wp:cNvGraphicFramePr/>
              <a:graphic xmlns:a="http://schemas.openxmlformats.org/drawingml/2006/main">
                <a:graphicData uri="http://schemas.microsoft.com/office/word/2010/wordprocessingShape">
                  <wps:wsp>
                    <wps:cNvSpPr/>
                    <wps:spPr>
                      <a:xfrm>
                        <a:off x="0" y="0"/>
                        <a:ext cx="5980430" cy="56515"/>
                      </a:xfrm>
                      <a:custGeom>
                        <a:avLst/>
                        <a:gdLst/>
                        <a:ahLst/>
                        <a:cxnLst/>
                        <a:rect l="0" t="0" r="0" b="0"/>
                        <a:pathLst>
                          <a:path w="9418" h="89">
                            <a:moveTo>
                              <a:pt x="9418" y="29"/>
                            </a:moveTo>
                            <a:lnTo>
                              <a:pt x="7738" y="29"/>
                            </a:lnTo>
                            <a:lnTo>
                              <a:pt x="3163" y="29"/>
                            </a:lnTo>
                            <a:lnTo>
                              <a:pt x="0" y="29"/>
                            </a:lnTo>
                            <a:lnTo>
                              <a:pt x="0" y="89"/>
                            </a:lnTo>
                            <a:lnTo>
                              <a:pt x="3163" y="89"/>
                            </a:lnTo>
                            <a:lnTo>
                              <a:pt x="7738" y="89"/>
                            </a:lnTo>
                            <a:lnTo>
                              <a:pt x="9418" y="89"/>
                            </a:lnTo>
                            <a:lnTo>
                              <a:pt x="9418" y="29"/>
                            </a:lnTo>
                            <a:close/>
                            <a:moveTo>
                              <a:pt x="9418" y="0"/>
                            </a:moveTo>
                            <a:lnTo>
                              <a:pt x="7738" y="0"/>
                            </a:lnTo>
                            <a:lnTo>
                              <a:pt x="3163" y="0"/>
                            </a:lnTo>
                            <a:lnTo>
                              <a:pt x="0" y="0"/>
                            </a:lnTo>
                            <a:lnTo>
                              <a:pt x="0" y="14"/>
                            </a:lnTo>
                            <a:lnTo>
                              <a:pt x="3163" y="14"/>
                            </a:lnTo>
                            <a:lnTo>
                              <a:pt x="7738" y="14"/>
                            </a:lnTo>
                            <a:lnTo>
                              <a:pt x="9418" y="14"/>
                            </a:lnTo>
                            <a:lnTo>
                              <a:pt x="9418" y="0"/>
                            </a:lnTo>
                            <a:close/>
                          </a:path>
                        </a:pathLst>
                      </a:custGeom>
                      <a:solidFill>
                        <a:schemeClr val="tx1"/>
                      </a:solidFill>
                      <a:ln>
                        <a:noFill/>
                      </a:ln>
                    </wps:spPr>
                    <wps:bodyPr upright="1"/>
                  </wps:wsp>
                </a:graphicData>
              </a:graphic>
            </wp:anchor>
          </w:drawing>
        </mc:Choice>
        <mc:Fallback>
          <w:pict>
            <v:shape w14:anchorId="11DBBAC3" id="Freeform 105" o:spid="_x0000_s1026" style="position:absolute;margin-left:70.55pt;margin-top:55.8pt;width:470.9pt;height:4.45pt;z-index:-251655680;visibility:visible;mso-wrap-style:square;mso-wrap-distance-left:9pt;mso-wrap-distance-top:0;mso-wrap-distance-right:9pt;mso-wrap-distance-bottom:0;mso-position-horizontal:absolute;mso-position-horizontal-relative:page;mso-position-vertical:absolute;mso-position-vertical-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" path="m9418,29r-1680,l3163,29,,29,,89r3163,l7738,89r1680,l9418,29xm9418,l7738,,3163,,,,,14r3163,l7738,14r1680,l9418,xe" fillcolor="black [3213]" stroked="f">
              <v:path arrowok="t" textboxrect="0,0,9418,89"/>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0A288B" w14:textId="77777777" w:rsidR="00A667BF" w:rsidRDefault="001C01DA">
    <w:pPr>
      <w:pStyle w:val="BodyText"/>
      <w:spacing w:line="14" w:lineRule="auto"/>
      <w:rPr>
        <w:sz w:val="20"/>
      </w:rPr>
    </w:pPr>
    <w:r>
      <w:rPr>
        <w:noProof/>
        <w:lang w:val="en-IN" w:eastAsia="en-IN"/>
      </w:rPr>
      <mc:AlternateContent>
        <mc:Choice Requires="wps">
          <w:drawing>
            <wp:anchor distT="0" distB="0" distL="114300" distR="114300" simplePos="0" relativeHeight="251672064" behindDoc="1" locked="0" layoutInCell="1" allowOverlap="1" wp14:anchorId="2EEF1009" wp14:editId="2FF9E615">
              <wp:simplePos x="0" y="0"/>
              <wp:positionH relativeFrom="page">
                <wp:posOffset>5393267</wp:posOffset>
              </wp:positionH>
              <wp:positionV relativeFrom="page">
                <wp:posOffset>440055</wp:posOffset>
              </wp:positionV>
              <wp:extent cx="1439333" cy="220133"/>
              <wp:effectExtent l="0" t="0" r="8890" b="8890"/>
              <wp:wrapNone/>
              <wp:docPr id="99" name="Text Box 99"/>
              <wp:cNvGraphicFramePr/>
              <a:graphic xmlns:a="http://schemas.openxmlformats.org/drawingml/2006/main">
                <a:graphicData uri="http://schemas.microsoft.com/office/word/2010/wordprocessingShape">
                  <wps:wsp>
                    <wps:cNvSpPr txBox="1"/>
                    <wps:spPr>
                      <a:xfrm>
                        <a:off x="0" y="0"/>
                        <a:ext cx="1439333" cy="220133"/>
                      </a:xfrm>
                      <a:prstGeom prst="rect">
                        <a:avLst/>
                      </a:prstGeom>
                      <a:noFill/>
                      <a:ln>
                        <a:noFill/>
                      </a:ln>
                    </wps:spPr>
                    <wps:txbx>
                      <w:txbxContent>
                        <w:p w14:paraId="1CBC08E2" w14:textId="77777777" w:rsidR="00A667BF" w:rsidRPr="00ED63CA" w:rsidRDefault="001C01DA">
                          <w:pPr>
                            <w:spacing w:before="18"/>
                          </w:pPr>
                          <w:r w:rsidRPr="00ED63CA">
                            <w:t>Hotel Booking System</w:t>
                          </w:r>
                        </w:p>
                        <w:p w14:paraId="74AD8603" w14:textId="77777777" w:rsidR="00A667BF" w:rsidRDefault="00A667BF">
                          <w:pPr>
                            <w:spacing w:before="18"/>
                            <w:ind w:left="20"/>
                            <w:rPr>
                              <w:rFonts w:ascii="Cambria"/>
                              <w:sz w:val="32"/>
                            </w:rPr>
                          </w:pPr>
                        </w:p>
                      </w:txbxContent>
                    </wps:txbx>
                    <wps:bodyPr wrap="square" lIns="0" tIns="0" rIns="0" bIns="0" upright="1"/>
                  </wps:wsp>
                </a:graphicData>
              </a:graphic>
              <wp14:sizeRelH relativeFrom="margin">
                <wp14:pctWidth>0</wp14:pctWidth>
              </wp14:sizeRelH>
              <wp14:sizeRelV relativeFrom="margin">
                <wp14:pctHeight>0</wp14:pctHeight>
              </wp14:sizeRelV>
            </wp:anchor>
          </w:drawing>
        </mc:Choice>
        <mc:Fallback>
          <w:pict>
            <v:shapetype w14:anchorId="2EEF1009" id="_x0000_t202" coordsize="21600,21600" o:spt="202" path="m,l,21600r21600,l21600,xe">
              <v:stroke joinstyle="miter"/>
              <v:path gradientshapeok="t" o:connecttype="rect"/>
            </v:shapetype>
            <v:shape id="Text Box 99" o:spid="_x0000_s1065" type="#_x0000_t202" style="position:absolute;left:0;text-align:left;margin-left:424.65pt;margin-top:34.65pt;width:113.35pt;height:17.35pt;z-index:-251644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" filled="f" stroked="f">
              <v:textbox inset="0,0,0,0">
                <w:txbxContent>
                  <w:p w14:paraId="1CBC08E2" w14:textId="77777777" w:rsidR="00A667BF" w:rsidRPr="00ED63CA" w:rsidRDefault="001C01DA">
                    <w:pPr>
                      <w:spacing w:before="18"/>
                    </w:pPr>
                    <w:r w:rsidRPr="00ED63CA">
                      <w:t>Hotel Booking System</w:t>
                    </w:r>
                  </w:p>
                  <w:p w14:paraId="74AD8603" w14:textId="77777777" w:rsidR="00A667BF" w:rsidRDefault="00A667BF">
                    <w:pPr>
                      <w:spacing w:before="18"/>
                      <w:ind w:left="20"/>
                      <w:rPr>
                        <w:rFonts w:ascii="Cambria"/>
                        <w:sz w:val="32"/>
                      </w:rPr>
                    </w:pP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70016" behindDoc="1" locked="0" layoutInCell="1" allowOverlap="1" wp14:anchorId="5077DB90" wp14:editId="4D45A63E">
              <wp:simplePos x="0" y="0"/>
              <wp:positionH relativeFrom="page">
                <wp:posOffset>895985</wp:posOffset>
              </wp:positionH>
              <wp:positionV relativeFrom="page">
                <wp:posOffset>708660</wp:posOffset>
              </wp:positionV>
              <wp:extent cx="5980430" cy="56515"/>
              <wp:effectExtent l="0" t="0" r="0" b="0"/>
              <wp:wrapNone/>
              <wp:docPr id="98" name="Freeform 98"/>
              <wp:cNvGraphicFramePr/>
              <a:graphic xmlns:a="http://schemas.openxmlformats.org/drawingml/2006/main">
                <a:graphicData uri="http://schemas.microsoft.com/office/word/2010/wordprocessingShape">
                  <wps:wsp>
                    <wps:cNvSpPr/>
                    <wps:spPr>
                      <a:xfrm>
                        <a:off x="0" y="0"/>
                        <a:ext cx="5980430" cy="56515"/>
                      </a:xfrm>
                      <a:custGeom>
                        <a:avLst/>
                        <a:gdLst/>
                        <a:ahLst/>
                        <a:cxnLst/>
                        <a:rect l="0" t="0" r="0" b="0"/>
                        <a:pathLst>
                          <a:path w="9418" h="89">
                            <a:moveTo>
                              <a:pt x="9418" y="29"/>
                            </a:moveTo>
                            <a:lnTo>
                              <a:pt x="7738" y="29"/>
                            </a:lnTo>
                            <a:lnTo>
                              <a:pt x="3163" y="29"/>
                            </a:lnTo>
                            <a:lnTo>
                              <a:pt x="0" y="29"/>
                            </a:lnTo>
                            <a:lnTo>
                              <a:pt x="0" y="89"/>
                            </a:lnTo>
                            <a:lnTo>
                              <a:pt x="3163" y="89"/>
                            </a:lnTo>
                            <a:lnTo>
                              <a:pt x="7738" y="89"/>
                            </a:lnTo>
                            <a:lnTo>
                              <a:pt x="9418" y="89"/>
                            </a:lnTo>
                            <a:lnTo>
                              <a:pt x="9418" y="29"/>
                            </a:lnTo>
                            <a:close/>
                            <a:moveTo>
                              <a:pt x="9418" y="0"/>
                            </a:moveTo>
                            <a:lnTo>
                              <a:pt x="7738" y="0"/>
                            </a:lnTo>
                            <a:lnTo>
                              <a:pt x="3163" y="0"/>
                            </a:lnTo>
                            <a:lnTo>
                              <a:pt x="0" y="0"/>
                            </a:lnTo>
                            <a:lnTo>
                              <a:pt x="0" y="14"/>
                            </a:lnTo>
                            <a:lnTo>
                              <a:pt x="3163" y="14"/>
                            </a:lnTo>
                            <a:lnTo>
                              <a:pt x="7738" y="14"/>
                            </a:lnTo>
                            <a:lnTo>
                              <a:pt x="9418" y="14"/>
                            </a:lnTo>
                            <a:lnTo>
                              <a:pt x="9418" y="0"/>
                            </a:lnTo>
                            <a:close/>
                          </a:path>
                        </a:pathLst>
                      </a:custGeom>
                      <a:solidFill>
                        <a:schemeClr val="tx1"/>
                      </a:solidFill>
                      <a:ln>
                        <a:noFill/>
                      </a:ln>
                    </wps:spPr>
                    <wps:bodyPr upright="1"/>
                  </wps:wsp>
                </a:graphicData>
              </a:graphic>
            </wp:anchor>
          </w:drawing>
        </mc:Choice>
        <mc:Fallback>
          <w:pict>
            <v:shape w14:anchorId="17C1C21C" id="Freeform 98" o:spid="_x0000_s1026" style="position:absolute;margin-left:70.55pt;margin-top:55.8pt;width:470.9pt;height:4.45pt;z-index:-251646464;visibility:visible;mso-wrap-style:square;mso-wrap-distance-left:9pt;mso-wrap-distance-top:0;mso-wrap-distance-right:9pt;mso-wrap-distance-bottom:0;mso-position-horizontal:absolute;mso-position-horizontal-relative:page;mso-position-vertical:absolute;mso-position-vertical-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" path="m9418,29r-1680,l3163,29,,29,,89r3163,l7738,89r1680,l9418,29xm9418,l7738,,3163,,,,,14r3163,l7738,14r1680,l9418,xe" fillcolor="black [3213]" stroked="f">
              <v:path arrowok="t" textboxrect="0,0,9418,89"/>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18841" w14:textId="77777777" w:rsidR="00A667BF" w:rsidRDefault="001C01DA">
    <w:pPr>
      <w:pStyle w:val="BodyText"/>
      <w:spacing w:line="14" w:lineRule="auto"/>
      <w:rPr>
        <w:sz w:val="20"/>
      </w:rPr>
    </w:pPr>
    <w:r>
      <w:rPr>
        <w:noProof/>
        <w:lang w:val="en-IN" w:eastAsia="en-IN"/>
      </w:rPr>
      <mc:AlternateContent>
        <mc:Choice Requires="wps">
          <w:drawing>
            <wp:anchor distT="0" distB="0" distL="114300" distR="114300" simplePos="0" relativeHeight="251652608" behindDoc="1" locked="0" layoutInCell="1" allowOverlap="1" wp14:anchorId="1D46FD22" wp14:editId="644E1553">
              <wp:simplePos x="0" y="0"/>
              <wp:positionH relativeFrom="page">
                <wp:posOffset>5421418</wp:posOffset>
              </wp:positionH>
              <wp:positionV relativeFrom="page">
                <wp:posOffset>448733</wp:posOffset>
              </wp:positionV>
              <wp:extent cx="1473200" cy="228600"/>
              <wp:effectExtent l="0" t="0" r="12700" b="0"/>
              <wp:wrapNone/>
              <wp:docPr id="26" name="Text Box 26"/>
              <wp:cNvGraphicFramePr/>
              <a:graphic xmlns:a="http://schemas.openxmlformats.org/drawingml/2006/main">
                <a:graphicData uri="http://schemas.microsoft.com/office/word/2010/wordprocessingShape">
                  <wps:wsp>
                    <wps:cNvSpPr txBox="1"/>
                    <wps:spPr>
                      <a:xfrm>
                        <a:off x="0" y="0"/>
                        <a:ext cx="1473200" cy="228600"/>
                      </a:xfrm>
                      <a:prstGeom prst="rect">
                        <a:avLst/>
                      </a:prstGeom>
                      <a:noFill/>
                      <a:ln>
                        <a:noFill/>
                      </a:ln>
                    </wps:spPr>
                    <wps:txbx>
                      <w:txbxContent>
                        <w:p w14:paraId="4A88E019" w14:textId="77777777" w:rsidR="00A667BF" w:rsidRPr="00465A25" w:rsidRDefault="001C01DA">
                          <w:pPr>
                            <w:spacing w:before="18"/>
                            <w:ind w:left="20"/>
                            <w:rPr>
                              <w:lang w:val="en-IN"/>
                            </w:rPr>
                          </w:pPr>
                          <w:r w:rsidRPr="00465A25">
                            <w:rPr>
                              <w:lang w:val="en-IN"/>
                            </w:rPr>
                            <w:t>Hotel Booking System</w:t>
                          </w:r>
                        </w:p>
                      </w:txbxContent>
                    </wps:txbx>
                    <wps:bodyPr wrap="square" lIns="0" tIns="0" rIns="0" bIns="0" upright="1"/>
                  </wps:wsp>
                </a:graphicData>
              </a:graphic>
              <wp14:sizeRelH relativeFrom="margin">
                <wp14:pctWidth>0</wp14:pctWidth>
              </wp14:sizeRelH>
              <wp14:sizeRelV relativeFrom="margin">
                <wp14:pctHeight>0</wp14:pctHeight>
              </wp14:sizeRelV>
            </wp:anchor>
          </w:drawing>
        </mc:Choice>
        <mc:Fallback>
          <w:pict>
            <v:shapetype w14:anchorId="1D46FD22" id="_x0000_t202" coordsize="21600,21600" o:spt="202" path="m,l,21600r21600,l21600,xe">
              <v:stroke joinstyle="miter"/>
              <v:path gradientshapeok="t" o:connecttype="rect"/>
            </v:shapetype>
            <v:shape id="Text Box 26" o:spid="_x0000_s1069" type="#_x0000_t202" style="position:absolute;left:0;text-align:left;margin-left:426.9pt;margin-top:35.35pt;width:116pt;height:18pt;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" filled="f" stroked="f">
              <v:textbox inset="0,0,0,0">
                <w:txbxContent>
                  <w:p w14:paraId="4A88E019" w14:textId="77777777" w:rsidR="00A667BF" w:rsidRPr="00465A25" w:rsidRDefault="001C01DA">
                    <w:pPr>
                      <w:spacing w:before="18"/>
                      <w:ind w:left="20"/>
                      <w:rPr>
                        <w:lang w:val="en-IN"/>
                      </w:rPr>
                    </w:pPr>
                    <w:r w:rsidRPr="00465A25">
                      <w:rPr>
                        <w:lang w:val="en-IN"/>
                      </w:rPr>
                      <w:t>Hotel Booking System</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49536" behindDoc="1" locked="0" layoutInCell="1" allowOverlap="1" wp14:anchorId="3CEC1EF5" wp14:editId="79BD3AC6">
              <wp:simplePos x="0" y="0"/>
              <wp:positionH relativeFrom="page">
                <wp:posOffset>884555</wp:posOffset>
              </wp:positionH>
              <wp:positionV relativeFrom="page">
                <wp:posOffset>675005</wp:posOffset>
              </wp:positionV>
              <wp:extent cx="5980430" cy="56515"/>
              <wp:effectExtent l="0" t="0" r="0" b="0"/>
              <wp:wrapNone/>
              <wp:docPr id="27" name="Freeform 27"/>
              <wp:cNvGraphicFramePr/>
              <a:graphic xmlns:a="http://schemas.openxmlformats.org/drawingml/2006/main">
                <a:graphicData uri="http://schemas.microsoft.com/office/word/2010/wordprocessingShape">
                  <wps:wsp>
                    <wps:cNvSpPr/>
                    <wps:spPr>
                      <a:xfrm>
                        <a:off x="0" y="0"/>
                        <a:ext cx="5980430" cy="56515"/>
                      </a:xfrm>
                      <a:custGeom>
                        <a:avLst/>
                        <a:gdLst/>
                        <a:ahLst/>
                        <a:cxnLst/>
                        <a:rect l="0" t="0" r="0" b="0"/>
                        <a:pathLst>
                          <a:path w="9418" h="89">
                            <a:moveTo>
                              <a:pt x="9418" y="29"/>
                            </a:moveTo>
                            <a:lnTo>
                              <a:pt x="0" y="29"/>
                            </a:lnTo>
                            <a:lnTo>
                              <a:pt x="0" y="89"/>
                            </a:lnTo>
                            <a:lnTo>
                              <a:pt x="9418" y="89"/>
                            </a:lnTo>
                            <a:lnTo>
                              <a:pt x="9418" y="29"/>
                            </a:lnTo>
                            <a:close/>
                            <a:moveTo>
                              <a:pt x="9418" y="0"/>
                            </a:moveTo>
                            <a:lnTo>
                              <a:pt x="0" y="0"/>
                            </a:lnTo>
                            <a:lnTo>
                              <a:pt x="0" y="14"/>
                            </a:lnTo>
                            <a:lnTo>
                              <a:pt x="9418" y="14"/>
                            </a:lnTo>
                            <a:lnTo>
                              <a:pt x="9418" y="0"/>
                            </a:lnTo>
                            <a:close/>
                          </a:path>
                        </a:pathLst>
                      </a:custGeom>
                      <a:solidFill>
                        <a:schemeClr val="tx1"/>
                      </a:solidFill>
                      <a:ln>
                        <a:noFill/>
                      </a:ln>
                    </wps:spPr>
                    <wps:bodyPr upright="1"/>
                  </wps:wsp>
                </a:graphicData>
              </a:graphic>
            </wp:anchor>
          </w:drawing>
        </mc:Choice>
        <mc:Fallback>
          <w:pict>
            <v:shape w14:anchorId="616A5884" id="Freeform 27" o:spid="_x0000_s1026" style="position:absolute;margin-left:69.65pt;margin-top:53.15pt;width:470.9pt;height:4.45pt;z-index:-251666944;visibility:visible;mso-wrap-style:square;mso-wrap-distance-left:9pt;mso-wrap-distance-top:0;mso-wrap-distance-right:9pt;mso-wrap-distance-bottom:0;mso-position-horizontal:absolute;mso-position-horizontal-relative:page;mso-position-vertical:absolute;mso-position-vertical-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" path="m9418,29l,29,,89r9418,l9418,29xm9418,l,,,14r9418,l9418,xe" fillcolor="black [3213]" stroked="f">
              <v:path arrowok="t" textboxrect="0,0,9418,89"/>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26266" w14:textId="5BE1CD0E" w:rsidR="00A871F6" w:rsidRPr="003F4905" w:rsidRDefault="001C01DA" w:rsidP="00A871F6">
    <w:pPr>
      <w:pStyle w:val="Header"/>
      <w:pBdr>
        <w:bottom w:val="thickThinSmallGap" w:sz="24" w:space="8" w:color="auto"/>
      </w:pBdr>
      <w:jc w:val="center"/>
      <w:rPr>
        <w:rFonts w:eastAsiaTheme="majorEastAsia"/>
        <w:i/>
        <w:sz w:val="20"/>
        <w:szCs w:val="20"/>
      </w:rPr>
    </w:pPr>
    <w:r>
      <w:rPr>
        <w:noProof/>
        <w:lang w:val="en-IN" w:eastAsia="en-IN"/>
      </w:rPr>
      <mc:AlternateContent>
        <mc:Choice Requires="wps">
          <w:drawing>
            <wp:anchor distT="0" distB="0" distL="114300" distR="114300" simplePos="0" relativeHeight="251630080" behindDoc="1" locked="0" layoutInCell="1" allowOverlap="1" wp14:anchorId="6E970A30" wp14:editId="246511BC">
              <wp:simplePos x="0" y="0"/>
              <wp:positionH relativeFrom="page">
                <wp:posOffset>5379297</wp:posOffset>
              </wp:positionH>
              <wp:positionV relativeFrom="page">
                <wp:posOffset>499533</wp:posOffset>
              </wp:positionV>
              <wp:extent cx="1498600" cy="211666"/>
              <wp:effectExtent l="0" t="0" r="6350" b="17145"/>
              <wp:wrapNone/>
              <wp:docPr id="34" name="Text Box 34"/>
              <wp:cNvGraphicFramePr/>
              <a:graphic xmlns:a="http://schemas.openxmlformats.org/drawingml/2006/main">
                <a:graphicData uri="http://schemas.microsoft.com/office/word/2010/wordprocessingShape">
                  <wps:wsp>
                    <wps:cNvSpPr txBox="1"/>
                    <wps:spPr>
                      <a:xfrm>
                        <a:off x="0" y="0"/>
                        <a:ext cx="1498600" cy="211666"/>
                      </a:xfrm>
                      <a:prstGeom prst="rect">
                        <a:avLst/>
                      </a:prstGeom>
                      <a:noFill/>
                      <a:ln>
                        <a:noFill/>
                      </a:ln>
                    </wps:spPr>
                    <wps:txbx>
                      <w:txbxContent>
                        <w:p w14:paraId="1B9FCBAE" w14:textId="77777777" w:rsidR="00A667BF" w:rsidRPr="00175ECC" w:rsidRDefault="001C01DA">
                          <w:pPr>
                            <w:spacing w:before="18"/>
                          </w:pPr>
                          <w:r w:rsidRPr="00175ECC">
                            <w:t>Hotel Booking System</w:t>
                          </w:r>
                        </w:p>
                      </w:txbxContent>
                    </wps:txbx>
                    <wps:bodyPr wrap="square" lIns="0" tIns="0" rIns="0" bIns="0" upright="1"/>
                  </wps:wsp>
                </a:graphicData>
              </a:graphic>
              <wp14:sizeRelH relativeFrom="margin">
                <wp14:pctWidth>0</wp14:pctWidth>
              </wp14:sizeRelH>
              <wp14:sizeRelV relativeFrom="margin">
                <wp14:pctHeight>0</wp14:pctHeight>
              </wp14:sizeRelV>
            </wp:anchor>
          </w:drawing>
        </mc:Choice>
        <mc:Fallback>
          <w:pict>
            <v:shapetype w14:anchorId="6E970A30" id="_x0000_t202" coordsize="21600,21600" o:spt="202" path="m,l,21600r21600,l21600,xe">
              <v:stroke joinstyle="miter"/>
              <v:path gradientshapeok="t" o:connecttype="rect"/>
            </v:shapetype>
            <v:shape id="Text Box 34" o:spid="_x0000_s1033" type="#_x0000_t202" style="position:absolute;left:0;text-align:left;margin-left:423.55pt;margin-top:39.35pt;width:118pt;height:16.65pt;z-index:-251686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" filled="f" stroked="f">
              <v:textbox inset="0,0,0,0">
                <w:txbxContent>
                  <w:p w14:paraId="1B9FCBAE" w14:textId="77777777" w:rsidR="00A667BF" w:rsidRPr="00175ECC" w:rsidRDefault="001C01DA">
                    <w:pPr>
                      <w:spacing w:before="18"/>
                    </w:pPr>
                    <w:r w:rsidRPr="00175ECC">
                      <w:t>Hotel Booking System</w:t>
                    </w:r>
                  </w:p>
                </w:txbxContent>
              </v:textbox>
              <w10:wrap anchorx="page" anchory="page"/>
            </v:shape>
          </w:pict>
        </mc:Fallback>
      </mc:AlternateContent>
    </w:r>
    <w:r w:rsidR="00A871F6">
      <w:rPr>
        <w:rFonts w:eastAsiaTheme="majorEastAsia"/>
        <w:i/>
        <w:sz w:val="20"/>
        <w:szCs w:val="20"/>
      </w:rPr>
      <w:t xml:space="preserve">                                                                                                                                      </w:t>
    </w:r>
  </w:p>
  <w:p w14:paraId="420F64B6" w14:textId="4275D46C" w:rsidR="00A667BF" w:rsidRDefault="00A667BF">
    <w:pPr>
      <w:pStyle w:val="BodyText"/>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19E6E" w14:textId="77777777" w:rsidR="00A667BF" w:rsidRDefault="001C01DA">
    <w:pPr>
      <w:pStyle w:val="BodyText"/>
      <w:spacing w:line="14" w:lineRule="auto"/>
      <w:rPr>
        <w:sz w:val="20"/>
      </w:rPr>
    </w:pPr>
    <w:r>
      <w:rPr>
        <w:noProof/>
        <w:lang w:val="en-IN" w:eastAsia="en-IN"/>
      </w:rPr>
      <mc:AlternateContent>
        <mc:Choice Requires="wps">
          <w:drawing>
            <wp:anchor distT="0" distB="0" distL="114300" distR="114300" simplePos="0" relativeHeight="251647488" behindDoc="1" locked="0" layoutInCell="1" allowOverlap="1" wp14:anchorId="04F111AF" wp14:editId="476B4C8C">
              <wp:simplePos x="0" y="0"/>
              <wp:positionH relativeFrom="page">
                <wp:posOffset>5124662</wp:posOffset>
              </wp:positionH>
              <wp:positionV relativeFrom="page">
                <wp:posOffset>422910</wp:posOffset>
              </wp:positionV>
              <wp:extent cx="2477135" cy="307975"/>
              <wp:effectExtent l="0" t="0" r="0" b="0"/>
              <wp:wrapNone/>
              <wp:docPr id="76" name="Text Box 76"/>
              <wp:cNvGraphicFramePr/>
              <a:graphic xmlns:a="http://schemas.openxmlformats.org/drawingml/2006/main">
                <a:graphicData uri="http://schemas.microsoft.com/office/word/2010/wordprocessingShape">
                  <wps:wsp>
                    <wps:cNvSpPr txBox="1"/>
                    <wps:spPr>
                      <a:xfrm>
                        <a:off x="0" y="0"/>
                        <a:ext cx="2477135" cy="307975"/>
                      </a:xfrm>
                      <a:prstGeom prst="rect">
                        <a:avLst/>
                      </a:prstGeom>
                      <a:noFill/>
                      <a:ln>
                        <a:noFill/>
                      </a:ln>
                    </wps:spPr>
                    <wps:txbx>
                      <w:txbxContent>
                        <w:p w14:paraId="09F8B91F" w14:textId="77777777" w:rsidR="00A667BF" w:rsidRPr="00175ECC" w:rsidRDefault="001C01DA">
                          <w:pPr>
                            <w:spacing w:before="13"/>
                            <w:ind w:left="20"/>
                          </w:pPr>
                          <w:r w:rsidRPr="00175ECC">
                            <w:t>Hotel Booking System</w:t>
                          </w:r>
                        </w:p>
                      </w:txbxContent>
                    </wps:txbx>
                    <wps:bodyPr lIns="0" tIns="0" rIns="0" bIns="0" upright="1"/>
                  </wps:wsp>
                </a:graphicData>
              </a:graphic>
            </wp:anchor>
          </w:drawing>
        </mc:Choice>
        <mc:Fallback>
          <w:pict>
            <v:shapetype w14:anchorId="04F111AF" id="_x0000_t202" coordsize="21600,21600" o:spt="202" path="m,l,21600r21600,l21600,xe">
              <v:stroke joinstyle="miter"/>
              <v:path gradientshapeok="t" o:connecttype="rect"/>
            </v:shapetype>
            <v:shape id="Text Box 76" o:spid="_x0000_s1036" type="#_x0000_t202" style="position:absolute;left:0;text-align:left;margin-left:403.5pt;margin-top:33.3pt;width:195.05pt;height:24.25pt;z-index:-2516689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" filled="f" stroked="f">
              <v:textbox inset="0,0,0,0">
                <w:txbxContent>
                  <w:p w14:paraId="09F8B91F" w14:textId="77777777" w:rsidR="00A667BF" w:rsidRPr="00175ECC" w:rsidRDefault="001C01DA">
                    <w:pPr>
                      <w:spacing w:before="13"/>
                      <w:ind w:left="20"/>
                    </w:pPr>
                    <w:r w:rsidRPr="00175ECC">
                      <w:t>Hotel Booking System</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45440" behindDoc="1" locked="0" layoutInCell="1" allowOverlap="1" wp14:anchorId="48739F0F" wp14:editId="1E6AD62E">
              <wp:simplePos x="0" y="0"/>
              <wp:positionH relativeFrom="page">
                <wp:posOffset>1125220</wp:posOffset>
              </wp:positionH>
              <wp:positionV relativeFrom="page">
                <wp:posOffset>695960</wp:posOffset>
              </wp:positionV>
              <wp:extent cx="5540375" cy="36195"/>
              <wp:effectExtent l="0" t="0" r="9525" b="1905"/>
              <wp:wrapNone/>
              <wp:docPr id="77" name="Freeform 77"/>
              <wp:cNvGraphicFramePr/>
              <a:graphic xmlns:a="http://schemas.openxmlformats.org/drawingml/2006/main">
                <a:graphicData uri="http://schemas.microsoft.com/office/word/2010/wordprocessingShape">
                  <wps:wsp>
                    <wps:cNvSpPr/>
                    <wps:spPr>
                      <a:xfrm>
                        <a:off x="0" y="0"/>
                        <a:ext cx="5540375" cy="36195"/>
                      </a:xfrm>
                      <a:custGeom>
                        <a:avLst/>
                        <a:gdLst/>
                        <a:ahLst/>
                        <a:cxnLst/>
                        <a:rect l="0" t="0" r="0" b="0"/>
                        <a:pathLst>
                          <a:path w="8725" h="57">
                            <a:moveTo>
                              <a:pt x="8725" y="43"/>
                            </a:moveTo>
                            <a:lnTo>
                              <a:pt x="0" y="43"/>
                            </a:lnTo>
                            <a:lnTo>
                              <a:pt x="0" y="57"/>
                            </a:lnTo>
                            <a:lnTo>
                              <a:pt x="8725" y="57"/>
                            </a:lnTo>
                            <a:lnTo>
                              <a:pt x="8725" y="43"/>
                            </a:lnTo>
                            <a:close/>
                            <a:moveTo>
                              <a:pt x="8725" y="0"/>
                            </a:moveTo>
                            <a:lnTo>
                              <a:pt x="0" y="0"/>
                            </a:lnTo>
                            <a:lnTo>
                              <a:pt x="0" y="29"/>
                            </a:lnTo>
                            <a:lnTo>
                              <a:pt x="8725" y="29"/>
                            </a:lnTo>
                            <a:lnTo>
                              <a:pt x="8725" y="0"/>
                            </a:lnTo>
                            <a:close/>
                          </a:path>
                        </a:pathLst>
                      </a:custGeom>
                      <a:solidFill>
                        <a:srgbClr val="000000"/>
                      </a:solidFill>
                      <a:ln>
                        <a:noFill/>
                      </a:ln>
                    </wps:spPr>
                    <wps:bodyPr upright="1"/>
                  </wps:wsp>
                </a:graphicData>
              </a:graphic>
            </wp:anchor>
          </w:drawing>
        </mc:Choice>
        <mc:Fallback>
          <w:pict>
            <v:shape w14:anchorId="2BD5B630" id="Freeform 77" o:spid="_x0000_s1026" style="position:absolute;margin-left:88.6pt;margin-top:54.8pt;width:436.25pt;height:2.85pt;z-index:-251671040;visibility:visible;mso-wrap-style:square;mso-wrap-distance-left:9pt;mso-wrap-distance-top:0;mso-wrap-distance-right:9pt;mso-wrap-distance-bottom:0;mso-position-horizontal:absolute;mso-position-horizontal-relative:page;mso-position-vertical:absolute;mso-position-vertical-relative:page;v-text-anchor:top" coordsize="872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" path="m8725,43l,43,,57r8725,l8725,43xm8725,l,,,29r8725,l8725,xe" fillcolor="black" stroked="f">
              <v:path arrowok="t" textboxrect="0,0,8725,57"/>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6D909" w14:textId="77777777" w:rsidR="00A667BF" w:rsidRDefault="001C01DA">
    <w:pPr>
      <w:pStyle w:val="BodyText"/>
      <w:spacing w:line="14" w:lineRule="auto"/>
      <w:rPr>
        <w:sz w:val="20"/>
      </w:rPr>
    </w:pPr>
    <w:r>
      <w:rPr>
        <w:noProof/>
        <w:lang w:val="en-IN" w:eastAsia="en-IN"/>
      </w:rPr>
      <mc:AlternateContent>
        <mc:Choice Requires="wps">
          <w:drawing>
            <wp:anchor distT="0" distB="0" distL="114300" distR="114300" simplePos="0" relativeHeight="251651584" behindDoc="1" locked="0" layoutInCell="1" allowOverlap="1" wp14:anchorId="7AAB412B" wp14:editId="5EB86D83">
              <wp:simplePos x="0" y="0"/>
              <wp:positionH relativeFrom="page">
                <wp:posOffset>5173345</wp:posOffset>
              </wp:positionH>
              <wp:positionV relativeFrom="page">
                <wp:posOffset>480272</wp:posOffset>
              </wp:positionV>
              <wp:extent cx="2337435" cy="214630"/>
              <wp:effectExtent l="0" t="0" r="0" b="0"/>
              <wp:wrapNone/>
              <wp:docPr id="75" name="Text Box 75"/>
              <wp:cNvGraphicFramePr/>
              <a:graphic xmlns:a="http://schemas.openxmlformats.org/drawingml/2006/main">
                <a:graphicData uri="http://schemas.microsoft.com/office/word/2010/wordprocessingShape">
                  <wps:wsp>
                    <wps:cNvSpPr txBox="1"/>
                    <wps:spPr>
                      <a:xfrm>
                        <a:off x="0" y="0"/>
                        <a:ext cx="2337435" cy="214630"/>
                      </a:xfrm>
                      <a:prstGeom prst="rect">
                        <a:avLst/>
                      </a:prstGeom>
                      <a:noFill/>
                      <a:ln>
                        <a:noFill/>
                      </a:ln>
                    </wps:spPr>
                    <wps:txbx>
                      <w:txbxContent>
                        <w:p w14:paraId="16FABCE5" w14:textId="77777777" w:rsidR="00A667BF" w:rsidRPr="000A3664" w:rsidRDefault="001C01DA">
                          <w:pPr>
                            <w:spacing w:before="13"/>
                            <w:ind w:left="20"/>
                          </w:pPr>
                          <w:r w:rsidRPr="000A3664">
                            <w:t>Hotel Booking System</w:t>
                          </w:r>
                        </w:p>
                        <w:p w14:paraId="2C2D55B0" w14:textId="77777777" w:rsidR="00A667BF" w:rsidRDefault="00A667BF">
                          <w:pPr>
                            <w:spacing w:before="13"/>
                            <w:rPr>
                              <w:sz w:val="20"/>
                            </w:rPr>
                          </w:pPr>
                        </w:p>
                      </w:txbxContent>
                    </wps:txbx>
                    <wps:bodyPr lIns="0" tIns="0" rIns="0" bIns="0" upright="1"/>
                  </wps:wsp>
                </a:graphicData>
              </a:graphic>
            </wp:anchor>
          </w:drawing>
        </mc:Choice>
        <mc:Fallback>
          <w:pict>
            <v:shapetype w14:anchorId="7AAB412B" id="_x0000_t202" coordsize="21600,21600" o:spt="202" path="m,l,21600r21600,l21600,xe">
              <v:stroke joinstyle="miter"/>
              <v:path gradientshapeok="t" o:connecttype="rect"/>
            </v:shapetype>
            <v:shape id="Text Box 75" o:spid="_x0000_s1039" type="#_x0000_t202" style="position:absolute;left:0;text-align:left;margin-left:407.35pt;margin-top:37.8pt;width:184.05pt;height:16.9pt;z-index:-2516648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" filled="f" stroked="f">
              <v:textbox inset="0,0,0,0">
                <w:txbxContent>
                  <w:p w14:paraId="16FABCE5" w14:textId="77777777" w:rsidR="00A667BF" w:rsidRPr="000A3664" w:rsidRDefault="001C01DA">
                    <w:pPr>
                      <w:spacing w:before="13"/>
                      <w:ind w:left="20"/>
                    </w:pPr>
                    <w:r w:rsidRPr="000A3664">
                      <w:t>Hotel Booking System</w:t>
                    </w:r>
                  </w:p>
                  <w:p w14:paraId="2C2D55B0" w14:textId="77777777" w:rsidR="00A667BF" w:rsidRDefault="00A667BF">
                    <w:pPr>
                      <w:spacing w:before="13"/>
                      <w:rPr>
                        <w:sz w:val="20"/>
                      </w:rPr>
                    </w:pP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50560" behindDoc="1" locked="0" layoutInCell="1" allowOverlap="1" wp14:anchorId="111C95EC" wp14:editId="6B84BFA1">
              <wp:simplePos x="0" y="0"/>
              <wp:positionH relativeFrom="page">
                <wp:posOffset>1125220</wp:posOffset>
              </wp:positionH>
              <wp:positionV relativeFrom="page">
                <wp:posOffset>695960</wp:posOffset>
              </wp:positionV>
              <wp:extent cx="5540375" cy="36195"/>
              <wp:effectExtent l="0" t="0" r="9525" b="1905"/>
              <wp:wrapNone/>
              <wp:docPr id="71" name="Freeform 71"/>
              <wp:cNvGraphicFramePr/>
              <a:graphic xmlns:a="http://schemas.openxmlformats.org/drawingml/2006/main">
                <a:graphicData uri="http://schemas.microsoft.com/office/word/2010/wordprocessingShape">
                  <wps:wsp>
                    <wps:cNvSpPr/>
                    <wps:spPr>
                      <a:xfrm>
                        <a:off x="0" y="0"/>
                        <a:ext cx="5540375" cy="36195"/>
                      </a:xfrm>
                      <a:custGeom>
                        <a:avLst/>
                        <a:gdLst/>
                        <a:ahLst/>
                        <a:cxnLst/>
                        <a:rect l="0" t="0" r="0" b="0"/>
                        <a:pathLst>
                          <a:path w="8725" h="57">
                            <a:moveTo>
                              <a:pt x="8725" y="43"/>
                            </a:moveTo>
                            <a:lnTo>
                              <a:pt x="0" y="43"/>
                            </a:lnTo>
                            <a:lnTo>
                              <a:pt x="0" y="57"/>
                            </a:lnTo>
                            <a:lnTo>
                              <a:pt x="8725" y="57"/>
                            </a:lnTo>
                            <a:lnTo>
                              <a:pt x="8725" y="43"/>
                            </a:lnTo>
                            <a:close/>
                            <a:moveTo>
                              <a:pt x="8725" y="0"/>
                            </a:moveTo>
                            <a:lnTo>
                              <a:pt x="0" y="0"/>
                            </a:lnTo>
                            <a:lnTo>
                              <a:pt x="0" y="29"/>
                            </a:lnTo>
                            <a:lnTo>
                              <a:pt x="8725" y="29"/>
                            </a:lnTo>
                            <a:lnTo>
                              <a:pt x="8725" y="0"/>
                            </a:lnTo>
                            <a:close/>
                          </a:path>
                        </a:pathLst>
                      </a:custGeom>
                      <a:solidFill>
                        <a:srgbClr val="000000"/>
                      </a:solidFill>
                      <a:ln>
                        <a:noFill/>
                      </a:ln>
                    </wps:spPr>
                    <wps:bodyPr upright="1"/>
                  </wps:wsp>
                </a:graphicData>
              </a:graphic>
            </wp:anchor>
          </w:drawing>
        </mc:Choice>
        <mc:Fallback>
          <w:pict>
            <v:shape w14:anchorId="27E27273" id="Freeform 71" o:spid="_x0000_s1026" style="position:absolute;margin-left:88.6pt;margin-top:54.8pt;width:436.25pt;height:2.85pt;z-index:-251665920;visibility:visible;mso-wrap-style:square;mso-wrap-distance-left:9pt;mso-wrap-distance-top:0;mso-wrap-distance-right:9pt;mso-wrap-distance-bottom:0;mso-position-horizontal:absolute;mso-position-horizontal-relative:page;mso-position-vertical:absolute;mso-position-vertical-relative:page;v-text-anchor:top" coordsize="872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" path="m8725,43l,43,,57r8725,l8725,43xm8725,l,,,29r8725,l8725,xe" fillcolor="black" stroked="f">
              <v:path arrowok="t" textboxrect="0,0,8725,57"/>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FCAC0" w14:textId="77777777" w:rsidR="00A667BF" w:rsidRDefault="001C01DA">
    <w:pPr>
      <w:pStyle w:val="BodyText"/>
      <w:spacing w:line="14" w:lineRule="auto"/>
      <w:rPr>
        <w:sz w:val="20"/>
      </w:rPr>
    </w:pPr>
    <w:r>
      <w:rPr>
        <w:noProof/>
        <w:lang w:val="en-IN" w:eastAsia="en-IN"/>
      </w:rPr>
      <mc:AlternateContent>
        <mc:Choice Requires="wps">
          <w:drawing>
            <wp:anchor distT="0" distB="0" distL="114300" distR="114300" simplePos="0" relativeHeight="251642368" behindDoc="1" locked="0" layoutInCell="1" allowOverlap="1" wp14:anchorId="6FC8E673" wp14:editId="48C6E698">
              <wp:simplePos x="0" y="0"/>
              <wp:positionH relativeFrom="page">
                <wp:posOffset>5422477</wp:posOffset>
              </wp:positionH>
              <wp:positionV relativeFrom="page">
                <wp:posOffset>480907</wp:posOffset>
              </wp:positionV>
              <wp:extent cx="2387600" cy="262890"/>
              <wp:effectExtent l="0" t="0" r="12700" b="3810"/>
              <wp:wrapNone/>
              <wp:docPr id="64" name="Text Box 64"/>
              <wp:cNvGraphicFramePr/>
              <a:graphic xmlns:a="http://schemas.openxmlformats.org/drawingml/2006/main">
                <a:graphicData uri="http://schemas.microsoft.com/office/word/2010/wordprocessingShape">
                  <wps:wsp>
                    <wps:cNvSpPr txBox="1"/>
                    <wps:spPr>
                      <a:xfrm>
                        <a:off x="0" y="0"/>
                        <a:ext cx="2387600" cy="262890"/>
                      </a:xfrm>
                      <a:prstGeom prst="rect">
                        <a:avLst/>
                      </a:prstGeom>
                      <a:noFill/>
                      <a:ln>
                        <a:noFill/>
                      </a:ln>
                    </wps:spPr>
                    <wps:txbx>
                      <w:txbxContent>
                        <w:p w14:paraId="3115E309" w14:textId="77777777" w:rsidR="00A667BF" w:rsidRPr="000729C0" w:rsidRDefault="001C01DA">
                          <w:pPr>
                            <w:spacing w:before="18"/>
                            <w:rPr>
                              <w:rFonts w:ascii="Cambria"/>
                            </w:rPr>
                          </w:pPr>
                          <w:r w:rsidRPr="000729C0">
                            <w:rPr>
                              <w:rFonts w:ascii="Cambria"/>
                            </w:rPr>
                            <w:t>Hotel Booking System</w:t>
                          </w:r>
                        </w:p>
                      </w:txbxContent>
                    </wps:txbx>
                    <wps:bodyPr wrap="square" lIns="0" tIns="0" rIns="0" bIns="0" upright="1"/>
                  </wps:wsp>
                </a:graphicData>
              </a:graphic>
            </wp:anchor>
          </w:drawing>
        </mc:Choice>
        <mc:Fallback>
          <w:pict>
            <v:shapetype w14:anchorId="6FC8E673" id="_x0000_t202" coordsize="21600,21600" o:spt="202" path="m,l,21600r21600,l21600,xe">
              <v:stroke joinstyle="miter"/>
              <v:path gradientshapeok="t" o:connecttype="rect"/>
            </v:shapetype>
            <v:shape id="Text Box 64" o:spid="_x0000_s1042" type="#_x0000_t202" style="position:absolute;left:0;text-align:left;margin-left:426.95pt;margin-top:37.85pt;width:188pt;height:20.7pt;z-index:-2516741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" filled="f" stroked="f">
              <v:textbox inset="0,0,0,0">
                <w:txbxContent>
                  <w:p w14:paraId="3115E309" w14:textId="77777777" w:rsidR="00A667BF" w:rsidRPr="000729C0" w:rsidRDefault="001C01DA">
                    <w:pPr>
                      <w:spacing w:before="18"/>
                      <w:rPr>
                        <w:rFonts w:ascii="Cambria"/>
                      </w:rPr>
                    </w:pPr>
                    <w:r w:rsidRPr="000729C0">
                      <w:rPr>
                        <w:rFonts w:ascii="Cambria"/>
                      </w:rPr>
                      <w:t>Hotel Booking System</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39296" behindDoc="1" locked="0" layoutInCell="1" allowOverlap="1" wp14:anchorId="20698BBB" wp14:editId="41522D32">
              <wp:simplePos x="0" y="0"/>
              <wp:positionH relativeFrom="page">
                <wp:posOffset>895985</wp:posOffset>
              </wp:positionH>
              <wp:positionV relativeFrom="page">
                <wp:posOffset>708660</wp:posOffset>
              </wp:positionV>
              <wp:extent cx="5980430" cy="56515"/>
              <wp:effectExtent l="0" t="0" r="0" b="0"/>
              <wp:wrapNone/>
              <wp:docPr id="63" name="Freeform 63"/>
              <wp:cNvGraphicFramePr/>
              <a:graphic xmlns:a="http://schemas.openxmlformats.org/drawingml/2006/main">
                <a:graphicData uri="http://schemas.microsoft.com/office/word/2010/wordprocessingShape">
                  <wps:wsp>
                    <wps:cNvSpPr/>
                    <wps:spPr>
                      <a:xfrm>
                        <a:off x="0" y="0"/>
                        <a:ext cx="5980430" cy="56515"/>
                      </a:xfrm>
                      <a:custGeom>
                        <a:avLst/>
                        <a:gdLst/>
                        <a:ahLst/>
                        <a:cxnLst/>
                        <a:rect l="0" t="0" r="0" b="0"/>
                        <a:pathLst>
                          <a:path w="9418" h="89">
                            <a:moveTo>
                              <a:pt x="9418" y="29"/>
                            </a:moveTo>
                            <a:lnTo>
                              <a:pt x="7738" y="29"/>
                            </a:lnTo>
                            <a:lnTo>
                              <a:pt x="3163" y="29"/>
                            </a:lnTo>
                            <a:lnTo>
                              <a:pt x="0" y="29"/>
                            </a:lnTo>
                            <a:lnTo>
                              <a:pt x="0" y="89"/>
                            </a:lnTo>
                            <a:lnTo>
                              <a:pt x="3163" y="89"/>
                            </a:lnTo>
                            <a:lnTo>
                              <a:pt x="7738" y="89"/>
                            </a:lnTo>
                            <a:lnTo>
                              <a:pt x="9418" y="89"/>
                            </a:lnTo>
                            <a:lnTo>
                              <a:pt x="9418" y="29"/>
                            </a:lnTo>
                            <a:close/>
                            <a:moveTo>
                              <a:pt x="9418" y="0"/>
                            </a:moveTo>
                            <a:lnTo>
                              <a:pt x="7738" y="0"/>
                            </a:lnTo>
                            <a:lnTo>
                              <a:pt x="3163" y="0"/>
                            </a:lnTo>
                            <a:lnTo>
                              <a:pt x="0" y="0"/>
                            </a:lnTo>
                            <a:lnTo>
                              <a:pt x="0" y="14"/>
                            </a:lnTo>
                            <a:lnTo>
                              <a:pt x="3163" y="14"/>
                            </a:lnTo>
                            <a:lnTo>
                              <a:pt x="7738" y="14"/>
                            </a:lnTo>
                            <a:lnTo>
                              <a:pt x="9418" y="14"/>
                            </a:lnTo>
                            <a:lnTo>
                              <a:pt x="9418" y="0"/>
                            </a:lnTo>
                            <a:close/>
                          </a:path>
                        </a:pathLst>
                      </a:custGeom>
                      <a:solidFill>
                        <a:schemeClr val="tx1"/>
                      </a:solidFill>
                      <a:ln>
                        <a:noFill/>
                      </a:ln>
                    </wps:spPr>
                    <wps:bodyPr upright="1"/>
                  </wps:wsp>
                </a:graphicData>
              </a:graphic>
            </wp:anchor>
          </w:drawing>
        </mc:Choice>
        <mc:Fallback>
          <w:pict>
            <v:shape w14:anchorId="1D094C9A" id="Freeform 63" o:spid="_x0000_s1026" style="position:absolute;margin-left:70.55pt;margin-top:55.8pt;width:470.9pt;height:4.45pt;z-index:-251677184;visibility:visible;mso-wrap-style:square;mso-wrap-distance-left:9pt;mso-wrap-distance-top:0;mso-wrap-distance-right:9pt;mso-wrap-distance-bottom:0;mso-position-horizontal:absolute;mso-position-horizontal-relative:page;mso-position-vertical:absolute;mso-position-vertical-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" path="m9418,29r-1680,l3163,29,,29,,89r3163,l7738,89r1680,l9418,29xm9418,l7738,,3163,,,,,14r3163,l7738,14r1680,l9418,xe" fillcolor="black [3213]" stroked="f">
              <v:path arrowok="t" textboxrect="0,0,9418,89"/>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9AA76" w14:textId="77777777" w:rsidR="00A667BF" w:rsidRDefault="001C01DA">
    <w:pPr>
      <w:pStyle w:val="BodyText"/>
      <w:spacing w:line="14" w:lineRule="auto"/>
      <w:rPr>
        <w:sz w:val="20"/>
      </w:rPr>
    </w:pPr>
    <w:r>
      <w:rPr>
        <w:noProof/>
        <w:lang w:val="en-IN" w:eastAsia="en-IN"/>
      </w:rPr>
      <mc:AlternateContent>
        <mc:Choice Requires="wps">
          <w:drawing>
            <wp:anchor distT="0" distB="0" distL="114300" distR="114300" simplePos="0" relativeHeight="251657728" behindDoc="1" locked="0" layoutInCell="1" allowOverlap="1" wp14:anchorId="693FDC41" wp14:editId="4634C9CB">
              <wp:simplePos x="0" y="0"/>
              <wp:positionH relativeFrom="page">
                <wp:posOffset>5415068</wp:posOffset>
              </wp:positionH>
              <wp:positionV relativeFrom="page">
                <wp:posOffset>499533</wp:posOffset>
              </wp:positionV>
              <wp:extent cx="1456266" cy="211666"/>
              <wp:effectExtent l="0" t="0" r="10795" b="17145"/>
              <wp:wrapNone/>
              <wp:docPr id="60" name="Text Box 60"/>
              <wp:cNvGraphicFramePr/>
              <a:graphic xmlns:a="http://schemas.openxmlformats.org/drawingml/2006/main">
                <a:graphicData uri="http://schemas.microsoft.com/office/word/2010/wordprocessingShape">
                  <wps:wsp>
                    <wps:cNvSpPr txBox="1"/>
                    <wps:spPr>
                      <a:xfrm>
                        <a:off x="0" y="0"/>
                        <a:ext cx="1456266" cy="211666"/>
                      </a:xfrm>
                      <a:prstGeom prst="rect">
                        <a:avLst/>
                      </a:prstGeom>
                      <a:noFill/>
                      <a:ln>
                        <a:noFill/>
                      </a:ln>
                    </wps:spPr>
                    <wps:txbx>
                      <w:txbxContent>
                        <w:p w14:paraId="5823B5BF" w14:textId="77777777" w:rsidR="00A667BF" w:rsidRPr="007C5CEB" w:rsidRDefault="001C01DA">
                          <w:pPr>
                            <w:spacing w:before="18"/>
                          </w:pPr>
                          <w:r w:rsidRPr="007C5CEB">
                            <w:t>Hotel Booking System</w:t>
                          </w:r>
                        </w:p>
                        <w:p w14:paraId="6D003727" w14:textId="77777777" w:rsidR="00A667BF" w:rsidRDefault="00A667BF">
                          <w:pPr>
                            <w:spacing w:before="18"/>
                            <w:ind w:left="20"/>
                            <w:rPr>
                              <w:rFonts w:ascii="Cambria"/>
                              <w:sz w:val="32"/>
                            </w:rPr>
                          </w:pPr>
                        </w:p>
                      </w:txbxContent>
                    </wps:txbx>
                    <wps:bodyPr wrap="square" lIns="0" tIns="0" rIns="0" bIns="0" upright="1"/>
                  </wps:wsp>
                </a:graphicData>
              </a:graphic>
              <wp14:sizeRelH relativeFrom="margin">
                <wp14:pctWidth>0</wp14:pctWidth>
              </wp14:sizeRelH>
              <wp14:sizeRelV relativeFrom="margin">
                <wp14:pctHeight>0</wp14:pctHeight>
              </wp14:sizeRelV>
            </wp:anchor>
          </w:drawing>
        </mc:Choice>
        <mc:Fallback>
          <w:pict>
            <v:shapetype w14:anchorId="693FDC41" id="_x0000_t202" coordsize="21600,21600" o:spt="202" path="m,l,21600r21600,l21600,xe">
              <v:stroke joinstyle="miter"/>
              <v:path gradientshapeok="t" o:connecttype="rect"/>
            </v:shapetype>
            <v:shape id="Text Box 60" o:spid="_x0000_s1046" type="#_x0000_t202" style="position:absolute;left:0;text-align:left;margin-left:426.4pt;margin-top:39.35pt;width:114.65pt;height:16.6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" filled="f" stroked="f">
              <v:textbox inset="0,0,0,0">
                <w:txbxContent>
                  <w:p w14:paraId="5823B5BF" w14:textId="77777777" w:rsidR="00A667BF" w:rsidRPr="007C5CEB" w:rsidRDefault="001C01DA">
                    <w:pPr>
                      <w:spacing w:before="18"/>
                    </w:pPr>
                    <w:r w:rsidRPr="007C5CEB">
                      <w:t>Hotel Booking System</w:t>
                    </w:r>
                  </w:p>
                  <w:p w14:paraId="6D003727" w14:textId="77777777" w:rsidR="00A667BF" w:rsidRDefault="00A667BF">
                    <w:pPr>
                      <w:spacing w:before="18"/>
                      <w:ind w:left="20"/>
                      <w:rPr>
                        <w:rFonts w:ascii="Cambria"/>
                        <w:sz w:val="32"/>
                      </w:rPr>
                    </w:pP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55680" behindDoc="1" locked="0" layoutInCell="1" allowOverlap="1" wp14:anchorId="3D887A0F" wp14:editId="71E7542E">
              <wp:simplePos x="0" y="0"/>
              <wp:positionH relativeFrom="page">
                <wp:posOffset>895985</wp:posOffset>
              </wp:positionH>
              <wp:positionV relativeFrom="page">
                <wp:posOffset>708660</wp:posOffset>
              </wp:positionV>
              <wp:extent cx="5980430" cy="56515"/>
              <wp:effectExtent l="0" t="0" r="0" b="0"/>
              <wp:wrapNone/>
              <wp:docPr id="24" name="Freeform 24"/>
              <wp:cNvGraphicFramePr/>
              <a:graphic xmlns:a="http://schemas.openxmlformats.org/drawingml/2006/main">
                <a:graphicData uri="http://schemas.microsoft.com/office/word/2010/wordprocessingShape">
                  <wps:wsp>
                    <wps:cNvSpPr/>
                    <wps:spPr>
                      <a:xfrm>
                        <a:off x="0" y="0"/>
                        <a:ext cx="5980430" cy="56515"/>
                      </a:xfrm>
                      <a:custGeom>
                        <a:avLst/>
                        <a:gdLst/>
                        <a:ahLst/>
                        <a:cxnLst/>
                        <a:rect l="0" t="0" r="0" b="0"/>
                        <a:pathLst>
                          <a:path w="9418" h="89">
                            <a:moveTo>
                              <a:pt x="9418" y="29"/>
                            </a:moveTo>
                            <a:lnTo>
                              <a:pt x="7738" y="29"/>
                            </a:lnTo>
                            <a:lnTo>
                              <a:pt x="3163" y="29"/>
                            </a:lnTo>
                            <a:lnTo>
                              <a:pt x="0" y="29"/>
                            </a:lnTo>
                            <a:lnTo>
                              <a:pt x="0" y="89"/>
                            </a:lnTo>
                            <a:lnTo>
                              <a:pt x="3163" y="89"/>
                            </a:lnTo>
                            <a:lnTo>
                              <a:pt x="7738" y="89"/>
                            </a:lnTo>
                            <a:lnTo>
                              <a:pt x="9418" y="89"/>
                            </a:lnTo>
                            <a:lnTo>
                              <a:pt x="9418" y="29"/>
                            </a:lnTo>
                            <a:close/>
                            <a:moveTo>
                              <a:pt x="9418" y="0"/>
                            </a:moveTo>
                            <a:lnTo>
                              <a:pt x="7738" y="0"/>
                            </a:lnTo>
                            <a:lnTo>
                              <a:pt x="3163" y="0"/>
                            </a:lnTo>
                            <a:lnTo>
                              <a:pt x="0" y="0"/>
                            </a:lnTo>
                            <a:lnTo>
                              <a:pt x="0" y="14"/>
                            </a:lnTo>
                            <a:lnTo>
                              <a:pt x="3163" y="14"/>
                            </a:lnTo>
                            <a:lnTo>
                              <a:pt x="7738" y="14"/>
                            </a:lnTo>
                            <a:lnTo>
                              <a:pt x="9418" y="14"/>
                            </a:lnTo>
                            <a:lnTo>
                              <a:pt x="9418" y="0"/>
                            </a:lnTo>
                            <a:close/>
                          </a:path>
                        </a:pathLst>
                      </a:custGeom>
                      <a:solidFill>
                        <a:schemeClr val="tx1"/>
                      </a:solidFill>
                      <a:ln>
                        <a:noFill/>
                      </a:ln>
                    </wps:spPr>
                    <wps:bodyPr upright="1"/>
                  </wps:wsp>
                </a:graphicData>
              </a:graphic>
            </wp:anchor>
          </w:drawing>
        </mc:Choice>
        <mc:Fallback>
          <w:pict>
            <v:shape w14:anchorId="6ED51108" id="Freeform 24" o:spid="_x0000_s1026" style="position:absolute;margin-left:70.55pt;margin-top:55.8pt;width:470.9pt;height:4.45pt;z-index:-251660800;visibility:visible;mso-wrap-style:square;mso-wrap-distance-left:9pt;mso-wrap-distance-top:0;mso-wrap-distance-right:9pt;mso-wrap-distance-bottom:0;mso-position-horizontal:absolute;mso-position-horizontal-relative:page;mso-position-vertical:absolute;mso-position-vertical-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" path="m9418,29r-1680,l3163,29,,29,,89r3163,l7738,89r1680,l9418,29xm9418,l7738,,3163,,,,,14r3163,l7738,14r1680,l9418,xe" fillcolor="black [3213]" stroked="f">
              <v:path arrowok="t" textboxrect="0,0,9418,89"/>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2F358" w14:textId="77777777" w:rsidR="00A667BF" w:rsidRDefault="001C01DA">
    <w:pPr>
      <w:pStyle w:val="BodyText"/>
      <w:spacing w:line="14" w:lineRule="auto"/>
      <w:rPr>
        <w:sz w:val="20"/>
      </w:rPr>
    </w:pPr>
    <w:r>
      <w:rPr>
        <w:noProof/>
        <w:lang w:val="en-IN" w:eastAsia="en-IN"/>
      </w:rPr>
      <mc:AlternateContent>
        <mc:Choice Requires="wps">
          <w:drawing>
            <wp:anchor distT="0" distB="0" distL="114300" distR="114300" simplePos="0" relativeHeight="251667968" behindDoc="1" locked="0" layoutInCell="1" allowOverlap="1" wp14:anchorId="49CAA108" wp14:editId="7D9091C2">
              <wp:simplePos x="0" y="0"/>
              <wp:positionH relativeFrom="page">
                <wp:posOffset>5384588</wp:posOffset>
              </wp:positionH>
              <wp:positionV relativeFrom="page">
                <wp:posOffset>499322</wp:posOffset>
              </wp:positionV>
              <wp:extent cx="1405466" cy="211667"/>
              <wp:effectExtent l="0" t="0" r="4445" b="17145"/>
              <wp:wrapNone/>
              <wp:docPr id="91" name="Text Box 91"/>
              <wp:cNvGraphicFramePr/>
              <a:graphic xmlns:a="http://schemas.openxmlformats.org/drawingml/2006/main">
                <a:graphicData uri="http://schemas.microsoft.com/office/word/2010/wordprocessingShape">
                  <wps:wsp>
                    <wps:cNvSpPr txBox="1"/>
                    <wps:spPr>
                      <a:xfrm>
                        <a:off x="0" y="0"/>
                        <a:ext cx="1405466" cy="211667"/>
                      </a:xfrm>
                      <a:prstGeom prst="rect">
                        <a:avLst/>
                      </a:prstGeom>
                      <a:noFill/>
                      <a:ln>
                        <a:noFill/>
                      </a:ln>
                    </wps:spPr>
                    <wps:txbx>
                      <w:txbxContent>
                        <w:p w14:paraId="04AE4559" w14:textId="77777777" w:rsidR="00A667BF" w:rsidRPr="00ED63CA" w:rsidRDefault="001C01DA">
                          <w:pPr>
                            <w:spacing w:before="18"/>
                          </w:pPr>
                          <w:r w:rsidRPr="00ED63CA">
                            <w:t>Hotel Booking System</w:t>
                          </w:r>
                        </w:p>
                        <w:p w14:paraId="2CA7206E" w14:textId="77777777" w:rsidR="00A667BF" w:rsidRDefault="00A667BF">
                          <w:pPr>
                            <w:spacing w:before="18"/>
                            <w:rPr>
                              <w:rFonts w:ascii="Cambria"/>
                              <w:sz w:val="32"/>
                            </w:rPr>
                          </w:pPr>
                        </w:p>
                      </w:txbxContent>
                    </wps:txbx>
                    <wps:bodyPr wrap="square" lIns="0" tIns="0" rIns="0" bIns="0" upright="1"/>
                  </wps:wsp>
                </a:graphicData>
              </a:graphic>
              <wp14:sizeRelH relativeFrom="margin">
                <wp14:pctWidth>0</wp14:pctWidth>
              </wp14:sizeRelH>
              <wp14:sizeRelV relativeFrom="margin">
                <wp14:pctHeight>0</wp14:pctHeight>
              </wp14:sizeRelV>
            </wp:anchor>
          </w:drawing>
        </mc:Choice>
        <mc:Fallback>
          <w:pict>
            <v:shapetype w14:anchorId="49CAA108" id="_x0000_t202" coordsize="21600,21600" o:spt="202" path="m,l,21600r21600,l21600,xe">
              <v:stroke joinstyle="miter"/>
              <v:path gradientshapeok="t" o:connecttype="rect"/>
            </v:shapetype>
            <v:shape id="Text Box 91" o:spid="_x0000_s1050" type="#_x0000_t202" style="position:absolute;left:0;text-align:left;margin-left:424pt;margin-top:39.3pt;width:110.65pt;height:16.65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" filled="f" stroked="f">
              <v:textbox inset="0,0,0,0">
                <w:txbxContent>
                  <w:p w14:paraId="04AE4559" w14:textId="77777777" w:rsidR="00A667BF" w:rsidRPr="00ED63CA" w:rsidRDefault="001C01DA">
                    <w:pPr>
                      <w:spacing w:before="18"/>
                    </w:pPr>
                    <w:r w:rsidRPr="00ED63CA">
                      <w:t>Hotel Booking System</w:t>
                    </w:r>
                  </w:p>
                  <w:p w14:paraId="2CA7206E" w14:textId="77777777" w:rsidR="00A667BF" w:rsidRDefault="00A667BF">
                    <w:pPr>
                      <w:spacing w:before="18"/>
                      <w:rPr>
                        <w:rFonts w:ascii="Cambria"/>
                        <w:sz w:val="32"/>
                      </w:rPr>
                    </w:pP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65920" behindDoc="1" locked="0" layoutInCell="1" allowOverlap="1" wp14:anchorId="2E34C839" wp14:editId="4F8C1D1C">
              <wp:simplePos x="0" y="0"/>
              <wp:positionH relativeFrom="page">
                <wp:posOffset>895985</wp:posOffset>
              </wp:positionH>
              <wp:positionV relativeFrom="page">
                <wp:posOffset>708660</wp:posOffset>
              </wp:positionV>
              <wp:extent cx="5980430" cy="56515"/>
              <wp:effectExtent l="0" t="0" r="0" b="0"/>
              <wp:wrapNone/>
              <wp:docPr id="89" name="Freeform 89"/>
              <wp:cNvGraphicFramePr/>
              <a:graphic xmlns:a="http://schemas.openxmlformats.org/drawingml/2006/main">
                <a:graphicData uri="http://schemas.microsoft.com/office/word/2010/wordprocessingShape">
                  <wps:wsp>
                    <wps:cNvSpPr/>
                    <wps:spPr>
                      <a:xfrm>
                        <a:off x="0" y="0"/>
                        <a:ext cx="5980430" cy="56515"/>
                      </a:xfrm>
                      <a:custGeom>
                        <a:avLst/>
                        <a:gdLst/>
                        <a:ahLst/>
                        <a:cxnLst/>
                        <a:rect l="0" t="0" r="0" b="0"/>
                        <a:pathLst>
                          <a:path w="9418" h="89">
                            <a:moveTo>
                              <a:pt x="9418" y="29"/>
                            </a:moveTo>
                            <a:lnTo>
                              <a:pt x="7738" y="29"/>
                            </a:lnTo>
                            <a:lnTo>
                              <a:pt x="3163" y="29"/>
                            </a:lnTo>
                            <a:lnTo>
                              <a:pt x="0" y="29"/>
                            </a:lnTo>
                            <a:lnTo>
                              <a:pt x="0" y="89"/>
                            </a:lnTo>
                            <a:lnTo>
                              <a:pt x="3163" y="89"/>
                            </a:lnTo>
                            <a:lnTo>
                              <a:pt x="7738" y="89"/>
                            </a:lnTo>
                            <a:lnTo>
                              <a:pt x="9418" y="89"/>
                            </a:lnTo>
                            <a:lnTo>
                              <a:pt x="9418" y="29"/>
                            </a:lnTo>
                            <a:close/>
                            <a:moveTo>
                              <a:pt x="9418" y="0"/>
                            </a:moveTo>
                            <a:lnTo>
                              <a:pt x="7738" y="0"/>
                            </a:lnTo>
                            <a:lnTo>
                              <a:pt x="3163" y="0"/>
                            </a:lnTo>
                            <a:lnTo>
                              <a:pt x="0" y="0"/>
                            </a:lnTo>
                            <a:lnTo>
                              <a:pt x="0" y="14"/>
                            </a:lnTo>
                            <a:lnTo>
                              <a:pt x="3163" y="14"/>
                            </a:lnTo>
                            <a:lnTo>
                              <a:pt x="7738" y="14"/>
                            </a:lnTo>
                            <a:lnTo>
                              <a:pt x="9418" y="14"/>
                            </a:lnTo>
                            <a:lnTo>
                              <a:pt x="9418" y="0"/>
                            </a:lnTo>
                            <a:close/>
                          </a:path>
                        </a:pathLst>
                      </a:custGeom>
                      <a:solidFill>
                        <a:schemeClr val="tx1"/>
                      </a:solidFill>
                      <a:ln>
                        <a:noFill/>
                      </a:ln>
                    </wps:spPr>
                    <wps:bodyPr upright="1"/>
                  </wps:wsp>
                </a:graphicData>
              </a:graphic>
            </wp:anchor>
          </w:drawing>
        </mc:Choice>
        <mc:Fallback>
          <w:pict>
            <v:shape w14:anchorId="4C99EBE0" id="Freeform 89" o:spid="_x0000_s1026" style="position:absolute;margin-left:70.55pt;margin-top:55.8pt;width:470.9pt;height:4.45pt;z-index:-251650560;visibility:visible;mso-wrap-style:square;mso-wrap-distance-left:9pt;mso-wrap-distance-top:0;mso-wrap-distance-right:9pt;mso-wrap-distance-bottom:0;mso-position-horizontal:absolute;mso-position-horizontal-relative:page;mso-position-vertical:absolute;mso-position-vertical-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" path="m9418,29r-1680,l3163,29,,29,,89r3163,l7738,89r1680,l9418,29xm9418,l7738,,3163,,,,,14r3163,l7738,14r1680,l9418,xe" fillcolor="black [3213]" stroked="f">
              <v:path arrowok="t" textboxrect="0,0,9418,89"/>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ADF3D" w14:textId="77777777" w:rsidR="00A667BF" w:rsidRDefault="001C01DA">
    <w:pPr>
      <w:pStyle w:val="BodyText"/>
      <w:spacing w:line="14" w:lineRule="auto"/>
      <w:rPr>
        <w:sz w:val="20"/>
      </w:rPr>
    </w:pPr>
    <w:r>
      <w:rPr>
        <w:noProof/>
        <w:lang w:val="en-IN" w:eastAsia="en-IN"/>
      </w:rPr>
      <mc:AlternateContent>
        <mc:Choice Requires="wps">
          <w:drawing>
            <wp:anchor distT="0" distB="0" distL="114300" distR="114300" simplePos="0" relativeHeight="251664896" behindDoc="1" locked="0" layoutInCell="1" allowOverlap="1" wp14:anchorId="3D0E0831" wp14:editId="2A0CFE7F">
              <wp:simplePos x="0" y="0"/>
              <wp:positionH relativeFrom="page">
                <wp:posOffset>5435177</wp:posOffset>
              </wp:positionH>
              <wp:positionV relativeFrom="page">
                <wp:posOffset>482388</wp:posOffset>
              </wp:positionV>
              <wp:extent cx="1456267" cy="211666"/>
              <wp:effectExtent l="0" t="0" r="10795" b="17145"/>
              <wp:wrapNone/>
              <wp:docPr id="36" name="Text Box 36"/>
              <wp:cNvGraphicFramePr/>
              <a:graphic xmlns:a="http://schemas.openxmlformats.org/drawingml/2006/main">
                <a:graphicData uri="http://schemas.microsoft.com/office/word/2010/wordprocessingShape">
                  <wps:wsp>
                    <wps:cNvSpPr txBox="1"/>
                    <wps:spPr>
                      <a:xfrm>
                        <a:off x="0" y="0"/>
                        <a:ext cx="1456267" cy="211666"/>
                      </a:xfrm>
                      <a:prstGeom prst="rect">
                        <a:avLst/>
                      </a:prstGeom>
                      <a:noFill/>
                      <a:ln>
                        <a:noFill/>
                      </a:ln>
                    </wps:spPr>
                    <wps:txbx>
                      <w:txbxContent>
                        <w:p w14:paraId="11778B9D" w14:textId="77777777" w:rsidR="00A667BF" w:rsidRPr="00ED63CA" w:rsidRDefault="001C01DA">
                          <w:pPr>
                            <w:spacing w:before="18"/>
                          </w:pPr>
                          <w:r w:rsidRPr="00ED63CA">
                            <w:t>Hotel Booking System</w:t>
                          </w:r>
                        </w:p>
                        <w:p w14:paraId="3233B1B8" w14:textId="77777777" w:rsidR="00A667BF" w:rsidRDefault="00A667BF">
                          <w:pPr>
                            <w:spacing w:before="18"/>
                            <w:ind w:left="20"/>
                            <w:rPr>
                              <w:rFonts w:ascii="Cambria"/>
                              <w:sz w:val="32"/>
                            </w:rPr>
                          </w:pPr>
                        </w:p>
                      </w:txbxContent>
                    </wps:txbx>
                    <wps:bodyPr wrap="square" lIns="0" tIns="0" rIns="0" bIns="0" upright="1"/>
                  </wps:wsp>
                </a:graphicData>
              </a:graphic>
              <wp14:sizeRelH relativeFrom="margin">
                <wp14:pctWidth>0</wp14:pctWidth>
              </wp14:sizeRelH>
              <wp14:sizeRelV relativeFrom="margin">
                <wp14:pctHeight>0</wp14:pctHeight>
              </wp14:sizeRelV>
            </wp:anchor>
          </w:drawing>
        </mc:Choice>
        <mc:Fallback>
          <w:pict>
            <v:shapetype w14:anchorId="3D0E0831" id="_x0000_t202" coordsize="21600,21600" o:spt="202" path="m,l,21600r21600,l21600,xe">
              <v:stroke joinstyle="miter"/>
              <v:path gradientshapeok="t" o:connecttype="rect"/>
            </v:shapetype>
            <v:shape id="Text Box 36" o:spid="_x0000_s1054" type="#_x0000_t202" style="position:absolute;left:0;text-align:left;margin-left:427.95pt;margin-top:38pt;width:114.65pt;height:16.65pt;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" filled="f" stroked="f">
              <v:textbox inset="0,0,0,0">
                <w:txbxContent>
                  <w:p w14:paraId="11778B9D" w14:textId="77777777" w:rsidR="00A667BF" w:rsidRPr="00ED63CA" w:rsidRDefault="001C01DA">
                    <w:pPr>
                      <w:spacing w:before="18"/>
                    </w:pPr>
                    <w:r w:rsidRPr="00ED63CA">
                      <w:t>Hotel Booking System</w:t>
                    </w:r>
                  </w:p>
                  <w:p w14:paraId="3233B1B8" w14:textId="77777777" w:rsidR="00A667BF" w:rsidRDefault="00A667BF">
                    <w:pPr>
                      <w:spacing w:before="18"/>
                      <w:ind w:left="20"/>
                      <w:rPr>
                        <w:rFonts w:ascii="Cambria"/>
                        <w:sz w:val="32"/>
                      </w:rPr>
                    </w:pP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61824" behindDoc="1" locked="0" layoutInCell="1" allowOverlap="1" wp14:anchorId="35C72D94" wp14:editId="6A8AEB67">
              <wp:simplePos x="0" y="0"/>
              <wp:positionH relativeFrom="page">
                <wp:posOffset>895985</wp:posOffset>
              </wp:positionH>
              <wp:positionV relativeFrom="page">
                <wp:posOffset>708660</wp:posOffset>
              </wp:positionV>
              <wp:extent cx="5980430" cy="56515"/>
              <wp:effectExtent l="0" t="0" r="0" b="0"/>
              <wp:wrapNone/>
              <wp:docPr id="40" name="Freeform 40"/>
              <wp:cNvGraphicFramePr/>
              <a:graphic xmlns:a="http://schemas.openxmlformats.org/drawingml/2006/main">
                <a:graphicData uri="http://schemas.microsoft.com/office/word/2010/wordprocessingShape">
                  <wps:wsp>
                    <wps:cNvSpPr/>
                    <wps:spPr>
                      <a:xfrm>
                        <a:off x="0" y="0"/>
                        <a:ext cx="5980430" cy="56515"/>
                      </a:xfrm>
                      <a:custGeom>
                        <a:avLst/>
                        <a:gdLst/>
                        <a:ahLst/>
                        <a:cxnLst/>
                        <a:rect l="0" t="0" r="0" b="0"/>
                        <a:pathLst>
                          <a:path w="9418" h="89">
                            <a:moveTo>
                              <a:pt x="9418" y="29"/>
                            </a:moveTo>
                            <a:lnTo>
                              <a:pt x="7738" y="29"/>
                            </a:lnTo>
                            <a:lnTo>
                              <a:pt x="3163" y="29"/>
                            </a:lnTo>
                            <a:lnTo>
                              <a:pt x="0" y="29"/>
                            </a:lnTo>
                            <a:lnTo>
                              <a:pt x="0" y="89"/>
                            </a:lnTo>
                            <a:lnTo>
                              <a:pt x="3163" y="89"/>
                            </a:lnTo>
                            <a:lnTo>
                              <a:pt x="7738" y="89"/>
                            </a:lnTo>
                            <a:lnTo>
                              <a:pt x="9418" y="89"/>
                            </a:lnTo>
                            <a:lnTo>
                              <a:pt x="9418" y="29"/>
                            </a:lnTo>
                            <a:close/>
                            <a:moveTo>
                              <a:pt x="9418" y="0"/>
                            </a:moveTo>
                            <a:lnTo>
                              <a:pt x="7738" y="0"/>
                            </a:lnTo>
                            <a:lnTo>
                              <a:pt x="3163" y="0"/>
                            </a:lnTo>
                            <a:lnTo>
                              <a:pt x="0" y="0"/>
                            </a:lnTo>
                            <a:lnTo>
                              <a:pt x="0" y="14"/>
                            </a:lnTo>
                            <a:lnTo>
                              <a:pt x="3163" y="14"/>
                            </a:lnTo>
                            <a:lnTo>
                              <a:pt x="7738" y="14"/>
                            </a:lnTo>
                            <a:lnTo>
                              <a:pt x="9418" y="14"/>
                            </a:lnTo>
                            <a:lnTo>
                              <a:pt x="9418" y="0"/>
                            </a:lnTo>
                            <a:close/>
                          </a:path>
                        </a:pathLst>
                      </a:custGeom>
                      <a:solidFill>
                        <a:schemeClr val="tx1"/>
                      </a:solidFill>
                      <a:ln>
                        <a:noFill/>
                      </a:ln>
                    </wps:spPr>
                    <wps:bodyPr upright="1"/>
                  </wps:wsp>
                </a:graphicData>
              </a:graphic>
            </wp:anchor>
          </w:drawing>
        </mc:Choice>
        <mc:Fallback>
          <w:pict>
            <v:shape w14:anchorId="0D5CA151" id="Freeform 40" o:spid="_x0000_s1026" style="position:absolute;margin-left:70.55pt;margin-top:55.8pt;width:470.9pt;height:4.45pt;z-index:-251654656;visibility:visible;mso-wrap-style:square;mso-wrap-distance-left:9pt;mso-wrap-distance-top:0;mso-wrap-distance-right:9pt;mso-wrap-distance-bottom:0;mso-position-horizontal:absolute;mso-position-horizontal-relative:page;mso-position-vertical:absolute;mso-position-vertical-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" path="m9418,29r-1680,l3163,29,,29,,89r3163,l7738,89r1680,l9418,29xm9418,l7738,,3163,,,,,14r3163,l7738,14r1680,l9418,xe" fillcolor="black [3213]" stroked="f">
              <v:path arrowok="t" textboxrect="0,0,9418,89"/>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07E2C" w14:textId="77777777" w:rsidR="00A667BF" w:rsidRDefault="001C01DA">
    <w:pPr>
      <w:pStyle w:val="BodyText"/>
      <w:spacing w:line="14" w:lineRule="auto"/>
      <w:rPr>
        <w:sz w:val="20"/>
      </w:rPr>
    </w:pPr>
    <w:r>
      <w:rPr>
        <w:noProof/>
        <w:lang w:val="en-IN" w:eastAsia="en-IN"/>
      </w:rPr>
      <mc:AlternateContent>
        <mc:Choice Requires="wps">
          <w:drawing>
            <wp:anchor distT="0" distB="0" distL="114300" distR="114300" simplePos="0" relativeHeight="251656704" behindDoc="1" locked="0" layoutInCell="1" allowOverlap="1" wp14:anchorId="6E2DB52B" wp14:editId="529556EE">
              <wp:simplePos x="0" y="0"/>
              <wp:positionH relativeFrom="page">
                <wp:posOffset>5380566</wp:posOffset>
              </wp:positionH>
              <wp:positionV relativeFrom="page">
                <wp:posOffset>491278</wp:posOffset>
              </wp:positionV>
              <wp:extent cx="1473200" cy="220133"/>
              <wp:effectExtent l="0" t="0" r="12700" b="8890"/>
              <wp:wrapNone/>
              <wp:docPr id="45" name="Text Box 45"/>
              <wp:cNvGraphicFramePr/>
              <a:graphic xmlns:a="http://schemas.openxmlformats.org/drawingml/2006/main">
                <a:graphicData uri="http://schemas.microsoft.com/office/word/2010/wordprocessingShape">
                  <wps:wsp>
                    <wps:cNvSpPr txBox="1"/>
                    <wps:spPr>
                      <a:xfrm>
                        <a:off x="0" y="0"/>
                        <a:ext cx="1473200" cy="220133"/>
                      </a:xfrm>
                      <a:prstGeom prst="rect">
                        <a:avLst/>
                      </a:prstGeom>
                      <a:noFill/>
                      <a:ln>
                        <a:noFill/>
                      </a:ln>
                    </wps:spPr>
                    <wps:txbx>
                      <w:txbxContent>
                        <w:p w14:paraId="0C7956EF" w14:textId="77777777" w:rsidR="00A667BF" w:rsidRPr="00ED63CA" w:rsidRDefault="001C01DA">
                          <w:pPr>
                            <w:spacing w:before="18"/>
                          </w:pPr>
                          <w:r w:rsidRPr="00ED63CA">
                            <w:t>Hotel Booking System</w:t>
                          </w:r>
                        </w:p>
                        <w:p w14:paraId="2608C7C6" w14:textId="77777777" w:rsidR="00A667BF" w:rsidRDefault="00A667BF">
                          <w:pPr>
                            <w:spacing w:before="18"/>
                            <w:ind w:left="20"/>
                            <w:rPr>
                              <w:rFonts w:ascii="Cambria"/>
                              <w:sz w:val="32"/>
                            </w:rPr>
                          </w:pPr>
                        </w:p>
                      </w:txbxContent>
                    </wps:txbx>
                    <wps:bodyPr wrap="square" lIns="0" tIns="0" rIns="0" bIns="0" upright="1"/>
                  </wps:wsp>
                </a:graphicData>
              </a:graphic>
              <wp14:sizeRelH relativeFrom="margin">
                <wp14:pctWidth>0</wp14:pctWidth>
              </wp14:sizeRelH>
              <wp14:sizeRelV relativeFrom="margin">
                <wp14:pctHeight>0</wp14:pctHeight>
              </wp14:sizeRelV>
            </wp:anchor>
          </w:drawing>
        </mc:Choice>
        <mc:Fallback>
          <w:pict>
            <v:shapetype w14:anchorId="6E2DB52B" id="_x0000_t202" coordsize="21600,21600" o:spt="202" path="m,l,21600r21600,l21600,xe">
              <v:stroke joinstyle="miter"/>
              <v:path gradientshapeok="t" o:connecttype="rect"/>
            </v:shapetype>
            <v:shape id="Text Box 45" o:spid="_x0000_s1058" type="#_x0000_t202" style="position:absolute;left:0;text-align:left;margin-left:423.65pt;margin-top:38.7pt;width:116pt;height:17.3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" filled="f" stroked="f">
              <v:textbox inset="0,0,0,0">
                <w:txbxContent>
                  <w:p w14:paraId="0C7956EF" w14:textId="77777777" w:rsidR="00A667BF" w:rsidRPr="00ED63CA" w:rsidRDefault="001C01DA">
                    <w:pPr>
                      <w:spacing w:before="18"/>
                    </w:pPr>
                    <w:r w:rsidRPr="00ED63CA">
                      <w:t>Hotel Booking System</w:t>
                    </w:r>
                  </w:p>
                  <w:p w14:paraId="2608C7C6" w14:textId="77777777" w:rsidR="00A667BF" w:rsidRDefault="00A667BF">
                    <w:pPr>
                      <w:spacing w:before="18"/>
                      <w:ind w:left="20"/>
                      <w:rPr>
                        <w:rFonts w:ascii="Cambria"/>
                        <w:sz w:val="32"/>
                      </w:rPr>
                    </w:pP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53632" behindDoc="1" locked="0" layoutInCell="1" allowOverlap="1" wp14:anchorId="1E952544" wp14:editId="22951015">
              <wp:simplePos x="0" y="0"/>
              <wp:positionH relativeFrom="page">
                <wp:posOffset>895985</wp:posOffset>
              </wp:positionH>
              <wp:positionV relativeFrom="page">
                <wp:posOffset>708660</wp:posOffset>
              </wp:positionV>
              <wp:extent cx="5980430" cy="56515"/>
              <wp:effectExtent l="0" t="0" r="1270" b="635"/>
              <wp:wrapNone/>
              <wp:docPr id="68" name="Freeform 68"/>
              <wp:cNvGraphicFramePr/>
              <a:graphic xmlns:a="http://schemas.openxmlformats.org/drawingml/2006/main">
                <a:graphicData uri="http://schemas.microsoft.com/office/word/2010/wordprocessingShape">
                  <wps:wsp>
                    <wps:cNvSpPr/>
                    <wps:spPr>
                      <a:xfrm>
                        <a:off x="0" y="0"/>
                        <a:ext cx="5980430" cy="56515"/>
                      </a:xfrm>
                      <a:custGeom>
                        <a:avLst/>
                        <a:gdLst/>
                        <a:ahLst/>
                        <a:cxnLst/>
                        <a:rect l="0" t="0" r="0" b="0"/>
                        <a:pathLst>
                          <a:path w="9418" h="89">
                            <a:moveTo>
                              <a:pt x="9418" y="29"/>
                            </a:moveTo>
                            <a:lnTo>
                              <a:pt x="7738" y="29"/>
                            </a:lnTo>
                            <a:lnTo>
                              <a:pt x="3163" y="29"/>
                            </a:lnTo>
                            <a:lnTo>
                              <a:pt x="0" y="29"/>
                            </a:lnTo>
                            <a:lnTo>
                              <a:pt x="0" y="89"/>
                            </a:lnTo>
                            <a:lnTo>
                              <a:pt x="3163" y="89"/>
                            </a:lnTo>
                            <a:lnTo>
                              <a:pt x="7738" y="89"/>
                            </a:lnTo>
                            <a:lnTo>
                              <a:pt x="9418" y="89"/>
                            </a:lnTo>
                            <a:lnTo>
                              <a:pt x="9418" y="29"/>
                            </a:lnTo>
                            <a:close/>
                            <a:moveTo>
                              <a:pt x="9418" y="0"/>
                            </a:moveTo>
                            <a:lnTo>
                              <a:pt x="7738" y="0"/>
                            </a:lnTo>
                            <a:lnTo>
                              <a:pt x="3163" y="0"/>
                            </a:lnTo>
                            <a:lnTo>
                              <a:pt x="0" y="0"/>
                            </a:lnTo>
                            <a:lnTo>
                              <a:pt x="0" y="14"/>
                            </a:lnTo>
                            <a:lnTo>
                              <a:pt x="3163" y="14"/>
                            </a:lnTo>
                            <a:lnTo>
                              <a:pt x="7738" y="14"/>
                            </a:lnTo>
                            <a:lnTo>
                              <a:pt x="9418" y="14"/>
                            </a:lnTo>
                            <a:lnTo>
                              <a:pt x="9418" y="0"/>
                            </a:lnTo>
                            <a:close/>
                          </a:path>
                        </a:pathLst>
                      </a:custGeom>
                      <a:solidFill>
                        <a:schemeClr val="tx1"/>
                      </a:solidFill>
                      <a:ln>
                        <a:solidFill>
                          <a:schemeClr val="accent1"/>
                        </a:solidFill>
                      </a:ln>
                    </wps:spPr>
                    <wps:bodyPr upright="1"/>
                  </wps:wsp>
                </a:graphicData>
              </a:graphic>
            </wp:anchor>
          </w:drawing>
        </mc:Choice>
        <mc:Fallback>
          <w:pict>
            <v:shape w14:anchorId="42C25D82" id="Freeform 68" o:spid="_x0000_s1026" style="position:absolute;margin-left:70.55pt;margin-top:55.8pt;width:470.9pt;height:4.45pt;z-index:-251662848;visibility:visible;mso-wrap-style:square;mso-wrap-distance-left:9pt;mso-wrap-distance-top:0;mso-wrap-distance-right:9pt;mso-wrap-distance-bottom:0;mso-position-horizontal:absolute;mso-position-horizontal-relative:page;mso-position-vertical:absolute;mso-position-vertical-relative:page;v-text-anchor:top"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" path="m9418,29r-1680,l3163,29,,29,,89r3163,l7738,89r1680,l9418,29xm9418,l7738,,3163,,,,,14r3163,l7738,14r1680,l9418,xe" fillcolor="black [3213]" strokecolor="#5b9bd5 [3204]">
              <v:path arrowok="t" textboxrect="0,0,9418,89"/>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13A4B87"/>
    <w:multiLevelType w:val="multilevel"/>
    <w:tmpl w:val="813A4B87"/>
    <w:lvl w:ilvl="0">
      <w:start w:val="1"/>
      <w:numFmt w:val="decimal"/>
      <w:lvlText w:val="%1."/>
      <w:lvlJc w:val="left"/>
      <w:pPr>
        <w:ind w:left="760" w:hanging="183"/>
        <w:jc w:val="right"/>
      </w:pPr>
      <w:rPr>
        <w:rFonts w:ascii="Times New Roman" w:eastAsia="Times New Roman" w:hAnsi="Times New Roman" w:cs="Times New Roman" w:hint="default"/>
        <w:color w:val="1F1F21"/>
        <w:w w:val="100"/>
        <w:sz w:val="20"/>
        <w:szCs w:val="20"/>
        <w:lang w:val="en-US" w:eastAsia="en-US" w:bidi="ar-SA"/>
      </w:rPr>
    </w:lvl>
    <w:lvl w:ilvl="1">
      <w:numFmt w:val="bullet"/>
      <w:lvlText w:val="•"/>
      <w:lvlJc w:val="left"/>
      <w:pPr>
        <w:ind w:left="1704" w:hanging="183"/>
      </w:pPr>
      <w:rPr>
        <w:rFonts w:hint="default"/>
        <w:lang w:val="en-US" w:eastAsia="en-US" w:bidi="ar-SA"/>
      </w:rPr>
    </w:lvl>
    <w:lvl w:ilvl="2">
      <w:numFmt w:val="bullet"/>
      <w:lvlText w:val="•"/>
      <w:lvlJc w:val="left"/>
      <w:pPr>
        <w:ind w:left="2649" w:hanging="183"/>
      </w:pPr>
      <w:rPr>
        <w:rFonts w:hint="default"/>
        <w:lang w:val="en-US" w:eastAsia="en-US" w:bidi="ar-SA"/>
      </w:rPr>
    </w:lvl>
    <w:lvl w:ilvl="3">
      <w:numFmt w:val="bullet"/>
      <w:lvlText w:val="•"/>
      <w:lvlJc w:val="left"/>
      <w:pPr>
        <w:ind w:left="3594" w:hanging="183"/>
      </w:pPr>
      <w:rPr>
        <w:rFonts w:hint="default"/>
        <w:lang w:val="en-US" w:eastAsia="en-US" w:bidi="ar-SA"/>
      </w:rPr>
    </w:lvl>
    <w:lvl w:ilvl="4">
      <w:numFmt w:val="bullet"/>
      <w:lvlText w:val="•"/>
      <w:lvlJc w:val="left"/>
      <w:pPr>
        <w:ind w:left="4539" w:hanging="183"/>
      </w:pPr>
      <w:rPr>
        <w:rFonts w:hint="default"/>
        <w:lang w:val="en-US" w:eastAsia="en-US" w:bidi="ar-SA"/>
      </w:rPr>
    </w:lvl>
    <w:lvl w:ilvl="5">
      <w:numFmt w:val="bullet"/>
      <w:lvlText w:val="•"/>
      <w:lvlJc w:val="left"/>
      <w:pPr>
        <w:ind w:left="5484" w:hanging="183"/>
      </w:pPr>
      <w:rPr>
        <w:rFonts w:hint="default"/>
        <w:lang w:val="en-US" w:eastAsia="en-US" w:bidi="ar-SA"/>
      </w:rPr>
    </w:lvl>
    <w:lvl w:ilvl="6">
      <w:numFmt w:val="bullet"/>
      <w:lvlText w:val="•"/>
      <w:lvlJc w:val="left"/>
      <w:pPr>
        <w:ind w:left="6428" w:hanging="183"/>
      </w:pPr>
      <w:rPr>
        <w:rFonts w:hint="default"/>
        <w:lang w:val="en-US" w:eastAsia="en-US" w:bidi="ar-SA"/>
      </w:rPr>
    </w:lvl>
    <w:lvl w:ilvl="7">
      <w:numFmt w:val="bullet"/>
      <w:lvlText w:val="•"/>
      <w:lvlJc w:val="left"/>
      <w:pPr>
        <w:ind w:left="7373" w:hanging="183"/>
      </w:pPr>
      <w:rPr>
        <w:rFonts w:hint="default"/>
        <w:lang w:val="en-US" w:eastAsia="en-US" w:bidi="ar-SA"/>
      </w:rPr>
    </w:lvl>
    <w:lvl w:ilvl="8">
      <w:numFmt w:val="bullet"/>
      <w:lvlText w:val="•"/>
      <w:lvlJc w:val="left"/>
      <w:pPr>
        <w:ind w:left="8318" w:hanging="183"/>
      </w:pPr>
      <w:rPr>
        <w:rFonts w:hint="default"/>
        <w:lang w:val="en-US" w:eastAsia="en-US" w:bidi="ar-SA"/>
      </w:rPr>
    </w:lvl>
  </w:abstractNum>
  <w:abstractNum w:abstractNumId="1" w15:restartNumberingAfterBreak="0">
    <w:nsid w:val="82D966BA"/>
    <w:multiLevelType w:val="multilevel"/>
    <w:tmpl w:val="82D966BA"/>
    <w:lvl w:ilvl="0">
      <w:start w:val="1"/>
      <w:numFmt w:val="bullet"/>
      <w:lvlText w:val=""/>
      <w:lvlJc w:val="left"/>
      <w:pPr>
        <w:tabs>
          <w:tab w:val="left" w:pos="420"/>
        </w:tabs>
        <w:ind w:left="420" w:hanging="420"/>
      </w:pPr>
      <w:rPr>
        <w:rFonts w:ascii="Wingdings" w:hAnsi="Wingdings" w:hint="default"/>
        <w:sz w:val="10"/>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 w15:restartNumberingAfterBreak="0">
    <w:nsid w:val="8461FADE"/>
    <w:multiLevelType w:val="multilevel"/>
    <w:tmpl w:val="8461FADE"/>
    <w:lvl w:ilvl="0">
      <w:start w:val="1"/>
      <w:numFmt w:val="decimal"/>
      <w:lvlText w:val="%1."/>
      <w:lvlJc w:val="left"/>
      <w:pPr>
        <w:ind w:left="1000" w:hanging="361"/>
      </w:pPr>
      <w:rPr>
        <w:rFonts w:ascii="Times New Roman" w:eastAsia="Times New Roman" w:hAnsi="Times New Roman" w:cs="Times New Roman" w:hint="default"/>
        <w:color w:val="1F1F21"/>
        <w:spacing w:val="0"/>
        <w:w w:val="95"/>
        <w:sz w:val="24"/>
        <w:szCs w:val="24"/>
        <w:lang w:val="en-US" w:eastAsia="en-US" w:bidi="ar-SA"/>
      </w:rPr>
    </w:lvl>
    <w:lvl w:ilvl="1">
      <w:numFmt w:val="bullet"/>
      <w:lvlText w:val="•"/>
      <w:lvlJc w:val="left"/>
      <w:pPr>
        <w:ind w:left="1920" w:hanging="361"/>
      </w:pPr>
      <w:rPr>
        <w:rFonts w:hint="default"/>
        <w:lang w:val="en-US" w:eastAsia="en-US" w:bidi="ar-SA"/>
      </w:rPr>
    </w:lvl>
    <w:lvl w:ilvl="2">
      <w:numFmt w:val="bullet"/>
      <w:lvlText w:val="•"/>
      <w:lvlJc w:val="left"/>
      <w:pPr>
        <w:ind w:left="2841" w:hanging="361"/>
      </w:pPr>
      <w:rPr>
        <w:rFonts w:hint="default"/>
        <w:lang w:val="en-US" w:eastAsia="en-US" w:bidi="ar-SA"/>
      </w:rPr>
    </w:lvl>
    <w:lvl w:ilvl="3">
      <w:numFmt w:val="bullet"/>
      <w:lvlText w:val="•"/>
      <w:lvlJc w:val="left"/>
      <w:pPr>
        <w:ind w:left="3762" w:hanging="361"/>
      </w:pPr>
      <w:rPr>
        <w:rFonts w:hint="default"/>
        <w:lang w:val="en-US" w:eastAsia="en-US" w:bidi="ar-SA"/>
      </w:rPr>
    </w:lvl>
    <w:lvl w:ilvl="4">
      <w:numFmt w:val="bullet"/>
      <w:lvlText w:val="•"/>
      <w:lvlJc w:val="left"/>
      <w:pPr>
        <w:ind w:left="4683" w:hanging="361"/>
      </w:pPr>
      <w:rPr>
        <w:rFonts w:hint="default"/>
        <w:lang w:val="en-US" w:eastAsia="en-US" w:bidi="ar-SA"/>
      </w:rPr>
    </w:lvl>
    <w:lvl w:ilvl="5">
      <w:numFmt w:val="bullet"/>
      <w:lvlText w:val="•"/>
      <w:lvlJc w:val="left"/>
      <w:pPr>
        <w:ind w:left="5604" w:hanging="361"/>
      </w:pPr>
      <w:rPr>
        <w:rFonts w:hint="default"/>
        <w:lang w:val="en-US" w:eastAsia="en-US" w:bidi="ar-SA"/>
      </w:rPr>
    </w:lvl>
    <w:lvl w:ilvl="6">
      <w:numFmt w:val="bullet"/>
      <w:lvlText w:val="•"/>
      <w:lvlJc w:val="left"/>
      <w:pPr>
        <w:ind w:left="6524" w:hanging="361"/>
      </w:pPr>
      <w:rPr>
        <w:rFonts w:hint="default"/>
        <w:lang w:val="en-US" w:eastAsia="en-US" w:bidi="ar-SA"/>
      </w:rPr>
    </w:lvl>
    <w:lvl w:ilvl="7">
      <w:numFmt w:val="bullet"/>
      <w:lvlText w:val="•"/>
      <w:lvlJc w:val="left"/>
      <w:pPr>
        <w:ind w:left="7445" w:hanging="361"/>
      </w:pPr>
      <w:rPr>
        <w:rFonts w:hint="default"/>
        <w:lang w:val="en-US" w:eastAsia="en-US" w:bidi="ar-SA"/>
      </w:rPr>
    </w:lvl>
    <w:lvl w:ilvl="8">
      <w:numFmt w:val="bullet"/>
      <w:lvlText w:val="•"/>
      <w:lvlJc w:val="left"/>
      <w:pPr>
        <w:ind w:left="8366" w:hanging="361"/>
      </w:pPr>
      <w:rPr>
        <w:rFonts w:hint="default"/>
        <w:lang w:val="en-US" w:eastAsia="en-US" w:bidi="ar-SA"/>
      </w:rPr>
    </w:lvl>
  </w:abstractNum>
  <w:abstractNum w:abstractNumId="3" w15:restartNumberingAfterBreak="0">
    <w:nsid w:val="9C8AC8EF"/>
    <w:multiLevelType w:val="multilevel"/>
    <w:tmpl w:val="9C8AC8EF"/>
    <w:lvl w:ilvl="0">
      <w:start w:val="4"/>
      <w:numFmt w:val="decimal"/>
      <w:lvlText w:val="%1"/>
      <w:lvlJc w:val="left"/>
      <w:pPr>
        <w:ind w:left="2925" w:hanging="423"/>
      </w:pPr>
      <w:rPr>
        <w:rFonts w:hint="default"/>
        <w:lang w:val="en-US" w:eastAsia="en-US" w:bidi="ar-SA"/>
      </w:rPr>
    </w:lvl>
    <w:lvl w:ilvl="1">
      <w:start w:val="1"/>
      <w:numFmt w:val="decimal"/>
      <w:lvlText w:val="%1.%2"/>
      <w:lvlJc w:val="left"/>
      <w:pPr>
        <w:ind w:left="2925" w:hanging="423"/>
      </w:pPr>
      <w:rPr>
        <w:rFonts w:ascii="Times New Roman" w:eastAsia="Times New Roman" w:hAnsi="Times New Roman" w:cs="Times New Roman" w:hint="default"/>
        <w:w w:val="95"/>
        <w:sz w:val="24"/>
        <w:szCs w:val="24"/>
        <w:lang w:val="en-US" w:eastAsia="en-US" w:bidi="ar-SA"/>
      </w:rPr>
    </w:lvl>
    <w:lvl w:ilvl="2">
      <w:numFmt w:val="bullet"/>
      <w:lvlText w:val="•"/>
      <w:lvlJc w:val="left"/>
      <w:pPr>
        <w:ind w:left="4377" w:hanging="423"/>
      </w:pPr>
      <w:rPr>
        <w:rFonts w:hint="default"/>
        <w:lang w:val="en-US" w:eastAsia="en-US" w:bidi="ar-SA"/>
      </w:rPr>
    </w:lvl>
    <w:lvl w:ilvl="3">
      <w:numFmt w:val="bullet"/>
      <w:lvlText w:val="•"/>
      <w:lvlJc w:val="left"/>
      <w:pPr>
        <w:ind w:left="5106" w:hanging="423"/>
      </w:pPr>
      <w:rPr>
        <w:rFonts w:hint="default"/>
        <w:lang w:val="en-US" w:eastAsia="en-US" w:bidi="ar-SA"/>
      </w:rPr>
    </w:lvl>
    <w:lvl w:ilvl="4">
      <w:numFmt w:val="bullet"/>
      <w:lvlText w:val="•"/>
      <w:lvlJc w:val="left"/>
      <w:pPr>
        <w:ind w:left="5835" w:hanging="423"/>
      </w:pPr>
      <w:rPr>
        <w:rFonts w:hint="default"/>
        <w:lang w:val="en-US" w:eastAsia="en-US" w:bidi="ar-SA"/>
      </w:rPr>
    </w:lvl>
    <w:lvl w:ilvl="5">
      <w:numFmt w:val="bullet"/>
      <w:lvlText w:val="•"/>
      <w:lvlJc w:val="left"/>
      <w:pPr>
        <w:ind w:left="6564" w:hanging="423"/>
      </w:pPr>
      <w:rPr>
        <w:rFonts w:hint="default"/>
        <w:lang w:val="en-US" w:eastAsia="en-US" w:bidi="ar-SA"/>
      </w:rPr>
    </w:lvl>
    <w:lvl w:ilvl="6">
      <w:numFmt w:val="bullet"/>
      <w:lvlText w:val="•"/>
      <w:lvlJc w:val="left"/>
      <w:pPr>
        <w:ind w:left="7292" w:hanging="423"/>
      </w:pPr>
      <w:rPr>
        <w:rFonts w:hint="default"/>
        <w:lang w:val="en-US" w:eastAsia="en-US" w:bidi="ar-SA"/>
      </w:rPr>
    </w:lvl>
    <w:lvl w:ilvl="7">
      <w:numFmt w:val="bullet"/>
      <w:lvlText w:val="•"/>
      <w:lvlJc w:val="left"/>
      <w:pPr>
        <w:ind w:left="8021" w:hanging="423"/>
      </w:pPr>
      <w:rPr>
        <w:rFonts w:hint="default"/>
        <w:lang w:val="en-US" w:eastAsia="en-US" w:bidi="ar-SA"/>
      </w:rPr>
    </w:lvl>
    <w:lvl w:ilvl="8">
      <w:numFmt w:val="bullet"/>
      <w:lvlText w:val="•"/>
      <w:lvlJc w:val="left"/>
      <w:pPr>
        <w:ind w:left="8750" w:hanging="423"/>
      </w:pPr>
      <w:rPr>
        <w:rFonts w:hint="default"/>
        <w:lang w:val="en-US" w:eastAsia="en-US" w:bidi="ar-SA"/>
      </w:rPr>
    </w:lvl>
  </w:abstractNum>
  <w:abstractNum w:abstractNumId="4" w15:restartNumberingAfterBreak="0">
    <w:nsid w:val="BCCAEDE1"/>
    <w:multiLevelType w:val="singleLevel"/>
    <w:tmpl w:val="BCCAEDE1"/>
    <w:lvl w:ilvl="0">
      <w:start w:val="1"/>
      <w:numFmt w:val="decimal"/>
      <w:suff w:val="space"/>
      <w:lvlText w:val="%1."/>
      <w:lvlJc w:val="left"/>
    </w:lvl>
  </w:abstractNum>
  <w:abstractNum w:abstractNumId="5" w15:restartNumberingAfterBreak="0">
    <w:nsid w:val="BF205925"/>
    <w:multiLevelType w:val="multilevel"/>
    <w:tmpl w:val="BF205925"/>
    <w:lvl w:ilvl="0">
      <w:numFmt w:val="bullet"/>
      <w:lvlText w:val=""/>
      <w:lvlJc w:val="left"/>
      <w:pPr>
        <w:ind w:left="1000" w:hanging="360"/>
      </w:pPr>
      <w:rPr>
        <w:rFonts w:ascii="Symbol" w:eastAsia="Symbol" w:hAnsi="Symbol" w:cs="Symbol" w:hint="default"/>
        <w:w w:val="99"/>
        <w:sz w:val="24"/>
        <w:szCs w:val="24"/>
        <w:lang w:val="en-US" w:eastAsia="en-US" w:bidi="ar-SA"/>
      </w:rPr>
    </w:lvl>
    <w:lvl w:ilvl="1">
      <w:numFmt w:val="bullet"/>
      <w:lvlText w:val="•"/>
      <w:lvlJc w:val="left"/>
      <w:pPr>
        <w:ind w:left="1888" w:hanging="360"/>
      </w:pPr>
      <w:rPr>
        <w:rFonts w:hint="default"/>
        <w:lang w:val="en-US" w:eastAsia="en-US" w:bidi="ar-SA"/>
      </w:rPr>
    </w:lvl>
    <w:lvl w:ilvl="2">
      <w:numFmt w:val="bullet"/>
      <w:lvlText w:val="•"/>
      <w:lvlJc w:val="left"/>
      <w:pPr>
        <w:ind w:left="2776" w:hanging="360"/>
      </w:pPr>
      <w:rPr>
        <w:rFonts w:hint="default"/>
        <w:lang w:val="en-US" w:eastAsia="en-US" w:bidi="ar-SA"/>
      </w:rPr>
    </w:lvl>
    <w:lvl w:ilvl="3">
      <w:numFmt w:val="bullet"/>
      <w:lvlText w:val="•"/>
      <w:lvlJc w:val="left"/>
      <w:pPr>
        <w:ind w:left="3664" w:hanging="360"/>
      </w:pPr>
      <w:rPr>
        <w:rFonts w:hint="default"/>
        <w:lang w:val="en-US" w:eastAsia="en-US" w:bidi="ar-SA"/>
      </w:rPr>
    </w:lvl>
    <w:lvl w:ilvl="4">
      <w:numFmt w:val="bullet"/>
      <w:lvlText w:val="•"/>
      <w:lvlJc w:val="left"/>
      <w:pPr>
        <w:ind w:left="4552" w:hanging="360"/>
      </w:pPr>
      <w:rPr>
        <w:rFonts w:hint="default"/>
        <w:lang w:val="en-US" w:eastAsia="en-US" w:bidi="ar-SA"/>
      </w:rPr>
    </w:lvl>
    <w:lvl w:ilvl="5">
      <w:numFmt w:val="bullet"/>
      <w:lvlText w:val="•"/>
      <w:lvlJc w:val="left"/>
      <w:pPr>
        <w:ind w:left="5440" w:hanging="360"/>
      </w:pPr>
      <w:rPr>
        <w:rFonts w:hint="default"/>
        <w:lang w:val="en-US" w:eastAsia="en-US" w:bidi="ar-SA"/>
      </w:rPr>
    </w:lvl>
    <w:lvl w:ilvl="6">
      <w:numFmt w:val="bullet"/>
      <w:lvlText w:val="•"/>
      <w:lvlJc w:val="left"/>
      <w:pPr>
        <w:ind w:left="6328" w:hanging="360"/>
      </w:pPr>
      <w:rPr>
        <w:rFonts w:hint="default"/>
        <w:lang w:val="en-US" w:eastAsia="en-US" w:bidi="ar-SA"/>
      </w:rPr>
    </w:lvl>
    <w:lvl w:ilvl="7">
      <w:numFmt w:val="bullet"/>
      <w:lvlText w:val="•"/>
      <w:lvlJc w:val="left"/>
      <w:pPr>
        <w:ind w:left="7216" w:hanging="360"/>
      </w:pPr>
      <w:rPr>
        <w:rFonts w:hint="default"/>
        <w:lang w:val="en-US" w:eastAsia="en-US" w:bidi="ar-SA"/>
      </w:rPr>
    </w:lvl>
    <w:lvl w:ilvl="8">
      <w:numFmt w:val="bullet"/>
      <w:lvlText w:val="•"/>
      <w:lvlJc w:val="left"/>
      <w:pPr>
        <w:ind w:left="8104" w:hanging="360"/>
      </w:pPr>
      <w:rPr>
        <w:rFonts w:hint="default"/>
        <w:lang w:val="en-US" w:eastAsia="en-US" w:bidi="ar-SA"/>
      </w:rPr>
    </w:lvl>
  </w:abstractNum>
  <w:abstractNum w:abstractNumId="6" w15:restartNumberingAfterBreak="0">
    <w:nsid w:val="CF092B84"/>
    <w:multiLevelType w:val="multilevel"/>
    <w:tmpl w:val="CF092B84"/>
    <w:lvl w:ilvl="0">
      <w:start w:val="1"/>
      <w:numFmt w:val="decimal"/>
      <w:lvlText w:val="%1"/>
      <w:lvlJc w:val="left"/>
      <w:pPr>
        <w:ind w:left="761" w:hanging="482"/>
      </w:pPr>
      <w:rPr>
        <w:rFonts w:hint="default"/>
        <w:lang w:val="en-US" w:eastAsia="en-US" w:bidi="ar-SA"/>
      </w:rPr>
    </w:lvl>
    <w:lvl w:ilvl="1">
      <w:start w:val="1"/>
      <w:numFmt w:val="decimal"/>
      <w:lvlText w:val="%1.%2"/>
      <w:lvlJc w:val="left"/>
      <w:pPr>
        <w:ind w:left="761" w:hanging="482"/>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2584" w:hanging="482"/>
      </w:pPr>
      <w:rPr>
        <w:rFonts w:hint="default"/>
        <w:lang w:val="en-US" w:eastAsia="en-US" w:bidi="ar-SA"/>
      </w:rPr>
    </w:lvl>
    <w:lvl w:ilvl="3">
      <w:numFmt w:val="bullet"/>
      <w:lvlText w:val="•"/>
      <w:lvlJc w:val="left"/>
      <w:pPr>
        <w:ind w:left="3496" w:hanging="482"/>
      </w:pPr>
      <w:rPr>
        <w:rFonts w:hint="default"/>
        <w:lang w:val="en-US" w:eastAsia="en-US" w:bidi="ar-SA"/>
      </w:rPr>
    </w:lvl>
    <w:lvl w:ilvl="4">
      <w:numFmt w:val="bullet"/>
      <w:lvlText w:val="•"/>
      <w:lvlJc w:val="left"/>
      <w:pPr>
        <w:ind w:left="4408" w:hanging="482"/>
      </w:pPr>
      <w:rPr>
        <w:rFonts w:hint="default"/>
        <w:lang w:val="en-US" w:eastAsia="en-US" w:bidi="ar-SA"/>
      </w:rPr>
    </w:lvl>
    <w:lvl w:ilvl="5">
      <w:numFmt w:val="bullet"/>
      <w:lvlText w:val="•"/>
      <w:lvlJc w:val="left"/>
      <w:pPr>
        <w:ind w:left="5320" w:hanging="482"/>
      </w:pPr>
      <w:rPr>
        <w:rFonts w:hint="default"/>
        <w:lang w:val="en-US" w:eastAsia="en-US" w:bidi="ar-SA"/>
      </w:rPr>
    </w:lvl>
    <w:lvl w:ilvl="6">
      <w:numFmt w:val="bullet"/>
      <w:lvlText w:val="•"/>
      <w:lvlJc w:val="left"/>
      <w:pPr>
        <w:ind w:left="6232" w:hanging="482"/>
      </w:pPr>
      <w:rPr>
        <w:rFonts w:hint="default"/>
        <w:lang w:val="en-US" w:eastAsia="en-US" w:bidi="ar-SA"/>
      </w:rPr>
    </w:lvl>
    <w:lvl w:ilvl="7">
      <w:numFmt w:val="bullet"/>
      <w:lvlText w:val="•"/>
      <w:lvlJc w:val="left"/>
      <w:pPr>
        <w:ind w:left="7144" w:hanging="482"/>
      </w:pPr>
      <w:rPr>
        <w:rFonts w:hint="default"/>
        <w:lang w:val="en-US" w:eastAsia="en-US" w:bidi="ar-SA"/>
      </w:rPr>
    </w:lvl>
    <w:lvl w:ilvl="8">
      <w:numFmt w:val="bullet"/>
      <w:lvlText w:val="•"/>
      <w:lvlJc w:val="left"/>
      <w:pPr>
        <w:ind w:left="8056" w:hanging="482"/>
      </w:pPr>
      <w:rPr>
        <w:rFonts w:hint="default"/>
        <w:lang w:val="en-US" w:eastAsia="en-US" w:bidi="ar-SA"/>
      </w:rPr>
    </w:lvl>
  </w:abstractNum>
  <w:abstractNum w:abstractNumId="7" w15:restartNumberingAfterBreak="0">
    <w:nsid w:val="D7F9FE59"/>
    <w:multiLevelType w:val="multilevel"/>
    <w:tmpl w:val="D7F9FE59"/>
    <w:lvl w:ilvl="0">
      <w:start w:val="3"/>
      <w:numFmt w:val="decimal"/>
      <w:lvlText w:val="%1"/>
      <w:lvlJc w:val="left"/>
      <w:pPr>
        <w:ind w:left="2925" w:hanging="423"/>
      </w:pPr>
      <w:rPr>
        <w:rFonts w:hint="default"/>
        <w:lang w:val="en-US" w:eastAsia="en-US" w:bidi="ar-SA"/>
      </w:rPr>
    </w:lvl>
    <w:lvl w:ilvl="1">
      <w:start w:val="1"/>
      <w:numFmt w:val="decimal"/>
      <w:lvlText w:val="%1.%2"/>
      <w:lvlJc w:val="left"/>
      <w:pPr>
        <w:ind w:left="2925" w:hanging="423"/>
      </w:pPr>
      <w:rPr>
        <w:rFonts w:ascii="Times New Roman" w:eastAsia="Times New Roman" w:hAnsi="Times New Roman" w:cs="Times New Roman" w:hint="default"/>
        <w:spacing w:val="-4"/>
        <w:w w:val="95"/>
        <w:sz w:val="24"/>
        <w:szCs w:val="24"/>
        <w:lang w:val="en-US" w:eastAsia="en-US" w:bidi="ar-SA"/>
      </w:rPr>
    </w:lvl>
    <w:lvl w:ilvl="2">
      <w:numFmt w:val="bullet"/>
      <w:lvlText w:val="•"/>
      <w:lvlJc w:val="left"/>
      <w:pPr>
        <w:ind w:left="4377" w:hanging="423"/>
      </w:pPr>
      <w:rPr>
        <w:rFonts w:hint="default"/>
        <w:lang w:val="en-US" w:eastAsia="en-US" w:bidi="ar-SA"/>
      </w:rPr>
    </w:lvl>
    <w:lvl w:ilvl="3">
      <w:numFmt w:val="bullet"/>
      <w:lvlText w:val="•"/>
      <w:lvlJc w:val="left"/>
      <w:pPr>
        <w:ind w:left="5106" w:hanging="423"/>
      </w:pPr>
      <w:rPr>
        <w:rFonts w:hint="default"/>
        <w:lang w:val="en-US" w:eastAsia="en-US" w:bidi="ar-SA"/>
      </w:rPr>
    </w:lvl>
    <w:lvl w:ilvl="4">
      <w:numFmt w:val="bullet"/>
      <w:lvlText w:val="•"/>
      <w:lvlJc w:val="left"/>
      <w:pPr>
        <w:ind w:left="5835" w:hanging="423"/>
      </w:pPr>
      <w:rPr>
        <w:rFonts w:hint="default"/>
        <w:lang w:val="en-US" w:eastAsia="en-US" w:bidi="ar-SA"/>
      </w:rPr>
    </w:lvl>
    <w:lvl w:ilvl="5">
      <w:numFmt w:val="bullet"/>
      <w:lvlText w:val="•"/>
      <w:lvlJc w:val="left"/>
      <w:pPr>
        <w:ind w:left="6564" w:hanging="423"/>
      </w:pPr>
      <w:rPr>
        <w:rFonts w:hint="default"/>
        <w:lang w:val="en-US" w:eastAsia="en-US" w:bidi="ar-SA"/>
      </w:rPr>
    </w:lvl>
    <w:lvl w:ilvl="6">
      <w:numFmt w:val="bullet"/>
      <w:lvlText w:val="•"/>
      <w:lvlJc w:val="left"/>
      <w:pPr>
        <w:ind w:left="7292" w:hanging="423"/>
      </w:pPr>
      <w:rPr>
        <w:rFonts w:hint="default"/>
        <w:lang w:val="en-US" w:eastAsia="en-US" w:bidi="ar-SA"/>
      </w:rPr>
    </w:lvl>
    <w:lvl w:ilvl="7">
      <w:numFmt w:val="bullet"/>
      <w:lvlText w:val="•"/>
      <w:lvlJc w:val="left"/>
      <w:pPr>
        <w:ind w:left="8021" w:hanging="423"/>
      </w:pPr>
      <w:rPr>
        <w:rFonts w:hint="default"/>
        <w:lang w:val="en-US" w:eastAsia="en-US" w:bidi="ar-SA"/>
      </w:rPr>
    </w:lvl>
    <w:lvl w:ilvl="8">
      <w:numFmt w:val="bullet"/>
      <w:lvlText w:val="•"/>
      <w:lvlJc w:val="left"/>
      <w:pPr>
        <w:ind w:left="8750" w:hanging="423"/>
      </w:pPr>
      <w:rPr>
        <w:rFonts w:hint="default"/>
        <w:lang w:val="en-US" w:eastAsia="en-US" w:bidi="ar-SA"/>
      </w:rPr>
    </w:lvl>
  </w:abstractNum>
  <w:abstractNum w:abstractNumId="8" w15:restartNumberingAfterBreak="0">
    <w:nsid w:val="F4B5D9F5"/>
    <w:multiLevelType w:val="multilevel"/>
    <w:tmpl w:val="F4B5D9F5"/>
    <w:lvl w:ilvl="0">
      <w:start w:val="1"/>
      <w:numFmt w:val="decimal"/>
      <w:lvlText w:val="[%1]"/>
      <w:lvlJc w:val="left"/>
      <w:pPr>
        <w:ind w:left="620" w:hanging="341"/>
      </w:pPr>
      <w:rPr>
        <w:rFonts w:ascii="Times New Roman" w:eastAsia="Times New Roman" w:hAnsi="Times New Roman" w:cs="Times New Roman" w:hint="default"/>
        <w:spacing w:val="0"/>
        <w:w w:val="99"/>
        <w:sz w:val="24"/>
        <w:szCs w:val="24"/>
        <w:lang w:val="en-US" w:eastAsia="en-US" w:bidi="ar-SA"/>
      </w:rPr>
    </w:lvl>
    <w:lvl w:ilvl="1">
      <w:numFmt w:val="bullet"/>
      <w:lvlText w:val="•"/>
      <w:lvlJc w:val="left"/>
      <w:pPr>
        <w:ind w:left="1546" w:hanging="341"/>
      </w:pPr>
      <w:rPr>
        <w:rFonts w:hint="default"/>
        <w:lang w:val="en-US" w:eastAsia="en-US" w:bidi="ar-SA"/>
      </w:rPr>
    </w:lvl>
    <w:lvl w:ilvl="2">
      <w:numFmt w:val="bullet"/>
      <w:lvlText w:val="•"/>
      <w:lvlJc w:val="left"/>
      <w:pPr>
        <w:ind w:left="2472" w:hanging="341"/>
      </w:pPr>
      <w:rPr>
        <w:rFonts w:hint="default"/>
        <w:lang w:val="en-US" w:eastAsia="en-US" w:bidi="ar-SA"/>
      </w:rPr>
    </w:lvl>
    <w:lvl w:ilvl="3">
      <w:numFmt w:val="bullet"/>
      <w:lvlText w:val="•"/>
      <w:lvlJc w:val="left"/>
      <w:pPr>
        <w:ind w:left="3398" w:hanging="341"/>
      </w:pPr>
      <w:rPr>
        <w:rFonts w:hint="default"/>
        <w:lang w:val="en-US" w:eastAsia="en-US" w:bidi="ar-SA"/>
      </w:rPr>
    </w:lvl>
    <w:lvl w:ilvl="4">
      <w:numFmt w:val="bullet"/>
      <w:lvlText w:val="•"/>
      <w:lvlJc w:val="left"/>
      <w:pPr>
        <w:ind w:left="4324" w:hanging="341"/>
      </w:pPr>
      <w:rPr>
        <w:rFonts w:hint="default"/>
        <w:lang w:val="en-US" w:eastAsia="en-US" w:bidi="ar-SA"/>
      </w:rPr>
    </w:lvl>
    <w:lvl w:ilvl="5">
      <w:numFmt w:val="bullet"/>
      <w:lvlText w:val="•"/>
      <w:lvlJc w:val="left"/>
      <w:pPr>
        <w:ind w:left="5250" w:hanging="341"/>
      </w:pPr>
      <w:rPr>
        <w:rFonts w:hint="default"/>
        <w:lang w:val="en-US" w:eastAsia="en-US" w:bidi="ar-SA"/>
      </w:rPr>
    </w:lvl>
    <w:lvl w:ilvl="6">
      <w:numFmt w:val="bullet"/>
      <w:lvlText w:val="•"/>
      <w:lvlJc w:val="left"/>
      <w:pPr>
        <w:ind w:left="6176" w:hanging="341"/>
      </w:pPr>
      <w:rPr>
        <w:rFonts w:hint="default"/>
        <w:lang w:val="en-US" w:eastAsia="en-US" w:bidi="ar-SA"/>
      </w:rPr>
    </w:lvl>
    <w:lvl w:ilvl="7">
      <w:numFmt w:val="bullet"/>
      <w:lvlText w:val="•"/>
      <w:lvlJc w:val="left"/>
      <w:pPr>
        <w:ind w:left="7102" w:hanging="341"/>
      </w:pPr>
      <w:rPr>
        <w:rFonts w:hint="default"/>
        <w:lang w:val="en-US" w:eastAsia="en-US" w:bidi="ar-SA"/>
      </w:rPr>
    </w:lvl>
    <w:lvl w:ilvl="8">
      <w:numFmt w:val="bullet"/>
      <w:lvlText w:val="•"/>
      <w:lvlJc w:val="left"/>
      <w:pPr>
        <w:ind w:left="8028" w:hanging="341"/>
      </w:pPr>
      <w:rPr>
        <w:rFonts w:hint="default"/>
        <w:lang w:val="en-US" w:eastAsia="en-US" w:bidi="ar-SA"/>
      </w:rPr>
    </w:lvl>
  </w:abstractNum>
  <w:abstractNum w:abstractNumId="9" w15:restartNumberingAfterBreak="0">
    <w:nsid w:val="03D62ECE"/>
    <w:multiLevelType w:val="multilevel"/>
    <w:tmpl w:val="03D62ECE"/>
    <w:lvl w:ilvl="0">
      <w:start w:val="2"/>
      <w:numFmt w:val="decimal"/>
      <w:lvlText w:val="%1"/>
      <w:lvlJc w:val="left"/>
      <w:pPr>
        <w:ind w:left="280" w:hanging="478"/>
      </w:pPr>
      <w:rPr>
        <w:rFonts w:hint="default"/>
        <w:lang w:val="en-US" w:eastAsia="en-US" w:bidi="ar-SA"/>
      </w:rPr>
    </w:lvl>
    <w:lvl w:ilvl="1">
      <w:start w:val="1"/>
      <w:numFmt w:val="decimal"/>
      <w:lvlText w:val="%1.%2"/>
      <w:lvlJc w:val="left"/>
      <w:pPr>
        <w:ind w:left="280" w:hanging="478"/>
        <w:jc w:val="right"/>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1000" w:hanging="360"/>
      </w:pPr>
      <w:rPr>
        <w:rFonts w:ascii="Symbol" w:eastAsia="Symbol" w:hAnsi="Symbol" w:cs="Symbol" w:hint="default"/>
        <w:w w:val="99"/>
        <w:sz w:val="24"/>
        <w:szCs w:val="24"/>
        <w:lang w:val="en-US" w:eastAsia="en-US" w:bidi="ar-SA"/>
      </w:rPr>
    </w:lvl>
    <w:lvl w:ilvl="3">
      <w:numFmt w:val="bullet"/>
      <w:lvlText w:val="•"/>
      <w:lvlJc w:val="left"/>
      <w:pPr>
        <w:ind w:left="2973" w:hanging="360"/>
      </w:pPr>
      <w:rPr>
        <w:rFonts w:hint="default"/>
        <w:lang w:val="en-US" w:eastAsia="en-US" w:bidi="ar-SA"/>
      </w:rPr>
    </w:lvl>
    <w:lvl w:ilvl="4">
      <w:numFmt w:val="bullet"/>
      <w:lvlText w:val="•"/>
      <w:lvlJc w:val="left"/>
      <w:pPr>
        <w:ind w:left="3960" w:hanging="360"/>
      </w:pPr>
      <w:rPr>
        <w:rFonts w:hint="default"/>
        <w:lang w:val="en-US" w:eastAsia="en-US" w:bidi="ar-SA"/>
      </w:rPr>
    </w:lvl>
    <w:lvl w:ilvl="5">
      <w:numFmt w:val="bullet"/>
      <w:lvlText w:val="•"/>
      <w:lvlJc w:val="left"/>
      <w:pPr>
        <w:ind w:left="4946" w:hanging="360"/>
      </w:pPr>
      <w:rPr>
        <w:rFonts w:hint="default"/>
        <w:lang w:val="en-US" w:eastAsia="en-US" w:bidi="ar-SA"/>
      </w:rPr>
    </w:lvl>
    <w:lvl w:ilvl="6">
      <w:numFmt w:val="bullet"/>
      <w:lvlText w:val="•"/>
      <w:lvlJc w:val="left"/>
      <w:pPr>
        <w:ind w:left="5933" w:hanging="360"/>
      </w:pPr>
      <w:rPr>
        <w:rFonts w:hint="default"/>
        <w:lang w:val="en-US" w:eastAsia="en-US" w:bidi="ar-SA"/>
      </w:rPr>
    </w:lvl>
    <w:lvl w:ilvl="7">
      <w:numFmt w:val="bullet"/>
      <w:lvlText w:val="•"/>
      <w:lvlJc w:val="left"/>
      <w:pPr>
        <w:ind w:left="6920" w:hanging="360"/>
      </w:pPr>
      <w:rPr>
        <w:rFonts w:hint="default"/>
        <w:lang w:val="en-US" w:eastAsia="en-US" w:bidi="ar-SA"/>
      </w:rPr>
    </w:lvl>
    <w:lvl w:ilvl="8">
      <w:numFmt w:val="bullet"/>
      <w:lvlText w:val="•"/>
      <w:lvlJc w:val="left"/>
      <w:pPr>
        <w:ind w:left="7906" w:hanging="360"/>
      </w:pPr>
      <w:rPr>
        <w:rFonts w:hint="default"/>
        <w:lang w:val="en-US" w:eastAsia="en-US" w:bidi="ar-SA"/>
      </w:rPr>
    </w:lvl>
  </w:abstractNum>
  <w:abstractNum w:abstractNumId="10" w15:restartNumberingAfterBreak="0">
    <w:nsid w:val="2470EC97"/>
    <w:multiLevelType w:val="multilevel"/>
    <w:tmpl w:val="2470EC97"/>
    <w:lvl w:ilvl="0">
      <w:start w:val="1"/>
      <w:numFmt w:val="decimal"/>
      <w:lvlText w:val="%1"/>
      <w:lvlJc w:val="left"/>
      <w:pPr>
        <w:ind w:left="2863" w:hanging="360"/>
      </w:pPr>
      <w:rPr>
        <w:rFonts w:hint="default"/>
        <w:lang w:val="en-US" w:eastAsia="en-US" w:bidi="ar-SA"/>
      </w:rPr>
    </w:lvl>
    <w:lvl w:ilvl="1">
      <w:start w:val="1"/>
      <w:numFmt w:val="decimal"/>
      <w:lvlText w:val="%1.%2"/>
      <w:lvlJc w:val="left"/>
      <w:pPr>
        <w:ind w:left="2863" w:hanging="360"/>
      </w:pPr>
      <w:rPr>
        <w:rFonts w:ascii="Times New Roman" w:eastAsia="Times New Roman" w:hAnsi="Times New Roman" w:cs="Times New Roman" w:hint="default"/>
        <w:spacing w:val="-5"/>
        <w:w w:val="95"/>
        <w:sz w:val="24"/>
        <w:szCs w:val="24"/>
        <w:lang w:val="en-US" w:eastAsia="en-US" w:bidi="ar-SA"/>
      </w:rPr>
    </w:lvl>
    <w:lvl w:ilvl="2">
      <w:numFmt w:val="bullet"/>
      <w:lvlText w:val="•"/>
      <w:lvlJc w:val="left"/>
      <w:pPr>
        <w:ind w:left="4329" w:hanging="360"/>
      </w:pPr>
      <w:rPr>
        <w:rFonts w:hint="default"/>
        <w:lang w:val="en-US" w:eastAsia="en-US" w:bidi="ar-SA"/>
      </w:rPr>
    </w:lvl>
    <w:lvl w:ilvl="3">
      <w:numFmt w:val="bullet"/>
      <w:lvlText w:val="•"/>
      <w:lvlJc w:val="left"/>
      <w:pPr>
        <w:ind w:left="5064" w:hanging="360"/>
      </w:pPr>
      <w:rPr>
        <w:rFonts w:hint="default"/>
        <w:lang w:val="en-US" w:eastAsia="en-US" w:bidi="ar-SA"/>
      </w:rPr>
    </w:lvl>
    <w:lvl w:ilvl="4">
      <w:numFmt w:val="bullet"/>
      <w:lvlText w:val="•"/>
      <w:lvlJc w:val="left"/>
      <w:pPr>
        <w:ind w:left="5799" w:hanging="360"/>
      </w:pPr>
      <w:rPr>
        <w:rFonts w:hint="default"/>
        <w:lang w:val="en-US" w:eastAsia="en-US" w:bidi="ar-SA"/>
      </w:rPr>
    </w:lvl>
    <w:lvl w:ilvl="5">
      <w:numFmt w:val="bullet"/>
      <w:lvlText w:val="•"/>
      <w:lvlJc w:val="left"/>
      <w:pPr>
        <w:ind w:left="6534" w:hanging="360"/>
      </w:pPr>
      <w:rPr>
        <w:rFonts w:hint="default"/>
        <w:lang w:val="en-US" w:eastAsia="en-US" w:bidi="ar-SA"/>
      </w:rPr>
    </w:lvl>
    <w:lvl w:ilvl="6">
      <w:numFmt w:val="bullet"/>
      <w:lvlText w:val="•"/>
      <w:lvlJc w:val="left"/>
      <w:pPr>
        <w:ind w:left="7268" w:hanging="360"/>
      </w:pPr>
      <w:rPr>
        <w:rFonts w:hint="default"/>
        <w:lang w:val="en-US" w:eastAsia="en-US" w:bidi="ar-SA"/>
      </w:rPr>
    </w:lvl>
    <w:lvl w:ilvl="7">
      <w:numFmt w:val="bullet"/>
      <w:lvlText w:val="•"/>
      <w:lvlJc w:val="left"/>
      <w:pPr>
        <w:ind w:left="8003" w:hanging="360"/>
      </w:pPr>
      <w:rPr>
        <w:rFonts w:hint="default"/>
        <w:lang w:val="en-US" w:eastAsia="en-US" w:bidi="ar-SA"/>
      </w:rPr>
    </w:lvl>
    <w:lvl w:ilvl="8">
      <w:numFmt w:val="bullet"/>
      <w:lvlText w:val="•"/>
      <w:lvlJc w:val="left"/>
      <w:pPr>
        <w:ind w:left="8738" w:hanging="360"/>
      </w:pPr>
      <w:rPr>
        <w:rFonts w:hint="default"/>
        <w:lang w:val="en-US" w:eastAsia="en-US" w:bidi="ar-SA"/>
      </w:rPr>
    </w:lvl>
  </w:abstractNum>
  <w:abstractNum w:abstractNumId="11" w15:restartNumberingAfterBreak="0">
    <w:nsid w:val="2A8F537B"/>
    <w:multiLevelType w:val="multilevel"/>
    <w:tmpl w:val="2A8F537B"/>
    <w:lvl w:ilvl="0">
      <w:start w:val="5"/>
      <w:numFmt w:val="decimal"/>
      <w:lvlText w:val="%1"/>
      <w:lvlJc w:val="left"/>
      <w:pPr>
        <w:ind w:left="761" w:hanging="482"/>
      </w:pPr>
      <w:rPr>
        <w:rFonts w:hint="default"/>
        <w:lang w:val="en-US" w:eastAsia="en-US" w:bidi="ar-SA"/>
      </w:rPr>
    </w:lvl>
    <w:lvl w:ilvl="1">
      <w:start w:val="1"/>
      <w:numFmt w:val="decimal"/>
      <w:lvlText w:val="%1.%2"/>
      <w:lvlJc w:val="left"/>
      <w:pPr>
        <w:ind w:left="482" w:hanging="482"/>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1000" w:hanging="360"/>
      </w:pPr>
      <w:rPr>
        <w:rFonts w:ascii="Wingdings" w:eastAsia="Wingdings" w:hAnsi="Wingdings" w:cs="Wingdings" w:hint="default"/>
        <w:w w:val="99"/>
        <w:sz w:val="24"/>
        <w:szCs w:val="24"/>
        <w:lang w:val="en-US" w:eastAsia="en-US" w:bidi="ar-SA"/>
      </w:rPr>
    </w:lvl>
    <w:lvl w:ilvl="3">
      <w:numFmt w:val="bullet"/>
      <w:lvlText w:val="•"/>
      <w:lvlJc w:val="left"/>
      <w:pPr>
        <w:ind w:left="2973" w:hanging="360"/>
      </w:pPr>
      <w:rPr>
        <w:rFonts w:hint="default"/>
        <w:lang w:val="en-US" w:eastAsia="en-US" w:bidi="ar-SA"/>
      </w:rPr>
    </w:lvl>
    <w:lvl w:ilvl="4">
      <w:numFmt w:val="bullet"/>
      <w:lvlText w:val="•"/>
      <w:lvlJc w:val="left"/>
      <w:pPr>
        <w:ind w:left="3960" w:hanging="360"/>
      </w:pPr>
      <w:rPr>
        <w:rFonts w:hint="default"/>
        <w:lang w:val="en-US" w:eastAsia="en-US" w:bidi="ar-SA"/>
      </w:rPr>
    </w:lvl>
    <w:lvl w:ilvl="5">
      <w:numFmt w:val="bullet"/>
      <w:lvlText w:val="•"/>
      <w:lvlJc w:val="left"/>
      <w:pPr>
        <w:ind w:left="4946" w:hanging="360"/>
      </w:pPr>
      <w:rPr>
        <w:rFonts w:hint="default"/>
        <w:lang w:val="en-US" w:eastAsia="en-US" w:bidi="ar-SA"/>
      </w:rPr>
    </w:lvl>
    <w:lvl w:ilvl="6">
      <w:numFmt w:val="bullet"/>
      <w:lvlText w:val="•"/>
      <w:lvlJc w:val="left"/>
      <w:pPr>
        <w:ind w:left="5933" w:hanging="360"/>
      </w:pPr>
      <w:rPr>
        <w:rFonts w:hint="default"/>
        <w:lang w:val="en-US" w:eastAsia="en-US" w:bidi="ar-SA"/>
      </w:rPr>
    </w:lvl>
    <w:lvl w:ilvl="7">
      <w:numFmt w:val="bullet"/>
      <w:lvlText w:val="•"/>
      <w:lvlJc w:val="left"/>
      <w:pPr>
        <w:ind w:left="6920" w:hanging="360"/>
      </w:pPr>
      <w:rPr>
        <w:rFonts w:hint="default"/>
        <w:lang w:val="en-US" w:eastAsia="en-US" w:bidi="ar-SA"/>
      </w:rPr>
    </w:lvl>
    <w:lvl w:ilvl="8">
      <w:numFmt w:val="bullet"/>
      <w:lvlText w:val="•"/>
      <w:lvlJc w:val="left"/>
      <w:pPr>
        <w:ind w:left="7906" w:hanging="360"/>
      </w:pPr>
      <w:rPr>
        <w:rFonts w:hint="default"/>
        <w:lang w:val="en-US" w:eastAsia="en-US" w:bidi="ar-SA"/>
      </w:rPr>
    </w:lvl>
  </w:abstractNum>
  <w:abstractNum w:abstractNumId="12" w15:restartNumberingAfterBreak="0">
    <w:nsid w:val="3BE1B9DE"/>
    <w:multiLevelType w:val="multilevel"/>
    <w:tmpl w:val="3BE1B9DE"/>
    <w:lvl w:ilvl="0">
      <w:start w:val="1"/>
      <w:numFmt w:val="bullet"/>
      <w:lvlText w:val=""/>
      <w:lvlJc w:val="left"/>
      <w:pPr>
        <w:tabs>
          <w:tab w:val="left" w:pos="420"/>
        </w:tabs>
        <w:ind w:left="420" w:hanging="420"/>
      </w:pPr>
      <w:rPr>
        <w:rFonts w:ascii="Wingdings" w:hAnsi="Wingdings" w:hint="default"/>
        <w:sz w:val="10"/>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3" w15:restartNumberingAfterBreak="0">
    <w:nsid w:val="58765686"/>
    <w:multiLevelType w:val="multilevel"/>
    <w:tmpl w:val="58765686"/>
    <w:lvl w:ilvl="0">
      <w:start w:val="1"/>
      <w:numFmt w:val="decimal"/>
      <w:lvlText w:val="%1."/>
      <w:lvlJc w:val="left"/>
      <w:pPr>
        <w:ind w:left="942" w:hanging="366"/>
      </w:pPr>
      <w:rPr>
        <w:rFonts w:ascii="Times New Roman" w:eastAsia="Times New Roman" w:hAnsi="Times New Roman" w:cs="Times New Roman" w:hint="default"/>
        <w:color w:val="1F1F21"/>
        <w:spacing w:val="0"/>
        <w:w w:val="95"/>
        <w:sz w:val="24"/>
        <w:szCs w:val="24"/>
        <w:lang w:val="en-US" w:eastAsia="en-US" w:bidi="ar-SA"/>
      </w:rPr>
    </w:lvl>
    <w:lvl w:ilvl="1">
      <w:numFmt w:val="bullet"/>
      <w:lvlText w:val="•"/>
      <w:lvlJc w:val="left"/>
      <w:pPr>
        <w:ind w:left="1866" w:hanging="366"/>
      </w:pPr>
      <w:rPr>
        <w:rFonts w:hint="default"/>
        <w:lang w:val="en-US" w:eastAsia="en-US" w:bidi="ar-SA"/>
      </w:rPr>
    </w:lvl>
    <w:lvl w:ilvl="2">
      <w:numFmt w:val="bullet"/>
      <w:lvlText w:val="•"/>
      <w:lvlJc w:val="left"/>
      <w:pPr>
        <w:ind w:left="2793" w:hanging="366"/>
      </w:pPr>
      <w:rPr>
        <w:rFonts w:hint="default"/>
        <w:lang w:val="en-US" w:eastAsia="en-US" w:bidi="ar-SA"/>
      </w:rPr>
    </w:lvl>
    <w:lvl w:ilvl="3">
      <w:numFmt w:val="bullet"/>
      <w:lvlText w:val="•"/>
      <w:lvlJc w:val="left"/>
      <w:pPr>
        <w:ind w:left="3720" w:hanging="366"/>
      </w:pPr>
      <w:rPr>
        <w:rFonts w:hint="default"/>
        <w:lang w:val="en-US" w:eastAsia="en-US" w:bidi="ar-SA"/>
      </w:rPr>
    </w:lvl>
    <w:lvl w:ilvl="4">
      <w:numFmt w:val="bullet"/>
      <w:lvlText w:val="•"/>
      <w:lvlJc w:val="left"/>
      <w:pPr>
        <w:ind w:left="4647" w:hanging="366"/>
      </w:pPr>
      <w:rPr>
        <w:rFonts w:hint="default"/>
        <w:lang w:val="en-US" w:eastAsia="en-US" w:bidi="ar-SA"/>
      </w:rPr>
    </w:lvl>
    <w:lvl w:ilvl="5">
      <w:numFmt w:val="bullet"/>
      <w:lvlText w:val="•"/>
      <w:lvlJc w:val="left"/>
      <w:pPr>
        <w:ind w:left="5574" w:hanging="366"/>
      </w:pPr>
      <w:rPr>
        <w:rFonts w:hint="default"/>
        <w:lang w:val="en-US" w:eastAsia="en-US" w:bidi="ar-SA"/>
      </w:rPr>
    </w:lvl>
    <w:lvl w:ilvl="6">
      <w:numFmt w:val="bullet"/>
      <w:lvlText w:val="•"/>
      <w:lvlJc w:val="left"/>
      <w:pPr>
        <w:ind w:left="6500" w:hanging="366"/>
      </w:pPr>
      <w:rPr>
        <w:rFonts w:hint="default"/>
        <w:lang w:val="en-US" w:eastAsia="en-US" w:bidi="ar-SA"/>
      </w:rPr>
    </w:lvl>
    <w:lvl w:ilvl="7">
      <w:numFmt w:val="bullet"/>
      <w:lvlText w:val="•"/>
      <w:lvlJc w:val="left"/>
      <w:pPr>
        <w:ind w:left="7427" w:hanging="366"/>
      </w:pPr>
      <w:rPr>
        <w:rFonts w:hint="default"/>
        <w:lang w:val="en-US" w:eastAsia="en-US" w:bidi="ar-SA"/>
      </w:rPr>
    </w:lvl>
    <w:lvl w:ilvl="8">
      <w:numFmt w:val="bullet"/>
      <w:lvlText w:val="•"/>
      <w:lvlJc w:val="left"/>
      <w:pPr>
        <w:ind w:left="8354" w:hanging="366"/>
      </w:pPr>
      <w:rPr>
        <w:rFonts w:hint="default"/>
        <w:lang w:val="en-US" w:eastAsia="en-US" w:bidi="ar-SA"/>
      </w:rPr>
    </w:lvl>
  </w:abstractNum>
  <w:abstractNum w:abstractNumId="14" w15:restartNumberingAfterBreak="0">
    <w:nsid w:val="59ADCABA"/>
    <w:multiLevelType w:val="multilevel"/>
    <w:tmpl w:val="59ADCABA"/>
    <w:lvl w:ilvl="0">
      <w:start w:val="1"/>
      <w:numFmt w:val="decimal"/>
      <w:lvlText w:val="%1"/>
      <w:lvlJc w:val="left"/>
      <w:pPr>
        <w:ind w:left="761" w:hanging="482"/>
      </w:pPr>
      <w:rPr>
        <w:rFonts w:hint="default"/>
        <w:lang w:val="en-US" w:eastAsia="en-US" w:bidi="ar-SA"/>
      </w:rPr>
    </w:lvl>
    <w:lvl w:ilvl="1">
      <w:start w:val="3"/>
      <w:numFmt w:val="decimal"/>
      <w:lvlText w:val="%1.%2"/>
      <w:lvlJc w:val="left"/>
      <w:pPr>
        <w:ind w:left="761" w:hanging="482"/>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1000" w:hanging="360"/>
      </w:pPr>
      <w:rPr>
        <w:rFonts w:ascii="Wingdings" w:eastAsia="Wingdings" w:hAnsi="Wingdings" w:cs="Wingdings" w:hint="default"/>
        <w:w w:val="99"/>
        <w:sz w:val="24"/>
        <w:szCs w:val="24"/>
        <w:lang w:val="en-US" w:eastAsia="en-US" w:bidi="ar-SA"/>
      </w:rPr>
    </w:lvl>
    <w:lvl w:ilvl="3">
      <w:numFmt w:val="bullet"/>
      <w:lvlText w:val="•"/>
      <w:lvlJc w:val="left"/>
      <w:pPr>
        <w:ind w:left="2973" w:hanging="360"/>
      </w:pPr>
      <w:rPr>
        <w:rFonts w:hint="default"/>
        <w:lang w:val="en-US" w:eastAsia="en-US" w:bidi="ar-SA"/>
      </w:rPr>
    </w:lvl>
    <w:lvl w:ilvl="4">
      <w:numFmt w:val="bullet"/>
      <w:lvlText w:val="•"/>
      <w:lvlJc w:val="left"/>
      <w:pPr>
        <w:ind w:left="3960" w:hanging="360"/>
      </w:pPr>
      <w:rPr>
        <w:rFonts w:hint="default"/>
        <w:lang w:val="en-US" w:eastAsia="en-US" w:bidi="ar-SA"/>
      </w:rPr>
    </w:lvl>
    <w:lvl w:ilvl="5">
      <w:numFmt w:val="bullet"/>
      <w:lvlText w:val="•"/>
      <w:lvlJc w:val="left"/>
      <w:pPr>
        <w:ind w:left="4946" w:hanging="360"/>
      </w:pPr>
      <w:rPr>
        <w:rFonts w:hint="default"/>
        <w:lang w:val="en-US" w:eastAsia="en-US" w:bidi="ar-SA"/>
      </w:rPr>
    </w:lvl>
    <w:lvl w:ilvl="6">
      <w:numFmt w:val="bullet"/>
      <w:lvlText w:val="•"/>
      <w:lvlJc w:val="left"/>
      <w:pPr>
        <w:ind w:left="5933" w:hanging="360"/>
      </w:pPr>
      <w:rPr>
        <w:rFonts w:hint="default"/>
        <w:lang w:val="en-US" w:eastAsia="en-US" w:bidi="ar-SA"/>
      </w:rPr>
    </w:lvl>
    <w:lvl w:ilvl="7">
      <w:numFmt w:val="bullet"/>
      <w:lvlText w:val="•"/>
      <w:lvlJc w:val="left"/>
      <w:pPr>
        <w:ind w:left="6920" w:hanging="360"/>
      </w:pPr>
      <w:rPr>
        <w:rFonts w:hint="default"/>
        <w:lang w:val="en-US" w:eastAsia="en-US" w:bidi="ar-SA"/>
      </w:rPr>
    </w:lvl>
    <w:lvl w:ilvl="8">
      <w:numFmt w:val="bullet"/>
      <w:lvlText w:val="•"/>
      <w:lvlJc w:val="left"/>
      <w:pPr>
        <w:ind w:left="7906" w:hanging="360"/>
      </w:pPr>
      <w:rPr>
        <w:rFonts w:hint="default"/>
        <w:lang w:val="en-US" w:eastAsia="en-US" w:bidi="ar-SA"/>
      </w:rPr>
    </w:lvl>
  </w:abstractNum>
  <w:abstractNum w:abstractNumId="15" w15:restartNumberingAfterBreak="0">
    <w:nsid w:val="72183CF9"/>
    <w:multiLevelType w:val="multilevel"/>
    <w:tmpl w:val="72183CF9"/>
    <w:lvl w:ilvl="0">
      <w:start w:val="4"/>
      <w:numFmt w:val="decimal"/>
      <w:lvlText w:val="%1"/>
      <w:lvlJc w:val="left"/>
      <w:pPr>
        <w:ind w:left="761" w:hanging="482"/>
      </w:pPr>
      <w:rPr>
        <w:rFonts w:hint="default"/>
        <w:lang w:val="en-US" w:eastAsia="en-US" w:bidi="ar-SA"/>
      </w:rPr>
    </w:lvl>
    <w:lvl w:ilvl="1">
      <w:start w:val="1"/>
      <w:numFmt w:val="decimal"/>
      <w:lvlText w:val="%1.%2"/>
      <w:lvlJc w:val="left"/>
      <w:pPr>
        <w:ind w:left="761" w:hanging="482"/>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812" w:hanging="360"/>
      </w:pPr>
      <w:rPr>
        <w:rFonts w:hint="default"/>
        <w:w w:val="99"/>
        <w:lang w:val="en-US" w:eastAsia="en-US" w:bidi="ar-SA"/>
      </w:rPr>
    </w:lvl>
    <w:lvl w:ilvl="3">
      <w:numFmt w:val="bullet"/>
      <w:lvlText w:val=""/>
      <w:lvlJc w:val="left"/>
      <w:pPr>
        <w:ind w:left="1000" w:hanging="360"/>
      </w:pPr>
      <w:rPr>
        <w:rFonts w:ascii="Symbol" w:eastAsia="Symbol" w:hAnsi="Symbol" w:cs="Symbol" w:hint="default"/>
        <w:w w:val="99"/>
        <w:sz w:val="24"/>
        <w:szCs w:val="24"/>
        <w:lang w:val="en-US" w:eastAsia="en-US" w:bidi="ar-SA"/>
      </w:rPr>
    </w:lvl>
    <w:lvl w:ilvl="4">
      <w:numFmt w:val="bullet"/>
      <w:lvlText w:val="•"/>
      <w:lvlJc w:val="left"/>
      <w:pPr>
        <w:ind w:left="3220" w:hanging="360"/>
      </w:pPr>
      <w:rPr>
        <w:rFonts w:hint="default"/>
        <w:lang w:val="en-US" w:eastAsia="en-US" w:bidi="ar-SA"/>
      </w:rPr>
    </w:lvl>
    <w:lvl w:ilvl="5">
      <w:numFmt w:val="bullet"/>
      <w:lvlText w:val="•"/>
      <w:lvlJc w:val="left"/>
      <w:pPr>
        <w:ind w:left="4330" w:hanging="360"/>
      </w:pPr>
      <w:rPr>
        <w:rFonts w:hint="default"/>
        <w:lang w:val="en-US" w:eastAsia="en-US" w:bidi="ar-SA"/>
      </w:rPr>
    </w:lvl>
    <w:lvl w:ilvl="6">
      <w:numFmt w:val="bullet"/>
      <w:lvlText w:val="•"/>
      <w:lvlJc w:val="left"/>
      <w:pPr>
        <w:ind w:left="5440" w:hanging="360"/>
      </w:pPr>
      <w:rPr>
        <w:rFonts w:hint="default"/>
        <w:lang w:val="en-US" w:eastAsia="en-US" w:bidi="ar-SA"/>
      </w:rPr>
    </w:lvl>
    <w:lvl w:ilvl="7">
      <w:numFmt w:val="bullet"/>
      <w:lvlText w:val="•"/>
      <w:lvlJc w:val="left"/>
      <w:pPr>
        <w:ind w:left="6550" w:hanging="360"/>
      </w:pPr>
      <w:rPr>
        <w:rFonts w:hint="default"/>
        <w:lang w:val="en-US" w:eastAsia="en-US" w:bidi="ar-SA"/>
      </w:rPr>
    </w:lvl>
    <w:lvl w:ilvl="8">
      <w:numFmt w:val="bullet"/>
      <w:lvlText w:val="•"/>
      <w:lvlJc w:val="left"/>
      <w:pPr>
        <w:ind w:left="7660" w:hanging="360"/>
      </w:pPr>
      <w:rPr>
        <w:rFonts w:hint="default"/>
        <w:lang w:val="en-US" w:eastAsia="en-US" w:bidi="ar-SA"/>
      </w:rPr>
    </w:lvl>
  </w:abstractNum>
  <w:abstractNum w:abstractNumId="16" w15:restartNumberingAfterBreak="0">
    <w:nsid w:val="7DEC2089"/>
    <w:multiLevelType w:val="multilevel"/>
    <w:tmpl w:val="7DEC2089"/>
    <w:lvl w:ilvl="0">
      <w:start w:val="1"/>
      <w:numFmt w:val="decimal"/>
      <w:lvlText w:val="%1."/>
      <w:lvlJc w:val="left"/>
      <w:pPr>
        <w:ind w:left="942" w:hanging="366"/>
      </w:pPr>
      <w:rPr>
        <w:rFonts w:ascii="Times New Roman" w:eastAsia="Times New Roman" w:hAnsi="Times New Roman" w:cs="Times New Roman" w:hint="default"/>
        <w:color w:val="1F1F21"/>
        <w:spacing w:val="0"/>
        <w:w w:val="95"/>
        <w:sz w:val="24"/>
        <w:szCs w:val="24"/>
        <w:lang w:val="en-US" w:eastAsia="en-US" w:bidi="ar-SA"/>
      </w:rPr>
    </w:lvl>
    <w:lvl w:ilvl="1">
      <w:numFmt w:val="bullet"/>
      <w:lvlText w:val="•"/>
      <w:lvlJc w:val="left"/>
      <w:pPr>
        <w:ind w:left="1866" w:hanging="366"/>
      </w:pPr>
      <w:rPr>
        <w:rFonts w:hint="default"/>
        <w:lang w:val="en-US" w:eastAsia="en-US" w:bidi="ar-SA"/>
      </w:rPr>
    </w:lvl>
    <w:lvl w:ilvl="2">
      <w:numFmt w:val="bullet"/>
      <w:lvlText w:val="•"/>
      <w:lvlJc w:val="left"/>
      <w:pPr>
        <w:ind w:left="2793" w:hanging="366"/>
      </w:pPr>
      <w:rPr>
        <w:rFonts w:hint="default"/>
        <w:lang w:val="en-US" w:eastAsia="en-US" w:bidi="ar-SA"/>
      </w:rPr>
    </w:lvl>
    <w:lvl w:ilvl="3">
      <w:numFmt w:val="bullet"/>
      <w:lvlText w:val="•"/>
      <w:lvlJc w:val="left"/>
      <w:pPr>
        <w:ind w:left="3720" w:hanging="366"/>
      </w:pPr>
      <w:rPr>
        <w:rFonts w:hint="default"/>
        <w:lang w:val="en-US" w:eastAsia="en-US" w:bidi="ar-SA"/>
      </w:rPr>
    </w:lvl>
    <w:lvl w:ilvl="4">
      <w:numFmt w:val="bullet"/>
      <w:lvlText w:val="•"/>
      <w:lvlJc w:val="left"/>
      <w:pPr>
        <w:ind w:left="4647" w:hanging="366"/>
      </w:pPr>
      <w:rPr>
        <w:rFonts w:hint="default"/>
        <w:lang w:val="en-US" w:eastAsia="en-US" w:bidi="ar-SA"/>
      </w:rPr>
    </w:lvl>
    <w:lvl w:ilvl="5">
      <w:numFmt w:val="bullet"/>
      <w:lvlText w:val="•"/>
      <w:lvlJc w:val="left"/>
      <w:pPr>
        <w:ind w:left="5574" w:hanging="366"/>
      </w:pPr>
      <w:rPr>
        <w:rFonts w:hint="default"/>
        <w:lang w:val="en-US" w:eastAsia="en-US" w:bidi="ar-SA"/>
      </w:rPr>
    </w:lvl>
    <w:lvl w:ilvl="6">
      <w:numFmt w:val="bullet"/>
      <w:lvlText w:val="•"/>
      <w:lvlJc w:val="left"/>
      <w:pPr>
        <w:ind w:left="6500" w:hanging="366"/>
      </w:pPr>
      <w:rPr>
        <w:rFonts w:hint="default"/>
        <w:lang w:val="en-US" w:eastAsia="en-US" w:bidi="ar-SA"/>
      </w:rPr>
    </w:lvl>
    <w:lvl w:ilvl="7">
      <w:numFmt w:val="bullet"/>
      <w:lvlText w:val="•"/>
      <w:lvlJc w:val="left"/>
      <w:pPr>
        <w:ind w:left="7427" w:hanging="366"/>
      </w:pPr>
      <w:rPr>
        <w:rFonts w:hint="default"/>
        <w:lang w:val="en-US" w:eastAsia="en-US" w:bidi="ar-SA"/>
      </w:rPr>
    </w:lvl>
    <w:lvl w:ilvl="8">
      <w:numFmt w:val="bullet"/>
      <w:lvlText w:val="•"/>
      <w:lvlJc w:val="left"/>
      <w:pPr>
        <w:ind w:left="8354" w:hanging="366"/>
      </w:pPr>
      <w:rPr>
        <w:rFonts w:hint="default"/>
        <w:lang w:val="en-US" w:eastAsia="en-US" w:bidi="ar-SA"/>
      </w:rPr>
    </w:lvl>
  </w:abstractNum>
  <w:num w:numId="1" w16cid:durableId="1672609839">
    <w:abstractNumId w:val="10"/>
  </w:num>
  <w:num w:numId="2" w16cid:durableId="432551532">
    <w:abstractNumId w:val="7"/>
  </w:num>
  <w:num w:numId="3" w16cid:durableId="171385869">
    <w:abstractNumId w:val="3"/>
  </w:num>
  <w:num w:numId="4" w16cid:durableId="2020965855">
    <w:abstractNumId w:val="6"/>
  </w:num>
  <w:num w:numId="5" w16cid:durableId="219633217">
    <w:abstractNumId w:val="14"/>
  </w:num>
  <w:num w:numId="6" w16cid:durableId="1853258165">
    <w:abstractNumId w:val="5"/>
  </w:num>
  <w:num w:numId="7" w16cid:durableId="1145514754">
    <w:abstractNumId w:val="12"/>
  </w:num>
  <w:num w:numId="8" w16cid:durableId="793444919">
    <w:abstractNumId w:val="1"/>
  </w:num>
  <w:num w:numId="9" w16cid:durableId="1862620922">
    <w:abstractNumId w:val="9"/>
  </w:num>
  <w:num w:numId="10" w16cid:durableId="1613131370">
    <w:abstractNumId w:val="15"/>
  </w:num>
  <w:num w:numId="11" w16cid:durableId="1249540496">
    <w:abstractNumId w:val="4"/>
  </w:num>
  <w:num w:numId="12" w16cid:durableId="331832885">
    <w:abstractNumId w:val="2"/>
  </w:num>
  <w:num w:numId="13" w16cid:durableId="858197622">
    <w:abstractNumId w:val="13"/>
  </w:num>
  <w:num w:numId="14" w16cid:durableId="310525423">
    <w:abstractNumId w:val="16"/>
  </w:num>
  <w:num w:numId="15" w16cid:durableId="1722165595">
    <w:abstractNumId w:val="0"/>
  </w:num>
  <w:num w:numId="16" w16cid:durableId="124929496">
    <w:abstractNumId w:val="11"/>
  </w:num>
  <w:num w:numId="17" w16cid:durableId="99811634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1D9"/>
    <w:rsid w:val="00002C78"/>
    <w:rsid w:val="00002D45"/>
    <w:rsid w:val="00011952"/>
    <w:rsid w:val="00017D64"/>
    <w:rsid w:val="000402F7"/>
    <w:rsid w:val="00040349"/>
    <w:rsid w:val="0004124E"/>
    <w:rsid w:val="00052224"/>
    <w:rsid w:val="00054440"/>
    <w:rsid w:val="00056FAB"/>
    <w:rsid w:val="000729C0"/>
    <w:rsid w:val="00073216"/>
    <w:rsid w:val="00090AA2"/>
    <w:rsid w:val="000A3664"/>
    <w:rsid w:val="000A3BE1"/>
    <w:rsid w:val="000A4E90"/>
    <w:rsid w:val="000C21A5"/>
    <w:rsid w:val="000C31B2"/>
    <w:rsid w:val="000C4987"/>
    <w:rsid w:val="000D7099"/>
    <w:rsid w:val="000E6B6C"/>
    <w:rsid w:val="000F7987"/>
    <w:rsid w:val="001305F1"/>
    <w:rsid w:val="00131335"/>
    <w:rsid w:val="00132A24"/>
    <w:rsid w:val="00145E3C"/>
    <w:rsid w:val="0015578B"/>
    <w:rsid w:val="00163083"/>
    <w:rsid w:val="00163254"/>
    <w:rsid w:val="00175ECC"/>
    <w:rsid w:val="001837F2"/>
    <w:rsid w:val="001B41CA"/>
    <w:rsid w:val="001C01DA"/>
    <w:rsid w:val="001C37E6"/>
    <w:rsid w:val="001C49F0"/>
    <w:rsid w:val="001C7A55"/>
    <w:rsid w:val="001D4C05"/>
    <w:rsid w:val="001D7FE5"/>
    <w:rsid w:val="001F41D9"/>
    <w:rsid w:val="00201C5D"/>
    <w:rsid w:val="00215CDF"/>
    <w:rsid w:val="00224B65"/>
    <w:rsid w:val="0024496C"/>
    <w:rsid w:val="002523DF"/>
    <w:rsid w:val="00255F2D"/>
    <w:rsid w:val="00270A06"/>
    <w:rsid w:val="002734CE"/>
    <w:rsid w:val="0029183E"/>
    <w:rsid w:val="002B6433"/>
    <w:rsid w:val="002C5B9C"/>
    <w:rsid w:val="002D4651"/>
    <w:rsid w:val="002F280A"/>
    <w:rsid w:val="002F3B61"/>
    <w:rsid w:val="002F667C"/>
    <w:rsid w:val="003153FB"/>
    <w:rsid w:val="00315AFC"/>
    <w:rsid w:val="0032347A"/>
    <w:rsid w:val="003366E2"/>
    <w:rsid w:val="003401D1"/>
    <w:rsid w:val="00346D77"/>
    <w:rsid w:val="003749BB"/>
    <w:rsid w:val="00391C08"/>
    <w:rsid w:val="003D42A0"/>
    <w:rsid w:val="003D6505"/>
    <w:rsid w:val="003D6E3B"/>
    <w:rsid w:val="003D7679"/>
    <w:rsid w:val="00400BB6"/>
    <w:rsid w:val="004057D0"/>
    <w:rsid w:val="00407F29"/>
    <w:rsid w:val="00424DBC"/>
    <w:rsid w:val="0044401B"/>
    <w:rsid w:val="00465A25"/>
    <w:rsid w:val="0047739C"/>
    <w:rsid w:val="004778F7"/>
    <w:rsid w:val="00492BF6"/>
    <w:rsid w:val="004B5D5C"/>
    <w:rsid w:val="004C117B"/>
    <w:rsid w:val="004D2614"/>
    <w:rsid w:val="004D75A9"/>
    <w:rsid w:val="004F167A"/>
    <w:rsid w:val="004F5030"/>
    <w:rsid w:val="00504515"/>
    <w:rsid w:val="00506278"/>
    <w:rsid w:val="00524034"/>
    <w:rsid w:val="005268F4"/>
    <w:rsid w:val="00545468"/>
    <w:rsid w:val="0054579B"/>
    <w:rsid w:val="00582FC5"/>
    <w:rsid w:val="0058642D"/>
    <w:rsid w:val="005A3763"/>
    <w:rsid w:val="005C4439"/>
    <w:rsid w:val="005D5A60"/>
    <w:rsid w:val="005E57DD"/>
    <w:rsid w:val="005E5F8D"/>
    <w:rsid w:val="00632365"/>
    <w:rsid w:val="00651F84"/>
    <w:rsid w:val="006562A5"/>
    <w:rsid w:val="006633E5"/>
    <w:rsid w:val="00670EE3"/>
    <w:rsid w:val="00673624"/>
    <w:rsid w:val="006871CE"/>
    <w:rsid w:val="006A78C2"/>
    <w:rsid w:val="006E534C"/>
    <w:rsid w:val="0072603A"/>
    <w:rsid w:val="00730CED"/>
    <w:rsid w:val="007338FA"/>
    <w:rsid w:val="0074714B"/>
    <w:rsid w:val="0076097E"/>
    <w:rsid w:val="00772AB3"/>
    <w:rsid w:val="00773866"/>
    <w:rsid w:val="00774784"/>
    <w:rsid w:val="00785F4A"/>
    <w:rsid w:val="007945D2"/>
    <w:rsid w:val="007B390E"/>
    <w:rsid w:val="007C1F13"/>
    <w:rsid w:val="007C5CEB"/>
    <w:rsid w:val="007D496E"/>
    <w:rsid w:val="007E1D64"/>
    <w:rsid w:val="007F56FC"/>
    <w:rsid w:val="007F5FD1"/>
    <w:rsid w:val="00803445"/>
    <w:rsid w:val="00816926"/>
    <w:rsid w:val="00822947"/>
    <w:rsid w:val="008309C5"/>
    <w:rsid w:val="008406DE"/>
    <w:rsid w:val="00862A31"/>
    <w:rsid w:val="00886406"/>
    <w:rsid w:val="00892818"/>
    <w:rsid w:val="00897AC3"/>
    <w:rsid w:val="008A4A65"/>
    <w:rsid w:val="008B0959"/>
    <w:rsid w:val="008B0FF9"/>
    <w:rsid w:val="00913623"/>
    <w:rsid w:val="00925F16"/>
    <w:rsid w:val="00953A30"/>
    <w:rsid w:val="009A1061"/>
    <w:rsid w:val="009B017E"/>
    <w:rsid w:val="009B2344"/>
    <w:rsid w:val="009E352F"/>
    <w:rsid w:val="009F0E4F"/>
    <w:rsid w:val="00A00189"/>
    <w:rsid w:val="00A15922"/>
    <w:rsid w:val="00A177B3"/>
    <w:rsid w:val="00A44BF4"/>
    <w:rsid w:val="00A51460"/>
    <w:rsid w:val="00A667BF"/>
    <w:rsid w:val="00A77663"/>
    <w:rsid w:val="00A871F6"/>
    <w:rsid w:val="00AC5444"/>
    <w:rsid w:val="00AD0345"/>
    <w:rsid w:val="00AD23B0"/>
    <w:rsid w:val="00AD6B98"/>
    <w:rsid w:val="00AE6E7E"/>
    <w:rsid w:val="00AF588C"/>
    <w:rsid w:val="00B01E3F"/>
    <w:rsid w:val="00B061AC"/>
    <w:rsid w:val="00B71FDE"/>
    <w:rsid w:val="00B8051E"/>
    <w:rsid w:val="00B9364F"/>
    <w:rsid w:val="00BA3A69"/>
    <w:rsid w:val="00BD101F"/>
    <w:rsid w:val="00BD6C1B"/>
    <w:rsid w:val="00BD73A6"/>
    <w:rsid w:val="00BF1516"/>
    <w:rsid w:val="00BF308A"/>
    <w:rsid w:val="00BF3A5E"/>
    <w:rsid w:val="00C210D9"/>
    <w:rsid w:val="00C273D7"/>
    <w:rsid w:val="00C35BC1"/>
    <w:rsid w:val="00C445DF"/>
    <w:rsid w:val="00C47FC2"/>
    <w:rsid w:val="00C77526"/>
    <w:rsid w:val="00C77732"/>
    <w:rsid w:val="00C801C9"/>
    <w:rsid w:val="00C96A25"/>
    <w:rsid w:val="00CC4FD9"/>
    <w:rsid w:val="00D0033D"/>
    <w:rsid w:val="00D04F5A"/>
    <w:rsid w:val="00D11070"/>
    <w:rsid w:val="00D12139"/>
    <w:rsid w:val="00D2474B"/>
    <w:rsid w:val="00D456B1"/>
    <w:rsid w:val="00D633DE"/>
    <w:rsid w:val="00D70B6D"/>
    <w:rsid w:val="00D7165C"/>
    <w:rsid w:val="00DA4176"/>
    <w:rsid w:val="00DB0B5A"/>
    <w:rsid w:val="00DB7A1A"/>
    <w:rsid w:val="00DB7BD7"/>
    <w:rsid w:val="00DC5475"/>
    <w:rsid w:val="00DE1EE6"/>
    <w:rsid w:val="00DF40C7"/>
    <w:rsid w:val="00E016CD"/>
    <w:rsid w:val="00E0725C"/>
    <w:rsid w:val="00E176CF"/>
    <w:rsid w:val="00E26738"/>
    <w:rsid w:val="00E373B1"/>
    <w:rsid w:val="00E46A26"/>
    <w:rsid w:val="00E9108E"/>
    <w:rsid w:val="00EB3122"/>
    <w:rsid w:val="00ED63CA"/>
    <w:rsid w:val="00F10841"/>
    <w:rsid w:val="00F10F18"/>
    <w:rsid w:val="00F71E15"/>
    <w:rsid w:val="00F93809"/>
    <w:rsid w:val="00F95996"/>
    <w:rsid w:val="00FB0C31"/>
    <w:rsid w:val="00FB5DA2"/>
    <w:rsid w:val="00FD15C3"/>
    <w:rsid w:val="00FE69A2"/>
    <w:rsid w:val="12B14D1A"/>
  </w:rsids>
  <m:mathPr>
    <m:mathFont m:val="Cambria Math"/>
    <m:brkBin m:val="before"/>
    <m:brkBinSub m:val="--"/>
    <m:smallFrac m:val="0"/>
    <m:dispDef/>
    <m:lMargin m:val="0"/>
    <m:rMargin m:val="0"/>
    <m:defJc m:val="centerGroup"/>
    <m:wrapRight/>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0FB2861"/>
  <w15:docId w15:val="{FC09F78B-ED41-4A87-984F-817ECD8CA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semiHidden="1" w:unhideWhenUsed="1" w:qFormat="1"/>
    <w:lsdException w:name="heading 9" w:semiHidden="1" w:unhideWhenUsed="1" w:qFormat="1"/>
    <w:lsdException w:name="header" w:uiPriority="99"/>
    <w:lsdException w:name="footer" w:uiPriority="99"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en-US" w:eastAsia="en-US"/>
    </w:rPr>
  </w:style>
  <w:style w:type="paragraph" w:styleId="Heading1">
    <w:name w:val="heading 1"/>
    <w:basedOn w:val="Normal"/>
    <w:next w:val="Normal"/>
    <w:qFormat/>
    <w:pPr>
      <w:keepNext/>
      <w:jc w:val="center"/>
      <w:outlineLvl w:val="0"/>
    </w:pPr>
    <w:rPr>
      <w:rFonts w:cs="Tunga"/>
      <w:b/>
      <w:bCs/>
      <w:sz w:val="28"/>
      <w:szCs w:val="28"/>
      <w:lang w:bidi="kn-IN"/>
    </w:rPr>
  </w:style>
  <w:style w:type="paragraph" w:styleId="Heading2">
    <w:name w:val="heading 2"/>
    <w:basedOn w:val="Normal"/>
    <w:next w:val="Normal"/>
    <w:qFormat/>
    <w:pPr>
      <w:keepNext/>
      <w:spacing w:line="360" w:lineRule="auto"/>
      <w:jc w:val="center"/>
      <w:outlineLvl w:val="1"/>
    </w:pPr>
    <w:rPr>
      <w:i/>
      <w:iCs/>
    </w:rPr>
  </w:style>
  <w:style w:type="paragraph" w:styleId="Heading3">
    <w:name w:val="heading 3"/>
    <w:basedOn w:val="Normal"/>
    <w:next w:val="Normal"/>
    <w:qFormat/>
    <w:pPr>
      <w:keepNext/>
      <w:spacing w:line="312" w:lineRule="auto"/>
      <w:jc w:val="center"/>
      <w:outlineLvl w:val="2"/>
    </w:pPr>
    <w:rPr>
      <w:b/>
      <w:bCs/>
      <w:sz w:val="30"/>
      <w:szCs w:val="28"/>
    </w:rPr>
  </w:style>
  <w:style w:type="paragraph" w:styleId="Heading4">
    <w:name w:val="heading 4"/>
    <w:basedOn w:val="Normal"/>
    <w:next w:val="Normal"/>
    <w:qFormat/>
    <w:pPr>
      <w:keepNext/>
      <w:jc w:val="center"/>
      <w:outlineLvl w:val="3"/>
    </w:pPr>
    <w:rPr>
      <w:rFonts w:ascii="HumstSlab712 Blk BT" w:hAnsi="HumstSlab712 Blk BT"/>
      <w:b/>
      <w:color w:val="333399"/>
      <w:w w:val="80"/>
      <w:sz w:val="40"/>
      <w:szCs w:val="36"/>
    </w:rPr>
  </w:style>
  <w:style w:type="paragraph" w:styleId="Heading5">
    <w:name w:val="heading 5"/>
    <w:basedOn w:val="Normal"/>
    <w:next w:val="Normal"/>
    <w:qFormat/>
    <w:pPr>
      <w:keepNext/>
      <w:jc w:val="center"/>
      <w:outlineLvl w:val="4"/>
    </w:pPr>
    <w:rPr>
      <w:b/>
    </w:rPr>
  </w:style>
  <w:style w:type="paragraph" w:styleId="Heading6">
    <w:name w:val="heading 6"/>
    <w:basedOn w:val="Normal"/>
    <w:next w:val="Normal"/>
    <w:link w:val="Heading6Char"/>
    <w:qFormat/>
    <w:pPr>
      <w:keepNext/>
      <w:jc w:val="center"/>
      <w:outlineLvl w:val="5"/>
    </w:pPr>
    <w:rPr>
      <w:rFonts w:cs="Tunga"/>
      <w:b/>
      <w:bCs/>
      <w:color w:val="0000FF"/>
      <w:sz w:val="32"/>
      <w:lang w:bidi="kn-IN"/>
    </w:rPr>
  </w:style>
  <w:style w:type="paragraph" w:styleId="Heading7">
    <w:name w:val="heading 7"/>
    <w:basedOn w:val="Normal"/>
    <w:next w:val="Normal"/>
    <w:link w:val="Heading7Char"/>
    <w:qFormat/>
    <w:pPr>
      <w:keepNext/>
      <w:jc w:val="center"/>
      <w:outlineLvl w:val="6"/>
    </w:pPr>
    <w:rPr>
      <w:rFonts w:cs="Tunga"/>
      <w:b/>
      <w:sz w:val="34"/>
      <w:szCs w:val="36"/>
      <w:lang w:bidi="kn-IN"/>
    </w:rPr>
  </w:style>
  <w:style w:type="paragraph" w:styleId="Heading8">
    <w:name w:val="heading 8"/>
    <w:basedOn w:val="Normal"/>
    <w:next w:val="Normal"/>
    <w:qFormat/>
    <w:pPr>
      <w:keepNext/>
      <w:jc w:val="center"/>
      <w:outlineLvl w:val="7"/>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link w:val="Heading6"/>
    <w:rPr>
      <w:rFonts w:cs="Tunga"/>
      <w:b/>
      <w:bCs/>
      <w:color w:val="0000FF"/>
      <w:sz w:val="32"/>
      <w:szCs w:val="24"/>
      <w:lang w:bidi="kn-IN"/>
    </w:rPr>
  </w:style>
  <w:style w:type="character" w:customStyle="1" w:styleId="Heading7Char">
    <w:name w:val="Heading 7 Char"/>
    <w:link w:val="Heading7"/>
    <w:rPr>
      <w:rFonts w:cs="Tunga"/>
      <w:b/>
      <w:sz w:val="34"/>
      <w:szCs w:val="36"/>
      <w:lang w:bidi="kn-IN"/>
    </w:rPr>
  </w:style>
  <w:style w:type="paragraph" w:styleId="BodyText">
    <w:name w:val="Body Text"/>
    <w:basedOn w:val="Normal"/>
    <w:pPr>
      <w:jc w:val="center"/>
    </w:pPr>
    <w:rPr>
      <w:b/>
      <w:spacing w:val="10"/>
      <w:sz w:val="32"/>
      <w:szCs w:val="36"/>
    </w:rPr>
  </w:style>
  <w:style w:type="character" w:styleId="FollowedHyperlink">
    <w:name w:val="FollowedHyperlink"/>
    <w:rPr>
      <w:color w:val="800080"/>
      <w:u w:val="single"/>
    </w:rPr>
  </w:style>
  <w:style w:type="character" w:styleId="Hyperlink">
    <w:name w:val="Hyperlink"/>
    <w:rPr>
      <w:color w:val="0000FF"/>
      <w:u w:val="single"/>
    </w:rPr>
  </w:style>
  <w:style w:type="paragraph" w:styleId="NormalWeb">
    <w:name w:val="Normal (Web)"/>
    <w:basedOn w:val="Normal"/>
    <w:pPr>
      <w:spacing w:before="100" w:beforeAutospacing="1" w:after="100" w:afterAutospacing="1"/>
    </w:pPr>
  </w:style>
  <w:style w:type="table" w:styleId="TableGrid">
    <w:name w:val="Table Grid"/>
    <w:basedOn w:val="TableNormal"/>
    <w:pPr>
      <w:widowControl w:val="0"/>
      <w:jc w:val="both"/>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2">
    <w:name w:val="Body Text 2"/>
    <w:basedOn w:val="Normal"/>
    <w:link w:val="BodyText2Char"/>
    <w:rsid w:val="00175ECC"/>
    <w:pPr>
      <w:widowControl w:val="0"/>
      <w:autoSpaceDE w:val="0"/>
      <w:autoSpaceDN w:val="0"/>
      <w:spacing w:line="360" w:lineRule="auto"/>
      <w:jc w:val="both"/>
    </w:pPr>
  </w:style>
  <w:style w:type="character" w:customStyle="1" w:styleId="BodyText2Char">
    <w:name w:val="Body Text 2 Char"/>
    <w:basedOn w:val="DefaultParagraphFont"/>
    <w:link w:val="BodyText2"/>
    <w:rsid w:val="00175ECC"/>
    <w:rPr>
      <w:sz w:val="24"/>
      <w:szCs w:val="24"/>
      <w:lang w:val="en-US" w:eastAsia="en-US"/>
    </w:rPr>
  </w:style>
  <w:style w:type="paragraph" w:styleId="TOC2">
    <w:name w:val="toc 2"/>
    <w:basedOn w:val="Normal"/>
    <w:next w:val="Normal"/>
    <w:uiPriority w:val="1"/>
    <w:qFormat/>
    <w:pPr>
      <w:widowControl w:val="0"/>
      <w:autoSpaceDE w:val="0"/>
      <w:autoSpaceDN w:val="0"/>
      <w:spacing w:before="185"/>
      <w:ind w:left="1163"/>
    </w:pPr>
    <w:rPr>
      <w:b/>
      <w:bCs/>
      <w:i/>
      <w:iCs/>
      <w:sz w:val="22"/>
      <w:szCs w:val="22"/>
    </w:rPr>
  </w:style>
  <w:style w:type="paragraph" w:styleId="TOC3">
    <w:name w:val="toc 3"/>
    <w:basedOn w:val="Normal"/>
    <w:next w:val="Normal"/>
    <w:uiPriority w:val="1"/>
    <w:qFormat/>
    <w:pPr>
      <w:widowControl w:val="0"/>
      <w:autoSpaceDE w:val="0"/>
      <w:autoSpaceDN w:val="0"/>
      <w:spacing w:before="41"/>
      <w:ind w:left="2925" w:hanging="423"/>
    </w:pPr>
  </w:style>
  <w:style w:type="paragraph" w:styleId="TOC1">
    <w:name w:val="toc 1"/>
    <w:basedOn w:val="Normal"/>
    <w:next w:val="Normal"/>
    <w:uiPriority w:val="1"/>
    <w:qFormat/>
    <w:pPr>
      <w:widowControl w:val="0"/>
      <w:autoSpaceDE w:val="0"/>
      <w:autoSpaceDN w:val="0"/>
      <w:spacing w:before="185"/>
      <w:ind w:left="1048"/>
    </w:pPr>
    <w:rPr>
      <w:b/>
      <w:bCs/>
      <w:i/>
      <w:iCs/>
      <w:sz w:val="22"/>
      <w:szCs w:val="22"/>
    </w:rPr>
  </w:style>
  <w:style w:type="paragraph" w:styleId="TOC4">
    <w:name w:val="toc 4"/>
    <w:basedOn w:val="Normal"/>
    <w:next w:val="Normal"/>
    <w:uiPriority w:val="1"/>
    <w:qFormat/>
    <w:pPr>
      <w:widowControl w:val="0"/>
      <w:autoSpaceDE w:val="0"/>
      <w:autoSpaceDN w:val="0"/>
      <w:spacing w:before="166"/>
      <w:ind w:left="2546"/>
    </w:pPr>
  </w:style>
  <w:style w:type="paragraph" w:customStyle="1" w:styleId="TableParagraph">
    <w:name w:val="Table Paragraph"/>
    <w:basedOn w:val="Normal"/>
    <w:uiPriority w:val="1"/>
    <w:qFormat/>
    <w:pPr>
      <w:widowControl w:val="0"/>
      <w:autoSpaceDE w:val="0"/>
      <w:autoSpaceDN w:val="0"/>
      <w:spacing w:before="147"/>
      <w:ind w:left="50"/>
    </w:pPr>
    <w:rPr>
      <w:sz w:val="22"/>
      <w:szCs w:val="22"/>
    </w:rPr>
  </w:style>
  <w:style w:type="paragraph" w:styleId="ListParagraph">
    <w:name w:val="List Paragraph"/>
    <w:basedOn w:val="Normal"/>
    <w:uiPriority w:val="1"/>
    <w:qFormat/>
    <w:pPr>
      <w:widowControl w:val="0"/>
      <w:autoSpaceDE w:val="0"/>
      <w:autoSpaceDN w:val="0"/>
      <w:ind w:left="1000" w:hanging="360"/>
    </w:pPr>
    <w:rPr>
      <w:sz w:val="22"/>
      <w:szCs w:val="22"/>
    </w:rPr>
  </w:style>
  <w:style w:type="paragraph" w:styleId="HTMLPreformatted">
    <w:name w:val="HTML Preformatt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eastAsia="SimSun" w:hAnsi="SimSun"/>
      <w:sz w:val="24"/>
      <w:szCs w:val="24"/>
      <w:lang w:val="en-US" w:eastAsia="zh-CN"/>
    </w:rPr>
  </w:style>
  <w:style w:type="paragraph" w:styleId="Header">
    <w:name w:val="header"/>
    <w:basedOn w:val="Normal"/>
    <w:link w:val="HeaderChar"/>
    <w:uiPriority w:val="99"/>
    <w:rsid w:val="00862A31"/>
    <w:pPr>
      <w:tabs>
        <w:tab w:val="center" w:pos="4513"/>
        <w:tab w:val="right" w:pos="9026"/>
      </w:tabs>
    </w:pPr>
  </w:style>
  <w:style w:type="character" w:customStyle="1" w:styleId="HeaderChar">
    <w:name w:val="Header Char"/>
    <w:basedOn w:val="DefaultParagraphFont"/>
    <w:link w:val="Header"/>
    <w:uiPriority w:val="99"/>
    <w:rsid w:val="00862A31"/>
    <w:rPr>
      <w:sz w:val="24"/>
      <w:szCs w:val="24"/>
      <w:lang w:val="en-US" w:eastAsia="en-US"/>
    </w:rPr>
  </w:style>
  <w:style w:type="paragraph" w:styleId="Footer">
    <w:name w:val="footer"/>
    <w:basedOn w:val="Normal"/>
    <w:link w:val="FooterChar"/>
    <w:uiPriority w:val="99"/>
    <w:qFormat/>
    <w:rsid w:val="00862A31"/>
    <w:pPr>
      <w:tabs>
        <w:tab w:val="center" w:pos="4513"/>
        <w:tab w:val="right" w:pos="9026"/>
      </w:tabs>
    </w:pPr>
  </w:style>
  <w:style w:type="character" w:customStyle="1" w:styleId="FooterChar">
    <w:name w:val="Footer Char"/>
    <w:basedOn w:val="DefaultParagraphFont"/>
    <w:link w:val="Footer"/>
    <w:uiPriority w:val="99"/>
    <w:rsid w:val="00862A31"/>
    <w:rPr>
      <w:sz w:val="24"/>
      <w:szCs w:val="24"/>
      <w:lang w:val="en-US" w:eastAsia="en-US"/>
    </w:rPr>
  </w:style>
  <w:style w:type="paragraph" w:styleId="NoSpacing">
    <w:name w:val="No Spacing"/>
    <w:uiPriority w:val="1"/>
    <w:qFormat/>
    <w:rsid w:val="00A871F6"/>
    <w:rPr>
      <w:rFonts w:asciiTheme="minorHAnsi" w:eastAsiaTheme="minorHAnsi" w:hAnsiTheme="minorHAnsi" w:cstheme="minorBidi"/>
      <w:color w:val="44546A" w:themeColor="text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utf-8"/>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21" Type="http://schemas.openxmlformats.org/officeDocument/2006/relationships/hyperlink" Target="https://developer.mozilla.org/en-US/docs/Glossary/HTML" TargetMode="External"/><Relationship Id="rId42" Type="http://schemas.openxmlformats.org/officeDocument/2006/relationships/header" Target="header5.xml"/><Relationship Id="rId47" Type="http://schemas.openxmlformats.org/officeDocument/2006/relationships/header" Target="header6.xml"/><Relationship Id="rId63" Type="http://schemas.openxmlformats.org/officeDocument/2006/relationships/image" Target="media/image26.jpeg"/><Relationship Id="rId68" Type="http://schemas.openxmlformats.org/officeDocument/2006/relationships/footer" Target="foot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header" Target="header3.xml"/><Relationship Id="rId11" Type="http://schemas.openxmlformats.org/officeDocument/2006/relationships/footer" Target="footer1.xml"/><Relationship Id="rId24" Type="http://schemas.openxmlformats.org/officeDocument/2006/relationships/image" Target="media/image9.jpeg"/><Relationship Id="rId32" Type="http://schemas.openxmlformats.org/officeDocument/2006/relationships/hyperlink" Target="https://developer.android.com/reference/android/widget/EditText" TargetMode="External"/><Relationship Id="rId37" Type="http://schemas.openxmlformats.org/officeDocument/2006/relationships/hyperlink" Target="https://developer.android.com/guide/topics/resources/string-resource" TargetMode="External"/><Relationship Id="rId40" Type="http://schemas.openxmlformats.org/officeDocument/2006/relationships/image" Target="media/image16.png"/><Relationship Id="rId45" Type="http://schemas.openxmlformats.org/officeDocument/2006/relationships/hyperlink" Target="http://schemas.android.com/apk/res/android" TargetMode="External"/><Relationship Id="rId53" Type="http://schemas.openxmlformats.org/officeDocument/2006/relationships/header" Target="header8.xml"/><Relationship Id="rId58" Type="http://schemas.openxmlformats.org/officeDocument/2006/relationships/image" Target="media/image23.jpeg"/><Relationship Id="rId66" Type="http://schemas.openxmlformats.org/officeDocument/2006/relationships/footer" Target="footer14.xml"/><Relationship Id="rId5" Type="http://schemas.openxmlformats.org/officeDocument/2006/relationships/webSettings" Target="webSettings.xml"/><Relationship Id="rId61" Type="http://schemas.openxmlformats.org/officeDocument/2006/relationships/image" Target="media/image24.jpeg"/><Relationship Id="rId19" Type="http://schemas.openxmlformats.org/officeDocument/2006/relationships/image" Target="media/image5.jpeg"/><Relationship Id="rId14" Type="http://schemas.openxmlformats.org/officeDocument/2006/relationships/footer" Target="footer3.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footer" Target="footer6.xml"/><Relationship Id="rId35" Type="http://schemas.openxmlformats.org/officeDocument/2006/relationships/header" Target="header4.xml"/><Relationship Id="rId43" Type="http://schemas.openxmlformats.org/officeDocument/2006/relationships/footer" Target="footer8.xml"/><Relationship Id="rId48" Type="http://schemas.openxmlformats.org/officeDocument/2006/relationships/footer" Target="footer9.xml"/><Relationship Id="rId56" Type="http://schemas.openxmlformats.org/officeDocument/2006/relationships/header" Target="header9.xml"/><Relationship Id="rId64" Type="http://schemas.openxmlformats.org/officeDocument/2006/relationships/image" Target="media/image27.jpe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footer" Target="footer10.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10.jpeg"/><Relationship Id="rId33" Type="http://schemas.openxmlformats.org/officeDocument/2006/relationships/hyperlink" Target="https://developer.android.com/reference/android/widget/EditText" TargetMode="External"/><Relationship Id="rId38" Type="http://schemas.openxmlformats.org/officeDocument/2006/relationships/hyperlink" Target="https://developer.android.com/studio/write/translations-editor" TargetMode="External"/><Relationship Id="rId46" Type="http://schemas.openxmlformats.org/officeDocument/2006/relationships/image" Target="media/image19.jpeg"/><Relationship Id="rId59" Type="http://schemas.openxmlformats.org/officeDocument/2006/relationships/header" Target="header10.xml"/><Relationship Id="rId67" Type="http://schemas.openxmlformats.org/officeDocument/2006/relationships/header" Target="header12.xml"/><Relationship Id="rId20" Type="http://schemas.openxmlformats.org/officeDocument/2006/relationships/image" Target="media/image6.jpeg"/><Relationship Id="rId41" Type="http://schemas.openxmlformats.org/officeDocument/2006/relationships/image" Target="media/image17.png"/><Relationship Id="rId54" Type="http://schemas.openxmlformats.org/officeDocument/2006/relationships/footer" Target="footer11.xml"/><Relationship Id="rId62" Type="http://schemas.openxmlformats.org/officeDocument/2006/relationships/image" Target="media/image25.jpe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footer" Target="footer7.xml"/><Relationship Id="rId49" Type="http://schemas.openxmlformats.org/officeDocument/2006/relationships/image" Target="media/image20.jpeg"/><Relationship Id="rId57" Type="http://schemas.openxmlformats.org/officeDocument/2006/relationships/footer" Target="footer12.xml"/><Relationship Id="rId10" Type="http://schemas.openxmlformats.org/officeDocument/2006/relationships/image" Target="media/image3.jpeg"/><Relationship Id="rId31" Type="http://schemas.openxmlformats.org/officeDocument/2006/relationships/image" Target="media/image14.png"/><Relationship Id="rId44" Type="http://schemas.openxmlformats.org/officeDocument/2006/relationships/image" Target="media/image18.jpeg"/><Relationship Id="rId52" Type="http://schemas.openxmlformats.org/officeDocument/2006/relationships/image" Target="media/image21.jpeg"/><Relationship Id="rId60" Type="http://schemas.openxmlformats.org/officeDocument/2006/relationships/footer" Target="footer13.xml"/><Relationship Id="rId65"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image" Target="media/image4.jpeg"/><Relationship Id="rId39" Type="http://schemas.openxmlformats.org/officeDocument/2006/relationships/hyperlink" Target="https://developer.android.com/studio/write/translations-editor" TargetMode="External"/><Relationship Id="rId34" Type="http://schemas.openxmlformats.org/officeDocument/2006/relationships/image" Target="media/image15.png"/><Relationship Id="rId50" Type="http://schemas.openxmlformats.org/officeDocument/2006/relationships/header" Target="header7.xml"/><Relationship Id="rId55" Type="http://schemas.openxmlformats.org/officeDocument/2006/relationships/image" Target="media/image2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3A7692-42E1-413E-9123-394E565340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56</Pages>
  <Words>8261</Words>
  <Characters>47090</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Abstract</vt:lpstr>
    </vt:vector>
  </TitlesOfParts>
  <Company>HOME</Company>
  <LinksUpToDate>false</LinksUpToDate>
  <CharactersWithSpaces>55241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Abstract</dc:title>
  <dc:creator>User</dc:creator>
  <cp:lastModifiedBy>sanjanamanju30@gmail.com</cp:lastModifiedBy>
  <cp:revision>2</cp:revision>
  <cp:lastPrinted>2011-05-19T07:52:00Z</cp:lastPrinted>
  <dcterms:created xsi:type="dcterms:W3CDTF">2023-07-11T06:50:00Z</dcterms:created>
  <dcterms:modified xsi:type="dcterms:W3CDTF">2023-07-11T06:50:00Z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0fe78d95d5b79eedc9df43216acca00cb953d9af5461aa40c0a176a85e51ec97</vt:lpwstr>
  </property>
  <property fmtid="{D5CDD505-2E9C-101B-9397-08002B2CF9AE}" pid="3" name="ICV">
    <vt:lpwstr>9880C222FF4A4CE59F291C631CFA45E3</vt:lpwstr>
  </property>
  <property fmtid="{D5CDD505-2E9C-101B-9397-08002B2CF9AE}" pid="4" name="KSOProductBuildVer">
    <vt:lpwstr>1033-11.2.0.11537</vt:lpwstr>
  </property>
</Properties>
</file>